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F7EE" w14:textId="5BC16658" w:rsidR="00562708" w:rsidRPr="0042529F" w:rsidRDefault="00562708" w:rsidP="006854F3">
      <w:pPr>
        <w:spacing w:after="1700" w:line="276" w:lineRule="auto"/>
      </w:pPr>
    </w:p>
    <w:p w14:paraId="27A255C8" w14:textId="77777777" w:rsidR="00562708" w:rsidRPr="0042529F" w:rsidRDefault="00CE0555" w:rsidP="006854F3">
      <w:pPr>
        <w:pStyle w:val="Titel"/>
      </w:pPr>
      <w:r w:rsidRPr="0042529F">
        <w:t>Projektinitialisierungsauftrag</w:t>
      </w:r>
    </w:p>
    <w:p w14:paraId="32EE1067" w14:textId="7FCD8136" w:rsidR="00562708" w:rsidRPr="0042529F" w:rsidRDefault="00974DC2" w:rsidP="006854F3">
      <w:pPr>
        <w:pStyle w:val="HTabText85pt"/>
      </w:pPr>
      <w:r>
        <w:rPr>
          <w:rFonts w:eastAsiaTheme="minorEastAsia"/>
          <w:sz w:val="44"/>
          <w:szCs w:val="44"/>
        </w:rPr>
        <w:t>Ablösung BauGesuch</w:t>
      </w:r>
    </w:p>
    <w:p w14:paraId="71F806D2" w14:textId="16703A5F" w:rsidR="00562708" w:rsidRPr="0042529F" w:rsidRDefault="00562708" w:rsidP="006854F3">
      <w:pPr>
        <w:pStyle w:val="HTabText85pt"/>
      </w:pPr>
    </w:p>
    <w:p w14:paraId="532AAA76" w14:textId="77777777" w:rsidR="00562708" w:rsidRPr="0042529F" w:rsidRDefault="00562708" w:rsidP="006854F3">
      <w:pPr>
        <w:pStyle w:val="HTabText85pt"/>
      </w:pPr>
    </w:p>
    <w:p w14:paraId="26DA5A98" w14:textId="096B1517" w:rsidR="00562708" w:rsidRPr="0042529F" w:rsidRDefault="00562708" w:rsidP="00FB4BB5">
      <w:pPr>
        <w:pStyle w:val="HTabText85pt"/>
        <w:tabs>
          <w:tab w:val="left" w:pos="1052"/>
        </w:tabs>
      </w:pPr>
    </w:p>
    <w:p w14:paraId="21D23803" w14:textId="0D2F8385" w:rsidR="00562708" w:rsidRPr="0042529F" w:rsidRDefault="00FC48B3" w:rsidP="006854F3">
      <w:pPr>
        <w:pStyle w:val="HTabText85pt"/>
        <w:ind w:left="1708" w:hanging="1708"/>
      </w:pPr>
      <w:r w:rsidRPr="0042529F">
        <w:t>Bearbeitungsdatum</w:t>
      </w:r>
      <w:r w:rsidRPr="0042529F">
        <w:tab/>
      </w:r>
      <w:r>
        <w:t>15.10.2026</w:t>
      </w:r>
    </w:p>
    <w:p w14:paraId="18BB86CF" w14:textId="77777777" w:rsidR="00562708" w:rsidRPr="0042529F" w:rsidRDefault="00FC48B3" w:rsidP="006854F3">
      <w:pPr>
        <w:pStyle w:val="HTabText85pt"/>
        <w:ind w:left="1708" w:hanging="1708"/>
      </w:pPr>
      <w:r w:rsidRPr="0042529F">
        <w:t>Version</w:t>
      </w:r>
      <w:r w:rsidRPr="0042529F">
        <w:tab/>
      </w:r>
      <w:sdt>
        <w:sdtPr>
          <w:alias w:val="Version"/>
          <w:tag w:val="Version"/>
          <w:id w:val="-1103945152"/>
          <w:placeholder>
            <w:docPart w:val="9FA370E10DC643FEA1588FB79771B3FE"/>
          </w:placeholder>
          <w:text/>
        </w:sdtPr>
        <w:sdtContent>
          <w:r w:rsidRPr="0042529F">
            <w:t>0.1</w:t>
          </w:r>
        </w:sdtContent>
      </w:sdt>
      <w:r w:rsidRPr="0042529F">
        <w:t xml:space="preserve"> </w:t>
      </w:r>
    </w:p>
    <w:p w14:paraId="6D2F841F" w14:textId="77777777" w:rsidR="00562708" w:rsidRPr="0042529F" w:rsidRDefault="00FC48B3" w:rsidP="006854F3">
      <w:pPr>
        <w:pStyle w:val="HTabText85pt"/>
        <w:ind w:left="1708" w:hanging="1708"/>
      </w:pPr>
      <w:r w:rsidRPr="0042529F">
        <w:t>Dokument Status</w:t>
      </w:r>
      <w:r w:rsidRPr="0042529F">
        <w:tab/>
      </w:r>
      <w:sdt>
        <w:sdtPr>
          <w:alias w:val="Dokument Status"/>
          <w:tag w:val="Dokument Status"/>
          <w:id w:val="763658595"/>
          <w:placeholder>
            <w:docPart w:val="CA73F2976EDF4CBAB2FE50CB38D3770D"/>
          </w:placeholder>
          <w:dropDownList>
            <w:listItem w:displayText="in Arbeit" w:value="in Arbeit"/>
            <w:listItem w:displayText="geprüft" w:value="geprüft"/>
            <w:listItem w:displayText="fertiggestellt" w:value="fertiggestellt"/>
            <w:listItem w:displayText="abgenommen" w:value="abgenommen"/>
          </w:dropDownList>
        </w:sdtPr>
        <w:sdtContent>
          <w:r w:rsidRPr="0042529F">
            <w:t>in Arbeit</w:t>
          </w:r>
        </w:sdtContent>
      </w:sdt>
    </w:p>
    <w:p w14:paraId="52EC79B2" w14:textId="77777777" w:rsidR="00562708" w:rsidRPr="0042529F" w:rsidRDefault="00FC48B3" w:rsidP="006854F3">
      <w:pPr>
        <w:pStyle w:val="HTabText85pt"/>
        <w:ind w:left="1708" w:hanging="1708"/>
      </w:pPr>
      <w:r w:rsidRPr="0042529F">
        <w:t>Klassifizierung</w:t>
      </w:r>
      <w:r w:rsidRPr="0042529F">
        <w:tab/>
      </w:r>
      <w:bookmarkStart w:id="0" w:name="Klassifizierung"/>
      <w:sdt>
        <w:sdtPr>
          <w:id w:val="1673300542"/>
          <w:placeholder>
            <w:docPart w:val="7D45ECCBB71A415784E7423B986DBC6B"/>
          </w:placeholder>
          <w:comboBox>
            <w:listItem w:displayText="Nicht klassifiziert" w:value="Nicht klassifiziert"/>
            <w:listItem w:displayText="INTERN" w:value="INTERN"/>
            <w:listItem w:displayText="VERTRAULICH" w:value="VERTRAULICH"/>
            <w:listItem w:displayText="GEHEIM" w:value="GEHEIM"/>
          </w:comboBox>
        </w:sdtPr>
        <w:sdtContent>
          <w:r w:rsidR="00947907" w:rsidRPr="0042529F">
            <w:t>Nicht klassifiziert</w:t>
          </w:r>
        </w:sdtContent>
      </w:sdt>
      <w:bookmarkEnd w:id="0"/>
    </w:p>
    <w:p w14:paraId="1AEAE83C" w14:textId="68071237" w:rsidR="00820C75" w:rsidRDefault="00FC48B3" w:rsidP="00820C75">
      <w:pPr>
        <w:pStyle w:val="HTabText85pt"/>
        <w:ind w:left="1708" w:hanging="1708"/>
      </w:pPr>
      <w:r w:rsidRPr="0042529F">
        <w:t>Autor/-in</w:t>
      </w:r>
      <w:r w:rsidRPr="0042529F">
        <w:tab/>
      </w:r>
      <w:r w:rsidR="00FB4BB5">
        <w:t>Sam Muster</w:t>
      </w:r>
    </w:p>
    <w:p w14:paraId="40DC0928" w14:textId="60924828" w:rsidR="00820C75" w:rsidRDefault="00820C75" w:rsidP="00820C75">
      <w:pPr>
        <w:pStyle w:val="Text85pt"/>
        <w:ind w:left="1708" w:hanging="1708"/>
        <w:rPr>
          <w:noProof/>
        </w:rPr>
      </w:pPr>
      <w:r>
        <w:rPr>
          <w:noProof/>
        </w:rPr>
        <w:t>Projektleiter/in</w:t>
      </w:r>
      <w:r>
        <w:rPr>
          <w:noProof/>
        </w:rPr>
        <w:tab/>
      </w:r>
      <w:r w:rsidR="00974DC2">
        <w:rPr>
          <w:noProof/>
        </w:rPr>
        <w:t>Sam Muster</w:t>
      </w:r>
    </w:p>
    <w:p w14:paraId="545828AF" w14:textId="4C0534A2" w:rsidR="00820C75" w:rsidRDefault="00820C75" w:rsidP="00820C75">
      <w:pPr>
        <w:pStyle w:val="Text85pt"/>
        <w:ind w:left="1708" w:hanging="1708"/>
        <w:rPr>
          <w:noProof/>
        </w:rPr>
      </w:pPr>
      <w:r>
        <w:rPr>
          <w:noProof/>
        </w:rPr>
        <w:t>Auftraggeber/in</w:t>
      </w:r>
      <w:r>
        <w:rPr>
          <w:noProof/>
        </w:rPr>
        <w:tab/>
      </w:r>
      <w:r w:rsidR="00974DC2">
        <w:rPr>
          <w:noProof/>
        </w:rPr>
        <w:t>Andrea Beispiel</w:t>
      </w:r>
    </w:p>
    <w:p w14:paraId="551DA3A8" w14:textId="4EEEDFB0" w:rsidR="00820C75" w:rsidRDefault="00820C75" w:rsidP="00820C75">
      <w:pPr>
        <w:pStyle w:val="Text85pt"/>
        <w:ind w:left="1708" w:hanging="1708"/>
        <w:rPr>
          <w:noProof/>
        </w:rPr>
      </w:pPr>
      <w:r>
        <w:rPr>
          <w:noProof/>
        </w:rPr>
        <w:t>Verwaltungseinheit</w:t>
      </w:r>
      <w:r>
        <w:rPr>
          <w:noProof/>
        </w:rPr>
        <w:tab/>
      </w:r>
      <w:r w:rsidR="00974DC2" w:rsidRPr="001271C7">
        <w:t>Verwaltungseinheit</w:t>
      </w:r>
    </w:p>
    <w:p w14:paraId="6D1C34F4" w14:textId="7ED43E30" w:rsidR="00820C75" w:rsidRDefault="00820C75" w:rsidP="00820C75">
      <w:pPr>
        <w:pStyle w:val="Text85pt"/>
        <w:ind w:left="1708" w:hanging="1708"/>
        <w:rPr>
          <w:noProof/>
        </w:rPr>
      </w:pPr>
      <w:r>
        <w:rPr>
          <w:noProof/>
        </w:rPr>
        <w:t>Geschäftsbereich</w:t>
      </w:r>
      <w:r>
        <w:rPr>
          <w:noProof/>
        </w:rPr>
        <w:tab/>
      </w:r>
      <w:r w:rsidR="00974DC2" w:rsidRPr="001271C7">
        <w:t>Geschäftsbereich</w:t>
      </w:r>
    </w:p>
    <w:p w14:paraId="6E285512" w14:textId="780C6D41" w:rsidR="00820C75" w:rsidRDefault="00820C75" w:rsidP="00820C75">
      <w:pPr>
        <w:pStyle w:val="Text85pt"/>
        <w:ind w:left="1708" w:hanging="1708"/>
        <w:rPr>
          <w:noProof/>
        </w:rPr>
      </w:pPr>
      <w:r>
        <w:rPr>
          <w:noProof/>
        </w:rPr>
        <w:t>Innenauftragsnr.</w:t>
      </w:r>
      <w:r>
        <w:rPr>
          <w:noProof/>
        </w:rPr>
        <w:tab/>
      </w:r>
      <w:r w:rsidR="00974DC2">
        <w:rPr>
          <w:noProof/>
        </w:rPr>
        <w:t>Innenauftragsnummer</w:t>
      </w:r>
    </w:p>
    <w:p w14:paraId="1C548B0D" w14:textId="13360792" w:rsidR="00820C75" w:rsidRDefault="00820C75" w:rsidP="00820C75">
      <w:pPr>
        <w:pStyle w:val="Text85pt"/>
        <w:ind w:left="1708" w:hanging="1708"/>
        <w:rPr>
          <w:noProof/>
        </w:rPr>
      </w:pPr>
      <w:r>
        <w:rPr>
          <w:noProof/>
        </w:rPr>
        <w:t>Projektnummer</w:t>
      </w:r>
      <w:r>
        <w:rPr>
          <w:noProof/>
        </w:rPr>
        <w:tab/>
      </w:r>
      <w:r w:rsidR="00974DC2">
        <w:rPr>
          <w:noProof/>
        </w:rPr>
        <w:t>Projektnummer</w:t>
      </w:r>
    </w:p>
    <w:p w14:paraId="726740C5" w14:textId="77777777" w:rsidR="00820C75" w:rsidRDefault="00820C75" w:rsidP="00820C75">
      <w:pPr>
        <w:pStyle w:val="Text85pt"/>
        <w:ind w:left="1708" w:hanging="1708"/>
        <w:rPr>
          <w:noProof/>
        </w:rPr>
      </w:pPr>
      <w:r>
        <w:rPr>
          <w:noProof/>
        </w:rPr>
        <w:t>PFCT Bund</w:t>
      </w:r>
      <w:r>
        <w:rPr>
          <w:noProof/>
        </w:rPr>
        <w:tab/>
        <w:t>Link zu</w:t>
      </w:r>
    </w:p>
    <w:p w14:paraId="5973213A" w14:textId="77777777" w:rsidR="00CA1006" w:rsidRPr="0042529F" w:rsidRDefault="00CA1006" w:rsidP="00196716"/>
    <w:p w14:paraId="0E0FC3FA" w14:textId="77777777" w:rsidR="00196716" w:rsidRPr="0042529F" w:rsidRDefault="00196716" w:rsidP="00196716">
      <w:pPr>
        <w:rPr>
          <w:i/>
          <w:color w:val="00B050"/>
        </w:rPr>
        <w:sectPr w:rsidR="00196716" w:rsidRPr="0042529F" w:rsidSect="00196716">
          <w:headerReference w:type="even" r:id="rId8"/>
          <w:headerReference w:type="default" r:id="rId9"/>
          <w:footerReference w:type="default" r:id="rId10"/>
          <w:headerReference w:type="first" r:id="rId11"/>
          <w:pgSz w:w="11906" w:h="16838"/>
          <w:pgMar w:top="1705" w:right="567" w:bottom="851" w:left="1361" w:header="482" w:footer="454" w:gutter="0"/>
          <w:cols w:space="708"/>
          <w:titlePg/>
          <w:docGrid w:linePitch="360"/>
        </w:sectPr>
      </w:pPr>
    </w:p>
    <w:sdt>
      <w:sdtPr>
        <w:rPr>
          <w:rFonts w:asciiTheme="minorHAnsi" w:eastAsiaTheme="minorHAnsi" w:hAnsiTheme="minorHAnsi" w:cstheme="minorBidi"/>
          <w:b w:val="0"/>
          <w:szCs w:val="22"/>
        </w:rPr>
        <w:id w:val="-1349096782"/>
        <w:docPartObj>
          <w:docPartGallery w:val="Table of Contents"/>
          <w:docPartUnique/>
        </w:docPartObj>
      </w:sdtPr>
      <w:sdtEndPr>
        <w:rPr>
          <w:rFonts w:cs="System"/>
          <w:bCs w:val="0"/>
        </w:rPr>
      </w:sdtEndPr>
      <w:sdtContent>
        <w:p w14:paraId="1E52D5EE" w14:textId="77777777" w:rsidR="00562708" w:rsidRPr="0042529F" w:rsidRDefault="00FC48B3" w:rsidP="00E479C7">
          <w:pPr>
            <w:pStyle w:val="Inhaltsverzeichnisberschrift"/>
          </w:pPr>
          <w:r w:rsidRPr="0042529F">
            <w:t>Inhaltsverzeichnis</w:t>
          </w:r>
        </w:p>
        <w:p w14:paraId="39872247" w14:textId="1BE4F9C9" w:rsidR="00CA1006" w:rsidRDefault="00FC48B3">
          <w:pPr>
            <w:pStyle w:val="Verzeichnis1"/>
            <w:rPr>
              <w:rFonts w:eastAsiaTheme="minorEastAsia" w:cstheme="minorBidi"/>
              <w:b w:val="0"/>
              <w:bCs w:val="0"/>
              <w:noProof/>
              <w:spacing w:val="0"/>
              <w:kern w:val="2"/>
              <w:sz w:val="24"/>
              <w:szCs w:val="24"/>
              <w:lang w:eastAsia="de-CH"/>
              <w14:ligatures w14:val="standardContextual"/>
            </w:rPr>
          </w:pPr>
          <w:r w:rsidRPr="0042529F">
            <w:rPr>
              <w:bCs w:val="0"/>
            </w:rPr>
            <w:fldChar w:fldCharType="begin"/>
          </w:r>
          <w:r w:rsidRPr="0042529F">
            <w:rPr>
              <w:bCs w:val="0"/>
            </w:rPr>
            <w:instrText xml:space="preserve"> TOC \o "1-3" \h \z \u </w:instrText>
          </w:r>
          <w:r w:rsidRPr="0042529F">
            <w:rPr>
              <w:bCs w:val="0"/>
            </w:rPr>
            <w:fldChar w:fldCharType="separate"/>
          </w:r>
          <w:hyperlink w:anchor="_Toc212110622" w:history="1">
            <w:r w:rsidR="00CA1006" w:rsidRPr="00D31835">
              <w:rPr>
                <w:rStyle w:val="Hyperlink"/>
                <w:noProof/>
                <w:spacing w:val="-10"/>
              </w:rPr>
              <w:t>0.</w:t>
            </w:r>
            <w:r w:rsidR="00CA1006">
              <w:rPr>
                <w:rFonts w:eastAsiaTheme="minorEastAsia" w:cstheme="minorBidi"/>
                <w:b w:val="0"/>
                <w:bCs w:val="0"/>
                <w:noProof/>
                <w:spacing w:val="0"/>
                <w:kern w:val="2"/>
                <w:sz w:val="24"/>
                <w:szCs w:val="24"/>
                <w:lang w:eastAsia="de-CH"/>
                <w14:ligatures w14:val="standardContextual"/>
              </w:rPr>
              <w:tab/>
            </w:r>
            <w:r w:rsidR="00CA1006" w:rsidRPr="00D31835">
              <w:rPr>
                <w:rStyle w:val="Hyperlink"/>
                <w:noProof/>
              </w:rPr>
              <w:t>Einleitung</w:t>
            </w:r>
            <w:r w:rsidR="00CA1006">
              <w:rPr>
                <w:noProof/>
                <w:webHidden/>
              </w:rPr>
              <w:tab/>
            </w:r>
            <w:r w:rsidR="00CA1006">
              <w:rPr>
                <w:noProof/>
                <w:webHidden/>
              </w:rPr>
              <w:fldChar w:fldCharType="begin"/>
            </w:r>
            <w:r w:rsidR="00CA1006">
              <w:rPr>
                <w:noProof/>
                <w:webHidden/>
              </w:rPr>
              <w:instrText xml:space="preserve"> PAGEREF _Toc212110622 \h </w:instrText>
            </w:r>
            <w:r w:rsidR="00CA1006">
              <w:rPr>
                <w:noProof/>
                <w:webHidden/>
              </w:rPr>
            </w:r>
            <w:r w:rsidR="00CA1006">
              <w:rPr>
                <w:noProof/>
                <w:webHidden/>
              </w:rPr>
              <w:fldChar w:fldCharType="separate"/>
            </w:r>
            <w:r w:rsidR="00CA1006">
              <w:rPr>
                <w:noProof/>
                <w:webHidden/>
              </w:rPr>
              <w:t>3</w:t>
            </w:r>
            <w:r w:rsidR="00CA1006">
              <w:rPr>
                <w:noProof/>
                <w:webHidden/>
              </w:rPr>
              <w:fldChar w:fldCharType="end"/>
            </w:r>
          </w:hyperlink>
        </w:p>
        <w:p w14:paraId="103AC893" w14:textId="11B27F91"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3" w:history="1">
            <w:r w:rsidRPr="00D31835">
              <w:rPr>
                <w:rStyle w:val="Hyperlink"/>
                <w:noProof/>
                <w:spacing w:val="-10"/>
              </w:rPr>
              <w:t>0.1</w:t>
            </w:r>
            <w:r>
              <w:rPr>
                <w:rFonts w:eastAsiaTheme="minorEastAsia" w:cstheme="minorBidi"/>
                <w:bCs w:val="0"/>
                <w:noProof/>
                <w:spacing w:val="0"/>
                <w:kern w:val="2"/>
                <w:sz w:val="24"/>
                <w:szCs w:val="24"/>
                <w:lang w:eastAsia="de-CH"/>
                <w14:ligatures w14:val="standardContextual"/>
              </w:rPr>
              <w:tab/>
            </w:r>
            <w:r w:rsidRPr="00D31835">
              <w:rPr>
                <w:rStyle w:val="Hyperlink"/>
                <w:noProof/>
              </w:rPr>
              <w:t>Ziel und Zweck des Dokuments</w:t>
            </w:r>
            <w:r>
              <w:rPr>
                <w:noProof/>
                <w:webHidden/>
              </w:rPr>
              <w:tab/>
            </w:r>
            <w:r>
              <w:rPr>
                <w:noProof/>
                <w:webHidden/>
              </w:rPr>
              <w:fldChar w:fldCharType="begin"/>
            </w:r>
            <w:r>
              <w:rPr>
                <w:noProof/>
                <w:webHidden/>
              </w:rPr>
              <w:instrText xml:space="preserve"> PAGEREF _Toc212110623 \h </w:instrText>
            </w:r>
            <w:r>
              <w:rPr>
                <w:noProof/>
                <w:webHidden/>
              </w:rPr>
            </w:r>
            <w:r>
              <w:rPr>
                <w:noProof/>
                <w:webHidden/>
              </w:rPr>
              <w:fldChar w:fldCharType="separate"/>
            </w:r>
            <w:r>
              <w:rPr>
                <w:noProof/>
                <w:webHidden/>
              </w:rPr>
              <w:t>3</w:t>
            </w:r>
            <w:r>
              <w:rPr>
                <w:noProof/>
                <w:webHidden/>
              </w:rPr>
              <w:fldChar w:fldCharType="end"/>
            </w:r>
          </w:hyperlink>
        </w:p>
        <w:p w14:paraId="3A2D6D85" w14:textId="011C137B"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4" w:history="1">
            <w:r w:rsidRPr="00D31835">
              <w:rPr>
                <w:rStyle w:val="Hyperlink"/>
                <w:noProof/>
                <w:spacing w:val="-10"/>
              </w:rPr>
              <w:t>0.2</w:t>
            </w:r>
            <w:r>
              <w:rPr>
                <w:rFonts w:eastAsiaTheme="minorEastAsia" w:cstheme="minorBidi"/>
                <w:bCs w:val="0"/>
                <w:noProof/>
                <w:spacing w:val="0"/>
                <w:kern w:val="2"/>
                <w:sz w:val="24"/>
                <w:szCs w:val="24"/>
                <w:lang w:eastAsia="de-CH"/>
                <w14:ligatures w14:val="standardContextual"/>
              </w:rPr>
              <w:tab/>
            </w:r>
            <w:r w:rsidRPr="00D31835">
              <w:rPr>
                <w:rStyle w:val="Hyperlink"/>
                <w:noProof/>
              </w:rPr>
              <w:t>Referenzierte Dokumente</w:t>
            </w:r>
            <w:r>
              <w:rPr>
                <w:noProof/>
                <w:webHidden/>
              </w:rPr>
              <w:tab/>
            </w:r>
            <w:r>
              <w:rPr>
                <w:noProof/>
                <w:webHidden/>
              </w:rPr>
              <w:fldChar w:fldCharType="begin"/>
            </w:r>
            <w:r>
              <w:rPr>
                <w:noProof/>
                <w:webHidden/>
              </w:rPr>
              <w:instrText xml:space="preserve"> PAGEREF _Toc212110624 \h </w:instrText>
            </w:r>
            <w:r>
              <w:rPr>
                <w:noProof/>
                <w:webHidden/>
              </w:rPr>
            </w:r>
            <w:r>
              <w:rPr>
                <w:noProof/>
                <w:webHidden/>
              </w:rPr>
              <w:fldChar w:fldCharType="separate"/>
            </w:r>
            <w:r>
              <w:rPr>
                <w:noProof/>
                <w:webHidden/>
              </w:rPr>
              <w:t>3</w:t>
            </w:r>
            <w:r>
              <w:rPr>
                <w:noProof/>
                <w:webHidden/>
              </w:rPr>
              <w:fldChar w:fldCharType="end"/>
            </w:r>
          </w:hyperlink>
        </w:p>
        <w:p w14:paraId="7BCF510B" w14:textId="5B9FAEA2"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5" w:history="1">
            <w:r w:rsidRPr="00D31835">
              <w:rPr>
                <w:rStyle w:val="Hyperlink"/>
                <w:noProof/>
                <w:spacing w:val="-10"/>
              </w:rPr>
              <w:t>0.3</w:t>
            </w:r>
            <w:r>
              <w:rPr>
                <w:rFonts w:eastAsiaTheme="minorEastAsia" w:cstheme="minorBidi"/>
                <w:bCs w:val="0"/>
                <w:noProof/>
                <w:spacing w:val="0"/>
                <w:kern w:val="2"/>
                <w:sz w:val="24"/>
                <w:szCs w:val="24"/>
                <w:lang w:eastAsia="de-CH"/>
                <w14:ligatures w14:val="standardContextual"/>
              </w:rPr>
              <w:tab/>
            </w:r>
            <w:r w:rsidRPr="00D31835">
              <w:rPr>
                <w:rStyle w:val="Hyperlink"/>
                <w:noProof/>
              </w:rPr>
              <w:t>Mitgeltende Unterlagen</w:t>
            </w:r>
            <w:r>
              <w:rPr>
                <w:noProof/>
                <w:webHidden/>
              </w:rPr>
              <w:tab/>
            </w:r>
            <w:r>
              <w:rPr>
                <w:noProof/>
                <w:webHidden/>
              </w:rPr>
              <w:fldChar w:fldCharType="begin"/>
            </w:r>
            <w:r>
              <w:rPr>
                <w:noProof/>
                <w:webHidden/>
              </w:rPr>
              <w:instrText xml:space="preserve"> PAGEREF _Toc212110625 \h </w:instrText>
            </w:r>
            <w:r>
              <w:rPr>
                <w:noProof/>
                <w:webHidden/>
              </w:rPr>
            </w:r>
            <w:r>
              <w:rPr>
                <w:noProof/>
                <w:webHidden/>
              </w:rPr>
              <w:fldChar w:fldCharType="separate"/>
            </w:r>
            <w:r>
              <w:rPr>
                <w:noProof/>
                <w:webHidden/>
              </w:rPr>
              <w:t>3</w:t>
            </w:r>
            <w:r>
              <w:rPr>
                <w:noProof/>
                <w:webHidden/>
              </w:rPr>
              <w:fldChar w:fldCharType="end"/>
            </w:r>
          </w:hyperlink>
        </w:p>
        <w:p w14:paraId="5B650902" w14:textId="235D01DE"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6" w:history="1">
            <w:r w:rsidRPr="00D31835">
              <w:rPr>
                <w:rStyle w:val="Hyperlink"/>
                <w:noProof/>
                <w:spacing w:val="-10"/>
              </w:rPr>
              <w:t>0.4</w:t>
            </w:r>
            <w:r>
              <w:rPr>
                <w:rFonts w:eastAsiaTheme="minorEastAsia" w:cstheme="minorBidi"/>
                <w:bCs w:val="0"/>
                <w:noProof/>
                <w:spacing w:val="0"/>
                <w:kern w:val="2"/>
                <w:sz w:val="24"/>
                <w:szCs w:val="24"/>
                <w:lang w:eastAsia="de-CH"/>
                <w14:ligatures w14:val="standardContextual"/>
              </w:rPr>
              <w:tab/>
            </w:r>
            <w:r w:rsidRPr="00D31835">
              <w:rPr>
                <w:rStyle w:val="Hyperlink"/>
                <w:noProof/>
              </w:rPr>
              <w:t>Definitionen und Abkürzungen</w:t>
            </w:r>
            <w:r>
              <w:rPr>
                <w:noProof/>
                <w:webHidden/>
              </w:rPr>
              <w:tab/>
            </w:r>
            <w:r>
              <w:rPr>
                <w:noProof/>
                <w:webHidden/>
              </w:rPr>
              <w:fldChar w:fldCharType="begin"/>
            </w:r>
            <w:r>
              <w:rPr>
                <w:noProof/>
                <w:webHidden/>
              </w:rPr>
              <w:instrText xml:space="preserve"> PAGEREF _Toc212110626 \h </w:instrText>
            </w:r>
            <w:r>
              <w:rPr>
                <w:noProof/>
                <w:webHidden/>
              </w:rPr>
            </w:r>
            <w:r>
              <w:rPr>
                <w:noProof/>
                <w:webHidden/>
              </w:rPr>
              <w:fldChar w:fldCharType="separate"/>
            </w:r>
            <w:r>
              <w:rPr>
                <w:noProof/>
                <w:webHidden/>
              </w:rPr>
              <w:t>3</w:t>
            </w:r>
            <w:r>
              <w:rPr>
                <w:noProof/>
                <w:webHidden/>
              </w:rPr>
              <w:fldChar w:fldCharType="end"/>
            </w:r>
          </w:hyperlink>
        </w:p>
        <w:p w14:paraId="4E176EDD" w14:textId="7AA7FAAC"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7" w:history="1">
            <w:r w:rsidRPr="00D31835">
              <w:rPr>
                <w:rStyle w:val="Hyperlink"/>
                <w:noProof/>
                <w:spacing w:val="-10"/>
              </w:rPr>
              <w:t>0.5</w:t>
            </w:r>
            <w:r>
              <w:rPr>
                <w:rFonts w:eastAsiaTheme="minorEastAsia" w:cstheme="minorBidi"/>
                <w:bCs w:val="0"/>
                <w:noProof/>
                <w:spacing w:val="0"/>
                <w:kern w:val="2"/>
                <w:sz w:val="24"/>
                <w:szCs w:val="24"/>
                <w:lang w:eastAsia="de-CH"/>
                <w14:ligatures w14:val="standardContextual"/>
              </w:rPr>
              <w:tab/>
            </w:r>
            <w:r w:rsidRPr="00D31835">
              <w:rPr>
                <w:rStyle w:val="Hyperlink"/>
                <w:noProof/>
              </w:rPr>
              <w:t>Vorgaben, Methoden und Werkzeuge</w:t>
            </w:r>
            <w:r>
              <w:rPr>
                <w:noProof/>
                <w:webHidden/>
              </w:rPr>
              <w:tab/>
            </w:r>
            <w:r>
              <w:rPr>
                <w:noProof/>
                <w:webHidden/>
              </w:rPr>
              <w:fldChar w:fldCharType="begin"/>
            </w:r>
            <w:r>
              <w:rPr>
                <w:noProof/>
                <w:webHidden/>
              </w:rPr>
              <w:instrText xml:space="preserve"> PAGEREF _Toc212110627 \h </w:instrText>
            </w:r>
            <w:r>
              <w:rPr>
                <w:noProof/>
                <w:webHidden/>
              </w:rPr>
            </w:r>
            <w:r>
              <w:rPr>
                <w:noProof/>
                <w:webHidden/>
              </w:rPr>
              <w:fldChar w:fldCharType="separate"/>
            </w:r>
            <w:r>
              <w:rPr>
                <w:noProof/>
                <w:webHidden/>
              </w:rPr>
              <w:t>3</w:t>
            </w:r>
            <w:r>
              <w:rPr>
                <w:noProof/>
                <w:webHidden/>
              </w:rPr>
              <w:fldChar w:fldCharType="end"/>
            </w:r>
          </w:hyperlink>
        </w:p>
        <w:p w14:paraId="7404E5A8" w14:textId="10F9AAFB"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28" w:history="1">
            <w:r w:rsidRPr="00D31835">
              <w:rPr>
                <w:rStyle w:val="Hyperlink"/>
                <w:noProof/>
                <w:spacing w:val="-10"/>
              </w:rPr>
              <w:t>1.</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Ausgangslage</w:t>
            </w:r>
            <w:r>
              <w:rPr>
                <w:noProof/>
                <w:webHidden/>
              </w:rPr>
              <w:tab/>
            </w:r>
            <w:r>
              <w:rPr>
                <w:noProof/>
                <w:webHidden/>
              </w:rPr>
              <w:fldChar w:fldCharType="begin"/>
            </w:r>
            <w:r>
              <w:rPr>
                <w:noProof/>
                <w:webHidden/>
              </w:rPr>
              <w:instrText xml:space="preserve"> PAGEREF _Toc212110628 \h </w:instrText>
            </w:r>
            <w:r>
              <w:rPr>
                <w:noProof/>
                <w:webHidden/>
              </w:rPr>
            </w:r>
            <w:r>
              <w:rPr>
                <w:noProof/>
                <w:webHidden/>
              </w:rPr>
              <w:fldChar w:fldCharType="separate"/>
            </w:r>
            <w:r>
              <w:rPr>
                <w:noProof/>
                <w:webHidden/>
              </w:rPr>
              <w:t>4</w:t>
            </w:r>
            <w:r>
              <w:rPr>
                <w:noProof/>
                <w:webHidden/>
              </w:rPr>
              <w:fldChar w:fldCharType="end"/>
            </w:r>
          </w:hyperlink>
        </w:p>
        <w:p w14:paraId="7AEB41E8" w14:textId="723CFEE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29" w:history="1">
            <w:r w:rsidRPr="00D31835">
              <w:rPr>
                <w:rStyle w:val="Hyperlink"/>
                <w:noProof/>
                <w:spacing w:val="-10"/>
              </w:rPr>
              <w:t>2.</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Ziele</w:t>
            </w:r>
            <w:r>
              <w:rPr>
                <w:noProof/>
                <w:webHidden/>
              </w:rPr>
              <w:tab/>
            </w:r>
            <w:r>
              <w:rPr>
                <w:noProof/>
                <w:webHidden/>
              </w:rPr>
              <w:fldChar w:fldCharType="begin"/>
            </w:r>
            <w:r>
              <w:rPr>
                <w:noProof/>
                <w:webHidden/>
              </w:rPr>
              <w:instrText xml:space="preserve"> PAGEREF _Toc212110629 \h </w:instrText>
            </w:r>
            <w:r>
              <w:rPr>
                <w:noProof/>
                <w:webHidden/>
              </w:rPr>
            </w:r>
            <w:r>
              <w:rPr>
                <w:noProof/>
                <w:webHidden/>
              </w:rPr>
              <w:fldChar w:fldCharType="separate"/>
            </w:r>
            <w:r>
              <w:rPr>
                <w:noProof/>
                <w:webHidden/>
              </w:rPr>
              <w:t>4</w:t>
            </w:r>
            <w:r>
              <w:rPr>
                <w:noProof/>
                <w:webHidden/>
              </w:rPr>
              <w:fldChar w:fldCharType="end"/>
            </w:r>
          </w:hyperlink>
        </w:p>
        <w:p w14:paraId="2E4C666E" w14:textId="3FF4CA66"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0" w:history="1">
            <w:r w:rsidRPr="00D31835">
              <w:rPr>
                <w:rStyle w:val="Hyperlink"/>
                <w:noProof/>
                <w:spacing w:val="-10"/>
              </w:rPr>
              <w:t>2.1</w:t>
            </w:r>
            <w:r>
              <w:rPr>
                <w:rFonts w:eastAsiaTheme="minorEastAsia" w:cstheme="minorBidi"/>
                <w:bCs w:val="0"/>
                <w:noProof/>
                <w:spacing w:val="0"/>
                <w:kern w:val="2"/>
                <w:sz w:val="24"/>
                <w:szCs w:val="24"/>
                <w:lang w:eastAsia="de-CH"/>
                <w14:ligatures w14:val="standardContextual"/>
              </w:rPr>
              <w:tab/>
            </w:r>
            <w:r w:rsidRPr="00D31835">
              <w:rPr>
                <w:rStyle w:val="Hyperlink"/>
                <w:noProof/>
              </w:rPr>
              <w:t>Ziele der Phase Initialisierung</w:t>
            </w:r>
            <w:r>
              <w:rPr>
                <w:noProof/>
                <w:webHidden/>
              </w:rPr>
              <w:tab/>
            </w:r>
            <w:r>
              <w:rPr>
                <w:noProof/>
                <w:webHidden/>
              </w:rPr>
              <w:fldChar w:fldCharType="begin"/>
            </w:r>
            <w:r>
              <w:rPr>
                <w:noProof/>
                <w:webHidden/>
              </w:rPr>
              <w:instrText xml:space="preserve"> PAGEREF _Toc212110630 \h </w:instrText>
            </w:r>
            <w:r>
              <w:rPr>
                <w:noProof/>
                <w:webHidden/>
              </w:rPr>
            </w:r>
            <w:r>
              <w:rPr>
                <w:noProof/>
                <w:webHidden/>
              </w:rPr>
              <w:fldChar w:fldCharType="separate"/>
            </w:r>
            <w:r>
              <w:rPr>
                <w:noProof/>
                <w:webHidden/>
              </w:rPr>
              <w:t>4</w:t>
            </w:r>
            <w:r>
              <w:rPr>
                <w:noProof/>
                <w:webHidden/>
              </w:rPr>
              <w:fldChar w:fldCharType="end"/>
            </w:r>
          </w:hyperlink>
        </w:p>
        <w:p w14:paraId="44025B42" w14:textId="4507D68C"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1" w:history="1">
            <w:r w:rsidRPr="00D31835">
              <w:rPr>
                <w:rStyle w:val="Hyperlink"/>
                <w:noProof/>
                <w:spacing w:val="-10"/>
              </w:rPr>
              <w:t>2.2</w:t>
            </w:r>
            <w:r>
              <w:rPr>
                <w:rFonts w:eastAsiaTheme="minorEastAsia" w:cstheme="minorBidi"/>
                <w:bCs w:val="0"/>
                <w:noProof/>
                <w:spacing w:val="0"/>
                <w:kern w:val="2"/>
                <w:sz w:val="24"/>
                <w:szCs w:val="24"/>
                <w:lang w:eastAsia="de-CH"/>
                <w14:ligatures w14:val="standardContextual"/>
              </w:rPr>
              <w:tab/>
            </w:r>
            <w:r w:rsidRPr="00D31835">
              <w:rPr>
                <w:rStyle w:val="Hyperlink"/>
                <w:noProof/>
              </w:rPr>
              <w:t>Rahmenbedingungen</w:t>
            </w:r>
            <w:r>
              <w:rPr>
                <w:noProof/>
                <w:webHidden/>
              </w:rPr>
              <w:tab/>
            </w:r>
            <w:r>
              <w:rPr>
                <w:noProof/>
                <w:webHidden/>
              </w:rPr>
              <w:fldChar w:fldCharType="begin"/>
            </w:r>
            <w:r>
              <w:rPr>
                <w:noProof/>
                <w:webHidden/>
              </w:rPr>
              <w:instrText xml:space="preserve"> PAGEREF _Toc212110631 \h </w:instrText>
            </w:r>
            <w:r>
              <w:rPr>
                <w:noProof/>
                <w:webHidden/>
              </w:rPr>
            </w:r>
            <w:r>
              <w:rPr>
                <w:noProof/>
                <w:webHidden/>
              </w:rPr>
              <w:fldChar w:fldCharType="separate"/>
            </w:r>
            <w:r>
              <w:rPr>
                <w:noProof/>
                <w:webHidden/>
              </w:rPr>
              <w:t>4</w:t>
            </w:r>
            <w:r>
              <w:rPr>
                <w:noProof/>
                <w:webHidden/>
              </w:rPr>
              <w:fldChar w:fldCharType="end"/>
            </w:r>
          </w:hyperlink>
        </w:p>
        <w:p w14:paraId="2973CFE4" w14:textId="23D1FA6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2" w:history="1">
            <w:r w:rsidRPr="00D31835">
              <w:rPr>
                <w:rStyle w:val="Hyperlink"/>
                <w:noProof/>
                <w:spacing w:val="-10"/>
              </w:rPr>
              <w:t>3.</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Ressourcenbedarf</w:t>
            </w:r>
            <w:r>
              <w:rPr>
                <w:noProof/>
                <w:webHidden/>
              </w:rPr>
              <w:tab/>
            </w:r>
            <w:r>
              <w:rPr>
                <w:noProof/>
                <w:webHidden/>
              </w:rPr>
              <w:fldChar w:fldCharType="begin"/>
            </w:r>
            <w:r>
              <w:rPr>
                <w:noProof/>
                <w:webHidden/>
              </w:rPr>
              <w:instrText xml:space="preserve"> PAGEREF _Toc212110632 \h </w:instrText>
            </w:r>
            <w:r>
              <w:rPr>
                <w:noProof/>
                <w:webHidden/>
              </w:rPr>
            </w:r>
            <w:r>
              <w:rPr>
                <w:noProof/>
                <w:webHidden/>
              </w:rPr>
              <w:fldChar w:fldCharType="separate"/>
            </w:r>
            <w:r>
              <w:rPr>
                <w:noProof/>
                <w:webHidden/>
              </w:rPr>
              <w:t>4</w:t>
            </w:r>
            <w:r>
              <w:rPr>
                <w:noProof/>
                <w:webHidden/>
              </w:rPr>
              <w:fldChar w:fldCharType="end"/>
            </w:r>
          </w:hyperlink>
        </w:p>
        <w:p w14:paraId="5AFB1A4B" w14:textId="47D820EE"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3" w:history="1">
            <w:r w:rsidRPr="00D31835">
              <w:rPr>
                <w:rStyle w:val="Hyperlink"/>
                <w:noProof/>
                <w:spacing w:val="-10"/>
              </w:rPr>
              <w:t>3.1</w:t>
            </w:r>
            <w:r>
              <w:rPr>
                <w:rFonts w:eastAsiaTheme="minorEastAsia" w:cstheme="minorBidi"/>
                <w:bCs w:val="0"/>
                <w:noProof/>
                <w:spacing w:val="0"/>
                <w:kern w:val="2"/>
                <w:sz w:val="24"/>
                <w:szCs w:val="24"/>
                <w:lang w:eastAsia="de-CH"/>
                <w14:ligatures w14:val="standardContextual"/>
              </w:rPr>
              <w:tab/>
            </w:r>
            <w:r w:rsidRPr="00D31835">
              <w:rPr>
                <w:rStyle w:val="Hyperlink"/>
                <w:noProof/>
              </w:rPr>
              <w:t>Personalaufwand</w:t>
            </w:r>
            <w:r>
              <w:rPr>
                <w:noProof/>
                <w:webHidden/>
              </w:rPr>
              <w:tab/>
            </w:r>
            <w:r>
              <w:rPr>
                <w:noProof/>
                <w:webHidden/>
              </w:rPr>
              <w:fldChar w:fldCharType="begin"/>
            </w:r>
            <w:r>
              <w:rPr>
                <w:noProof/>
                <w:webHidden/>
              </w:rPr>
              <w:instrText xml:space="preserve"> PAGEREF _Toc212110633 \h </w:instrText>
            </w:r>
            <w:r>
              <w:rPr>
                <w:noProof/>
                <w:webHidden/>
              </w:rPr>
            </w:r>
            <w:r>
              <w:rPr>
                <w:noProof/>
                <w:webHidden/>
              </w:rPr>
              <w:fldChar w:fldCharType="separate"/>
            </w:r>
            <w:r>
              <w:rPr>
                <w:noProof/>
                <w:webHidden/>
              </w:rPr>
              <w:t>4</w:t>
            </w:r>
            <w:r>
              <w:rPr>
                <w:noProof/>
                <w:webHidden/>
              </w:rPr>
              <w:fldChar w:fldCharType="end"/>
            </w:r>
          </w:hyperlink>
        </w:p>
        <w:p w14:paraId="6E2C9F7C" w14:textId="08E64109"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4" w:history="1">
            <w:r w:rsidRPr="00D31835">
              <w:rPr>
                <w:rStyle w:val="Hyperlink"/>
                <w:noProof/>
                <w:spacing w:val="-10"/>
              </w:rPr>
              <w:t>3.2</w:t>
            </w:r>
            <w:r>
              <w:rPr>
                <w:rFonts w:eastAsiaTheme="minorEastAsia" w:cstheme="minorBidi"/>
                <w:bCs w:val="0"/>
                <w:noProof/>
                <w:spacing w:val="0"/>
                <w:kern w:val="2"/>
                <w:sz w:val="24"/>
                <w:szCs w:val="24"/>
                <w:lang w:eastAsia="de-CH"/>
                <w14:ligatures w14:val="standardContextual"/>
              </w:rPr>
              <w:tab/>
            </w:r>
            <w:r w:rsidRPr="00D31835">
              <w:rPr>
                <w:rStyle w:val="Hyperlink"/>
                <w:noProof/>
              </w:rPr>
              <w:t>Sachmittel</w:t>
            </w:r>
            <w:r>
              <w:rPr>
                <w:noProof/>
                <w:webHidden/>
              </w:rPr>
              <w:tab/>
            </w:r>
            <w:r>
              <w:rPr>
                <w:noProof/>
                <w:webHidden/>
              </w:rPr>
              <w:fldChar w:fldCharType="begin"/>
            </w:r>
            <w:r>
              <w:rPr>
                <w:noProof/>
                <w:webHidden/>
              </w:rPr>
              <w:instrText xml:space="preserve"> PAGEREF _Toc212110634 \h </w:instrText>
            </w:r>
            <w:r>
              <w:rPr>
                <w:noProof/>
                <w:webHidden/>
              </w:rPr>
            </w:r>
            <w:r>
              <w:rPr>
                <w:noProof/>
                <w:webHidden/>
              </w:rPr>
              <w:fldChar w:fldCharType="separate"/>
            </w:r>
            <w:r>
              <w:rPr>
                <w:noProof/>
                <w:webHidden/>
              </w:rPr>
              <w:t>4</w:t>
            </w:r>
            <w:r>
              <w:rPr>
                <w:noProof/>
                <w:webHidden/>
              </w:rPr>
              <w:fldChar w:fldCharType="end"/>
            </w:r>
          </w:hyperlink>
        </w:p>
        <w:p w14:paraId="40EF5BFF" w14:textId="7DF48003"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5" w:history="1">
            <w:r w:rsidRPr="00D31835">
              <w:rPr>
                <w:rStyle w:val="Hyperlink"/>
                <w:noProof/>
                <w:spacing w:val="-10"/>
              </w:rPr>
              <w:t>3.3</w:t>
            </w:r>
            <w:r>
              <w:rPr>
                <w:rFonts w:eastAsiaTheme="minorEastAsia" w:cstheme="minorBidi"/>
                <w:bCs w:val="0"/>
                <w:noProof/>
                <w:spacing w:val="0"/>
                <w:kern w:val="2"/>
                <w:sz w:val="24"/>
                <w:szCs w:val="24"/>
                <w:lang w:eastAsia="de-CH"/>
                <w14:ligatures w14:val="standardContextual"/>
              </w:rPr>
              <w:tab/>
            </w:r>
            <w:r w:rsidRPr="00D31835">
              <w:rPr>
                <w:rStyle w:val="Hyperlink"/>
                <w:noProof/>
              </w:rPr>
              <w:t>Kosten (in CHF inkl. MwSt.)</w:t>
            </w:r>
            <w:r>
              <w:rPr>
                <w:noProof/>
                <w:webHidden/>
              </w:rPr>
              <w:tab/>
            </w:r>
            <w:r>
              <w:rPr>
                <w:noProof/>
                <w:webHidden/>
              </w:rPr>
              <w:fldChar w:fldCharType="begin"/>
            </w:r>
            <w:r>
              <w:rPr>
                <w:noProof/>
                <w:webHidden/>
              </w:rPr>
              <w:instrText xml:space="preserve"> PAGEREF _Toc212110635 \h </w:instrText>
            </w:r>
            <w:r>
              <w:rPr>
                <w:noProof/>
                <w:webHidden/>
              </w:rPr>
            </w:r>
            <w:r>
              <w:rPr>
                <w:noProof/>
                <w:webHidden/>
              </w:rPr>
              <w:fldChar w:fldCharType="separate"/>
            </w:r>
            <w:r>
              <w:rPr>
                <w:noProof/>
                <w:webHidden/>
              </w:rPr>
              <w:t>4</w:t>
            </w:r>
            <w:r>
              <w:rPr>
                <w:noProof/>
                <w:webHidden/>
              </w:rPr>
              <w:fldChar w:fldCharType="end"/>
            </w:r>
          </w:hyperlink>
        </w:p>
        <w:p w14:paraId="39A91A88" w14:textId="5703A4B7"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6" w:history="1">
            <w:r w:rsidRPr="00D31835">
              <w:rPr>
                <w:rStyle w:val="Hyperlink"/>
                <w:noProof/>
                <w:spacing w:val="-10"/>
              </w:rPr>
              <w:t>4.</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Termine</w:t>
            </w:r>
            <w:r>
              <w:rPr>
                <w:noProof/>
                <w:webHidden/>
              </w:rPr>
              <w:tab/>
            </w:r>
            <w:r>
              <w:rPr>
                <w:noProof/>
                <w:webHidden/>
              </w:rPr>
              <w:fldChar w:fldCharType="begin"/>
            </w:r>
            <w:r>
              <w:rPr>
                <w:noProof/>
                <w:webHidden/>
              </w:rPr>
              <w:instrText xml:space="preserve"> PAGEREF _Toc212110636 \h </w:instrText>
            </w:r>
            <w:r>
              <w:rPr>
                <w:noProof/>
                <w:webHidden/>
              </w:rPr>
            </w:r>
            <w:r>
              <w:rPr>
                <w:noProof/>
                <w:webHidden/>
              </w:rPr>
              <w:fldChar w:fldCharType="separate"/>
            </w:r>
            <w:r>
              <w:rPr>
                <w:noProof/>
                <w:webHidden/>
              </w:rPr>
              <w:t>5</w:t>
            </w:r>
            <w:r>
              <w:rPr>
                <w:noProof/>
                <w:webHidden/>
              </w:rPr>
              <w:fldChar w:fldCharType="end"/>
            </w:r>
          </w:hyperlink>
        </w:p>
        <w:p w14:paraId="276BA588" w14:textId="55163F08"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7" w:history="1">
            <w:r w:rsidRPr="00D31835">
              <w:rPr>
                <w:rStyle w:val="Hyperlink"/>
                <w:noProof/>
                <w:spacing w:val="-10"/>
              </w:rPr>
              <w:t>4.1</w:t>
            </w:r>
            <w:r>
              <w:rPr>
                <w:rFonts w:eastAsiaTheme="minorEastAsia" w:cstheme="minorBidi"/>
                <w:bCs w:val="0"/>
                <w:noProof/>
                <w:spacing w:val="0"/>
                <w:kern w:val="2"/>
                <w:sz w:val="24"/>
                <w:szCs w:val="24"/>
                <w:lang w:eastAsia="de-CH"/>
                <w14:ligatures w14:val="standardContextual"/>
              </w:rPr>
              <w:tab/>
            </w:r>
            <w:r w:rsidRPr="00D31835">
              <w:rPr>
                <w:rStyle w:val="Hyperlink"/>
                <w:noProof/>
              </w:rPr>
              <w:t>Ergebnisse und Termine</w:t>
            </w:r>
            <w:r>
              <w:rPr>
                <w:noProof/>
                <w:webHidden/>
              </w:rPr>
              <w:tab/>
            </w:r>
            <w:r>
              <w:rPr>
                <w:noProof/>
                <w:webHidden/>
              </w:rPr>
              <w:fldChar w:fldCharType="begin"/>
            </w:r>
            <w:r>
              <w:rPr>
                <w:noProof/>
                <w:webHidden/>
              </w:rPr>
              <w:instrText xml:space="preserve"> PAGEREF _Toc212110637 \h </w:instrText>
            </w:r>
            <w:r>
              <w:rPr>
                <w:noProof/>
                <w:webHidden/>
              </w:rPr>
            </w:r>
            <w:r>
              <w:rPr>
                <w:noProof/>
                <w:webHidden/>
              </w:rPr>
              <w:fldChar w:fldCharType="separate"/>
            </w:r>
            <w:r>
              <w:rPr>
                <w:noProof/>
                <w:webHidden/>
              </w:rPr>
              <w:t>5</w:t>
            </w:r>
            <w:r>
              <w:rPr>
                <w:noProof/>
                <w:webHidden/>
              </w:rPr>
              <w:fldChar w:fldCharType="end"/>
            </w:r>
          </w:hyperlink>
        </w:p>
        <w:p w14:paraId="67BA08E1" w14:textId="437607FF"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8" w:history="1">
            <w:r w:rsidRPr="00D31835">
              <w:rPr>
                <w:rStyle w:val="Hyperlink"/>
                <w:noProof/>
                <w:spacing w:val="-10"/>
              </w:rPr>
              <w:t>5.</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Projektorganisation und Personal</w:t>
            </w:r>
            <w:r>
              <w:rPr>
                <w:noProof/>
                <w:webHidden/>
              </w:rPr>
              <w:tab/>
            </w:r>
            <w:r>
              <w:rPr>
                <w:noProof/>
                <w:webHidden/>
              </w:rPr>
              <w:fldChar w:fldCharType="begin"/>
            </w:r>
            <w:r>
              <w:rPr>
                <w:noProof/>
                <w:webHidden/>
              </w:rPr>
              <w:instrText xml:space="preserve"> PAGEREF _Toc212110638 \h </w:instrText>
            </w:r>
            <w:r>
              <w:rPr>
                <w:noProof/>
                <w:webHidden/>
              </w:rPr>
            </w:r>
            <w:r>
              <w:rPr>
                <w:noProof/>
                <w:webHidden/>
              </w:rPr>
              <w:fldChar w:fldCharType="separate"/>
            </w:r>
            <w:r>
              <w:rPr>
                <w:noProof/>
                <w:webHidden/>
              </w:rPr>
              <w:t>6</w:t>
            </w:r>
            <w:r>
              <w:rPr>
                <w:noProof/>
                <w:webHidden/>
              </w:rPr>
              <w:fldChar w:fldCharType="end"/>
            </w:r>
          </w:hyperlink>
        </w:p>
        <w:p w14:paraId="66F37B99" w14:textId="63081E54"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9" w:history="1">
            <w:r w:rsidRPr="00D31835">
              <w:rPr>
                <w:rStyle w:val="Hyperlink"/>
                <w:noProof/>
                <w:spacing w:val="-10"/>
              </w:rPr>
              <w:t>6.</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Kommunikation</w:t>
            </w:r>
            <w:r>
              <w:rPr>
                <w:noProof/>
                <w:webHidden/>
              </w:rPr>
              <w:tab/>
            </w:r>
            <w:r>
              <w:rPr>
                <w:noProof/>
                <w:webHidden/>
              </w:rPr>
              <w:fldChar w:fldCharType="begin"/>
            </w:r>
            <w:r>
              <w:rPr>
                <w:noProof/>
                <w:webHidden/>
              </w:rPr>
              <w:instrText xml:space="preserve"> PAGEREF _Toc212110639 \h </w:instrText>
            </w:r>
            <w:r>
              <w:rPr>
                <w:noProof/>
                <w:webHidden/>
              </w:rPr>
            </w:r>
            <w:r>
              <w:rPr>
                <w:noProof/>
                <w:webHidden/>
              </w:rPr>
              <w:fldChar w:fldCharType="separate"/>
            </w:r>
            <w:r>
              <w:rPr>
                <w:noProof/>
                <w:webHidden/>
              </w:rPr>
              <w:t>6</w:t>
            </w:r>
            <w:r>
              <w:rPr>
                <w:noProof/>
                <w:webHidden/>
              </w:rPr>
              <w:fldChar w:fldCharType="end"/>
            </w:r>
          </w:hyperlink>
        </w:p>
        <w:p w14:paraId="25D990F3" w14:textId="5F96E38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40" w:history="1">
            <w:r w:rsidRPr="00D31835">
              <w:rPr>
                <w:rStyle w:val="Hyperlink"/>
                <w:noProof/>
                <w:spacing w:val="-10"/>
              </w:rPr>
              <w:t>7.</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Risiken</w:t>
            </w:r>
            <w:r>
              <w:rPr>
                <w:noProof/>
                <w:webHidden/>
              </w:rPr>
              <w:tab/>
            </w:r>
            <w:r>
              <w:rPr>
                <w:noProof/>
                <w:webHidden/>
              </w:rPr>
              <w:fldChar w:fldCharType="begin"/>
            </w:r>
            <w:r>
              <w:rPr>
                <w:noProof/>
                <w:webHidden/>
              </w:rPr>
              <w:instrText xml:space="preserve"> PAGEREF _Toc212110640 \h </w:instrText>
            </w:r>
            <w:r>
              <w:rPr>
                <w:noProof/>
                <w:webHidden/>
              </w:rPr>
            </w:r>
            <w:r>
              <w:rPr>
                <w:noProof/>
                <w:webHidden/>
              </w:rPr>
              <w:fldChar w:fldCharType="separate"/>
            </w:r>
            <w:r>
              <w:rPr>
                <w:noProof/>
                <w:webHidden/>
              </w:rPr>
              <w:t>6</w:t>
            </w:r>
            <w:r>
              <w:rPr>
                <w:noProof/>
                <w:webHidden/>
              </w:rPr>
              <w:fldChar w:fldCharType="end"/>
            </w:r>
          </w:hyperlink>
        </w:p>
        <w:p w14:paraId="269A7120" w14:textId="2DF55D63"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41" w:history="1">
            <w:r w:rsidRPr="00D31835">
              <w:rPr>
                <w:rStyle w:val="Hyperlink"/>
                <w:noProof/>
                <w:spacing w:val="-10"/>
              </w:rPr>
              <w:t>8.</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Dokument-Protokoll</w:t>
            </w:r>
            <w:r>
              <w:rPr>
                <w:noProof/>
                <w:webHidden/>
              </w:rPr>
              <w:tab/>
            </w:r>
            <w:r>
              <w:rPr>
                <w:noProof/>
                <w:webHidden/>
              </w:rPr>
              <w:fldChar w:fldCharType="begin"/>
            </w:r>
            <w:r>
              <w:rPr>
                <w:noProof/>
                <w:webHidden/>
              </w:rPr>
              <w:instrText xml:space="preserve"> PAGEREF _Toc212110641 \h </w:instrText>
            </w:r>
            <w:r>
              <w:rPr>
                <w:noProof/>
                <w:webHidden/>
              </w:rPr>
            </w:r>
            <w:r>
              <w:rPr>
                <w:noProof/>
                <w:webHidden/>
              </w:rPr>
              <w:fldChar w:fldCharType="separate"/>
            </w:r>
            <w:r>
              <w:rPr>
                <w:noProof/>
                <w:webHidden/>
              </w:rPr>
              <w:t>7</w:t>
            </w:r>
            <w:r>
              <w:rPr>
                <w:noProof/>
                <w:webHidden/>
              </w:rPr>
              <w:fldChar w:fldCharType="end"/>
            </w:r>
          </w:hyperlink>
        </w:p>
        <w:p w14:paraId="276CA0E6" w14:textId="0DF2B0F8" w:rsidR="00562708" w:rsidRPr="0042529F" w:rsidRDefault="00FC48B3" w:rsidP="00E479C7">
          <w:pPr>
            <w:rPr>
              <w:b/>
              <w:bCs w:val="0"/>
            </w:rPr>
          </w:pPr>
          <w:r w:rsidRPr="0042529F">
            <w:rPr>
              <w:b/>
              <w:bCs w:val="0"/>
            </w:rPr>
            <w:fldChar w:fldCharType="end"/>
          </w:r>
        </w:p>
      </w:sdtContent>
    </w:sdt>
    <w:p w14:paraId="0D6552E7" w14:textId="77777777" w:rsidR="00562708" w:rsidRPr="0042529F" w:rsidRDefault="00FC48B3" w:rsidP="00E479C7">
      <w:r w:rsidRPr="0042529F">
        <w:br w:type="page"/>
      </w:r>
    </w:p>
    <w:p w14:paraId="032A1601" w14:textId="77777777" w:rsidR="00562708" w:rsidRPr="0042529F" w:rsidRDefault="00FC48B3" w:rsidP="00916B91">
      <w:pPr>
        <w:pStyle w:val="Hberschrift1105pt"/>
      </w:pPr>
      <w:bookmarkStart w:id="1" w:name="_Toc212110622"/>
      <w:r w:rsidRPr="0042529F">
        <w:lastRenderedPageBreak/>
        <w:t>Einleitung</w:t>
      </w:r>
      <w:bookmarkEnd w:id="1"/>
    </w:p>
    <w:p w14:paraId="009ACCAE" w14:textId="77777777" w:rsidR="00562708" w:rsidRPr="00916B91" w:rsidRDefault="00FC48B3" w:rsidP="00D23C16">
      <w:pPr>
        <w:pStyle w:val="Hberschrift2105pt"/>
      </w:pPr>
      <w:bookmarkStart w:id="2" w:name="_Toc476559981"/>
      <w:bookmarkStart w:id="3" w:name="_Toc24614818"/>
      <w:bookmarkStart w:id="4" w:name="_Toc212110623"/>
      <w:r w:rsidRPr="00916B91">
        <w:t>Ziel und Zweck des Dokuments</w:t>
      </w:r>
      <w:bookmarkEnd w:id="2"/>
      <w:bookmarkEnd w:id="3"/>
      <w:bookmarkEnd w:id="4"/>
    </w:p>
    <w:p w14:paraId="4DAAD80C" w14:textId="1115880C" w:rsidR="003165B3" w:rsidRPr="0042529F" w:rsidRDefault="003165B3" w:rsidP="00DA72D3">
      <w:bookmarkStart w:id="5" w:name="_Toc14859779"/>
      <w:r w:rsidRPr="0042529F">
        <w:t xml:space="preserve">Der Projektinitialisierungsauftrag bildet die verbindliche Grundlage für die Freigabe der Phase Initialisierung. Er </w:t>
      </w:r>
      <w:r w:rsidR="00AA759B" w:rsidRPr="0042529F">
        <w:t>handelt sich um</w:t>
      </w:r>
      <w:r w:rsidRPr="0042529F">
        <w:t xml:space="preserve"> die Vereinbarung zwischen</w:t>
      </w:r>
      <w:r w:rsidR="00AA759B" w:rsidRPr="0042529F">
        <w:t xml:space="preserve"> dem</w:t>
      </w:r>
      <w:r w:rsidRPr="0042529F">
        <w:t xml:space="preserve"> Auftraggeber und</w:t>
      </w:r>
      <w:r w:rsidR="00AA759B" w:rsidRPr="0042529F">
        <w:t xml:space="preserve"> dem</w:t>
      </w:r>
      <w:r w:rsidRPr="0042529F">
        <w:t xml:space="preserve"> Projektleiter für die Phase Initialisierung.</w:t>
      </w:r>
      <w:r w:rsidR="00604AAF">
        <w:t xml:space="preserve"> Informationen und Daten in diesem Dokument </w:t>
      </w:r>
      <w:r w:rsidR="00604AAF" w:rsidRPr="0042529F">
        <w:t>beziehen sich lediglich auf die Initialisierungsphase</w:t>
      </w:r>
      <w:r w:rsidR="00604AAF">
        <w:t>.</w:t>
      </w:r>
    </w:p>
    <w:p w14:paraId="2E2F34F9" w14:textId="77777777" w:rsidR="00414C2F" w:rsidRPr="0042529F" w:rsidRDefault="00414C2F" w:rsidP="003165B3"/>
    <w:p w14:paraId="640FFB6A" w14:textId="77777777" w:rsidR="00562708" w:rsidRPr="0042529F" w:rsidRDefault="003165B3" w:rsidP="00351745">
      <w:r w:rsidRPr="0042529F">
        <w:t>Bei den auftretenden Rollen ist ebenfalls die weibliche Form gemeint, auch wenn sie nicht explizit aufgeführt wird.</w:t>
      </w:r>
    </w:p>
    <w:p w14:paraId="6F2DEFFC" w14:textId="77777777" w:rsidR="00562708" w:rsidRPr="0042529F" w:rsidRDefault="00FC48B3" w:rsidP="00B05912">
      <w:pPr>
        <w:pStyle w:val="Hberschrift2105pt"/>
      </w:pPr>
      <w:bookmarkStart w:id="6" w:name="_Toc212110624"/>
      <w:r w:rsidRPr="0042529F">
        <w:t>Referenzierte Dokumente</w:t>
      </w:r>
      <w:bookmarkEnd w:id="6"/>
    </w:p>
    <w:tbl>
      <w:tblPr>
        <w:tblStyle w:val="BETabelle1"/>
        <w:tblW w:w="0" w:type="auto"/>
        <w:tblCellMar>
          <w:top w:w="28" w:type="dxa"/>
          <w:bottom w:w="57" w:type="dxa"/>
        </w:tblCellMar>
        <w:tblLook w:val="04A0" w:firstRow="1" w:lastRow="0" w:firstColumn="1" w:lastColumn="0" w:noHBand="0" w:noVBand="1"/>
      </w:tblPr>
      <w:tblGrid>
        <w:gridCol w:w="567"/>
        <w:gridCol w:w="5954"/>
        <w:gridCol w:w="3402"/>
      </w:tblGrid>
      <w:tr w:rsidR="00954212" w:rsidRPr="0042529F" w14:paraId="6082FEE8" w14:textId="77777777" w:rsidTr="00954212">
        <w:trPr>
          <w:cnfStyle w:val="100000000000" w:firstRow="1" w:lastRow="0" w:firstColumn="0" w:lastColumn="0" w:oddVBand="0" w:evenVBand="0" w:oddHBand="0" w:evenHBand="0" w:firstRowFirstColumn="0" w:firstRowLastColumn="0" w:lastRowFirstColumn="0" w:lastRowLastColumn="0"/>
        </w:trPr>
        <w:tc>
          <w:tcPr>
            <w:tcW w:w="567" w:type="dxa"/>
          </w:tcPr>
          <w:p w14:paraId="505C8DC2" w14:textId="77777777" w:rsidR="00562708" w:rsidRPr="0042529F" w:rsidRDefault="00FC48B3" w:rsidP="001A1361">
            <w:pPr>
              <w:pStyle w:val="HTabTit65pt"/>
              <w:rPr>
                <w:lang w:val="de-CH"/>
              </w:rPr>
            </w:pPr>
            <w:r w:rsidRPr="0042529F">
              <w:rPr>
                <w:lang w:val="de-CH"/>
              </w:rPr>
              <w:t>Nr.</w:t>
            </w:r>
          </w:p>
        </w:tc>
        <w:tc>
          <w:tcPr>
            <w:tcW w:w="5954" w:type="dxa"/>
          </w:tcPr>
          <w:p w14:paraId="09B72505" w14:textId="77777777" w:rsidR="00562708" w:rsidRPr="0042529F" w:rsidRDefault="00FC48B3" w:rsidP="001A1361">
            <w:pPr>
              <w:pStyle w:val="HTabTit65pt"/>
              <w:rPr>
                <w:lang w:val="de-CH"/>
              </w:rPr>
            </w:pPr>
            <w:r w:rsidRPr="0042529F">
              <w:rPr>
                <w:lang w:val="de-CH"/>
              </w:rPr>
              <w:t>Name</w:t>
            </w:r>
          </w:p>
        </w:tc>
        <w:tc>
          <w:tcPr>
            <w:tcW w:w="3402" w:type="dxa"/>
          </w:tcPr>
          <w:p w14:paraId="5213E69D" w14:textId="77777777" w:rsidR="00562708" w:rsidRPr="0042529F" w:rsidRDefault="00FC48B3" w:rsidP="001A1361">
            <w:pPr>
              <w:pStyle w:val="HTabTit65pt"/>
              <w:rPr>
                <w:lang w:val="de-CH"/>
              </w:rPr>
            </w:pPr>
            <w:r w:rsidRPr="0042529F">
              <w:rPr>
                <w:lang w:val="de-CH"/>
              </w:rPr>
              <w:t>Nummer / Link</w:t>
            </w:r>
          </w:p>
        </w:tc>
      </w:tr>
      <w:tr w:rsidR="00954212" w:rsidRPr="0042529F" w14:paraId="6FC97C89" w14:textId="77777777" w:rsidTr="00954212">
        <w:tc>
          <w:tcPr>
            <w:tcW w:w="567" w:type="dxa"/>
          </w:tcPr>
          <w:p w14:paraId="1C79FD60" w14:textId="77777777" w:rsidR="00562708" w:rsidRPr="0042529F" w:rsidRDefault="00FC48B3" w:rsidP="001A1361">
            <w:pPr>
              <w:pStyle w:val="HTabText85pt"/>
            </w:pPr>
            <w:r w:rsidRPr="0042529F">
              <w:t>[1]</w:t>
            </w:r>
          </w:p>
        </w:tc>
        <w:tc>
          <w:tcPr>
            <w:tcW w:w="5954" w:type="dxa"/>
          </w:tcPr>
          <w:p w14:paraId="0EF9FF5B" w14:textId="09C72523" w:rsidR="00562708" w:rsidRPr="0042529F" w:rsidRDefault="00E24EE6" w:rsidP="001A1361">
            <w:pPr>
              <w:pStyle w:val="HTabText85pt"/>
            </w:pPr>
            <w:r>
              <w:t>…</w:t>
            </w:r>
          </w:p>
        </w:tc>
        <w:tc>
          <w:tcPr>
            <w:tcW w:w="3402" w:type="dxa"/>
          </w:tcPr>
          <w:p w14:paraId="27C5F15E" w14:textId="77777777" w:rsidR="00562708" w:rsidRPr="0042529F" w:rsidRDefault="00FC48B3" w:rsidP="001A1361">
            <w:pPr>
              <w:pStyle w:val="HTabText85pt"/>
            </w:pPr>
            <w:r w:rsidRPr="0042529F">
              <w:t>#</w:t>
            </w:r>
          </w:p>
        </w:tc>
      </w:tr>
    </w:tbl>
    <w:p w14:paraId="1FBB885C" w14:textId="77777777" w:rsidR="00562708" w:rsidRPr="0042529F" w:rsidRDefault="00FC48B3" w:rsidP="00B05912">
      <w:pPr>
        <w:pStyle w:val="Hberschrift2105pt"/>
      </w:pPr>
      <w:bookmarkStart w:id="7" w:name="_Toc212110625"/>
      <w:r w:rsidRPr="0042529F">
        <w:t>Mitgeltende Unterlagen</w:t>
      </w:r>
      <w:bookmarkEnd w:id="7"/>
      <w:r w:rsidRPr="0042529F">
        <w:t xml:space="preserve"> </w:t>
      </w:r>
    </w:p>
    <w:tbl>
      <w:tblPr>
        <w:tblStyle w:val="BETabelle1"/>
        <w:tblW w:w="0" w:type="auto"/>
        <w:tblCellMar>
          <w:top w:w="28" w:type="dxa"/>
          <w:bottom w:w="57" w:type="dxa"/>
        </w:tblCellMar>
        <w:tblLook w:val="04A0" w:firstRow="1" w:lastRow="0" w:firstColumn="1" w:lastColumn="0" w:noHBand="0" w:noVBand="1"/>
      </w:tblPr>
      <w:tblGrid>
        <w:gridCol w:w="6521"/>
        <w:gridCol w:w="3402"/>
      </w:tblGrid>
      <w:tr w:rsidR="00954212" w:rsidRPr="0042529F" w14:paraId="23781830" w14:textId="77777777" w:rsidTr="00AA759B">
        <w:trPr>
          <w:cnfStyle w:val="100000000000" w:firstRow="1" w:lastRow="0" w:firstColumn="0" w:lastColumn="0" w:oddVBand="0" w:evenVBand="0" w:oddHBand="0" w:evenHBand="0" w:firstRowFirstColumn="0" w:firstRowLastColumn="0" w:lastRowFirstColumn="0" w:lastRowLastColumn="0"/>
        </w:trPr>
        <w:tc>
          <w:tcPr>
            <w:tcW w:w="6521" w:type="dxa"/>
          </w:tcPr>
          <w:p w14:paraId="786AFD2C" w14:textId="77777777" w:rsidR="00562708" w:rsidRPr="0042529F" w:rsidRDefault="00FC48B3" w:rsidP="001A1361">
            <w:pPr>
              <w:pStyle w:val="HTabTit65pt"/>
              <w:rPr>
                <w:lang w:val="de-CH"/>
              </w:rPr>
            </w:pPr>
            <w:r w:rsidRPr="0042529F">
              <w:rPr>
                <w:lang w:val="de-CH"/>
              </w:rPr>
              <w:t>Name</w:t>
            </w:r>
          </w:p>
        </w:tc>
        <w:tc>
          <w:tcPr>
            <w:tcW w:w="3402" w:type="dxa"/>
          </w:tcPr>
          <w:p w14:paraId="3B7F7353" w14:textId="77777777" w:rsidR="00562708" w:rsidRPr="0042529F" w:rsidRDefault="00FC48B3" w:rsidP="001A1361">
            <w:pPr>
              <w:pStyle w:val="HTabTit65pt"/>
              <w:rPr>
                <w:lang w:val="de-CH"/>
              </w:rPr>
            </w:pPr>
            <w:r w:rsidRPr="0042529F">
              <w:rPr>
                <w:lang w:val="de-CH"/>
              </w:rPr>
              <w:t>Nummer / Link</w:t>
            </w:r>
          </w:p>
        </w:tc>
      </w:tr>
      <w:tr w:rsidR="00954212" w:rsidRPr="0042529F" w14:paraId="7AC41406" w14:textId="77777777" w:rsidTr="00AA759B">
        <w:tc>
          <w:tcPr>
            <w:tcW w:w="6521" w:type="dxa"/>
          </w:tcPr>
          <w:p w14:paraId="5144A587" w14:textId="7117BF65" w:rsidR="00562708" w:rsidRPr="0042529F" w:rsidRDefault="00E24EE6" w:rsidP="001A1361">
            <w:pPr>
              <w:pStyle w:val="HTabText85pt"/>
            </w:pPr>
            <w:r>
              <w:t>…</w:t>
            </w:r>
          </w:p>
        </w:tc>
        <w:tc>
          <w:tcPr>
            <w:tcW w:w="3402" w:type="dxa"/>
          </w:tcPr>
          <w:p w14:paraId="518F1FCE" w14:textId="77777777" w:rsidR="00562708" w:rsidRPr="0042529F" w:rsidRDefault="00FC48B3" w:rsidP="001A1361">
            <w:pPr>
              <w:pStyle w:val="HTabText85pt"/>
            </w:pPr>
            <w:r w:rsidRPr="0042529F">
              <w:t>#</w:t>
            </w:r>
          </w:p>
        </w:tc>
      </w:tr>
    </w:tbl>
    <w:p w14:paraId="4F41237D" w14:textId="77777777" w:rsidR="00562708" w:rsidRPr="0042529F" w:rsidRDefault="00FC48B3" w:rsidP="0044786E">
      <w:pPr>
        <w:pStyle w:val="Hberschrift2105pt"/>
      </w:pPr>
      <w:bookmarkStart w:id="8" w:name="_Toc212110626"/>
      <w:r w:rsidRPr="0042529F">
        <w:t>Definitionen und Abkürzungen</w:t>
      </w:r>
      <w:bookmarkEnd w:id="8"/>
    </w:p>
    <w:tbl>
      <w:tblPr>
        <w:tblStyle w:val="BETabelle1"/>
        <w:tblW w:w="0" w:type="auto"/>
        <w:tblLayout w:type="fixed"/>
        <w:tblCellMar>
          <w:top w:w="28" w:type="dxa"/>
          <w:bottom w:w="57" w:type="dxa"/>
        </w:tblCellMar>
        <w:tblLook w:val="04A0" w:firstRow="1" w:lastRow="0" w:firstColumn="1" w:lastColumn="0" w:noHBand="0" w:noVBand="1"/>
      </w:tblPr>
      <w:tblGrid>
        <w:gridCol w:w="3261"/>
        <w:gridCol w:w="6662"/>
      </w:tblGrid>
      <w:tr w:rsidR="00954212" w:rsidRPr="0042529F" w14:paraId="112F36C1" w14:textId="77777777" w:rsidTr="00E24EE6">
        <w:trPr>
          <w:cnfStyle w:val="100000000000" w:firstRow="1" w:lastRow="0" w:firstColumn="0" w:lastColumn="0" w:oddVBand="0" w:evenVBand="0" w:oddHBand="0" w:evenHBand="0" w:firstRowFirstColumn="0" w:firstRowLastColumn="0" w:lastRowFirstColumn="0" w:lastRowLastColumn="0"/>
        </w:trPr>
        <w:tc>
          <w:tcPr>
            <w:tcW w:w="3261" w:type="dxa"/>
          </w:tcPr>
          <w:p w14:paraId="10FB4F40" w14:textId="77777777" w:rsidR="00562708" w:rsidRPr="0042529F" w:rsidRDefault="00FC48B3" w:rsidP="001A1361">
            <w:pPr>
              <w:pStyle w:val="HTabTit65pt"/>
              <w:rPr>
                <w:lang w:val="de-CH"/>
              </w:rPr>
            </w:pPr>
            <w:r w:rsidRPr="0042529F">
              <w:rPr>
                <w:lang w:val="de-CH"/>
              </w:rPr>
              <w:t>Abkürzung</w:t>
            </w:r>
          </w:p>
        </w:tc>
        <w:tc>
          <w:tcPr>
            <w:tcW w:w="6662" w:type="dxa"/>
          </w:tcPr>
          <w:p w14:paraId="141BFFC0" w14:textId="77777777" w:rsidR="00562708" w:rsidRPr="0042529F" w:rsidRDefault="00FC48B3" w:rsidP="001A1361">
            <w:pPr>
              <w:pStyle w:val="HTabTit65pt"/>
              <w:rPr>
                <w:lang w:val="de-CH"/>
              </w:rPr>
            </w:pPr>
            <w:r w:rsidRPr="0042529F">
              <w:rPr>
                <w:lang w:val="de-CH"/>
              </w:rPr>
              <w:t>Bedeutung</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CHF</w:t>
            </w:r>
          </w:p>
        </w:tc>
        <w:tc>
          <w:tcPr>
            <w:tcW w:w="6662" w:type="dxa"/>
          </w:tcPr>
          <w:p w14:paraId="4A4CF5B5" w14:textId="77777777" w:rsidR="00562708" w:rsidRPr="0042529F" w:rsidRDefault="003165B3" w:rsidP="001A1361">
            <w:pPr>
              <w:pStyle w:val="HTabText85pt"/>
            </w:pPr>
            <w:r>
              <w:t>Schweizer Franken</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ICT / IKT</w:t>
            </w:r>
          </w:p>
        </w:tc>
        <w:tc>
          <w:tcPr>
            <w:tcW w:w="6662" w:type="dxa"/>
          </w:tcPr>
          <w:p w14:paraId="4A4CF5B5" w14:textId="77777777" w:rsidR="00562708" w:rsidRPr="0042529F" w:rsidRDefault="003165B3" w:rsidP="001A1361">
            <w:pPr>
              <w:pStyle w:val="HTabText85pt"/>
            </w:pPr>
            <w:r>
              <w:t>Informations- und Kommunikationstechnologie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IT</w:t>
            </w:r>
          </w:p>
        </w:tc>
        <w:tc>
          <w:tcPr>
            <w:tcW w:w="6662" w:type="dxa"/>
          </w:tcPr>
          <w:p w14:paraId="4A4CF5B5" w14:textId="77777777" w:rsidR="00562708" w:rsidRPr="0042529F" w:rsidRDefault="003165B3" w:rsidP="001A1361">
            <w:pPr>
              <w:pStyle w:val="HTabText85pt"/>
            </w:pPr>
            <w:r>
              <w:t>Informationstechnologie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PT</w:t>
            </w:r>
          </w:p>
        </w:tc>
        <w:tc>
          <w:tcPr>
            <w:tcW w:w="6662" w:type="dxa"/>
          </w:tcPr>
          <w:p w14:paraId="4A4CF5B5" w14:textId="77777777" w:rsidR="00562708" w:rsidRPr="0042529F" w:rsidRDefault="003165B3" w:rsidP="001A1361">
            <w:pPr>
              <w:pStyle w:val="HTabText85pt"/>
            </w:pPr>
            <w:r>
              <w:t>Personentage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AG</w:t>
            </w:r>
          </w:p>
        </w:tc>
        <w:tc>
          <w:tcPr>
            <w:tcW w:w="6662" w:type="dxa"/>
          </w:tcPr>
          <w:p w14:paraId="4A4CF5B5" w14:textId="77777777" w:rsidR="00562708" w:rsidRPr="0042529F" w:rsidRDefault="003165B3" w:rsidP="001A1361">
            <w:pPr>
              <w:pStyle w:val="HTabText85pt"/>
            </w:pPr>
            <w:r>
              <w:t>Auftraggeber</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PL</w:t>
            </w:r>
          </w:p>
        </w:tc>
        <w:tc>
          <w:tcPr>
            <w:tcW w:w="6662" w:type="dxa"/>
          </w:tcPr>
          <w:p w14:paraId="4A4CF5B5" w14:textId="77777777" w:rsidR="00562708" w:rsidRPr="0042529F" w:rsidRDefault="003165B3" w:rsidP="001A1361">
            <w:pPr>
              <w:pStyle w:val="HTabText85pt"/>
            </w:pPr>
            <w:r>
              <w:t>Projektleiter</w:t>
            </w:r>
          </w:p>
        </w:tc>
      </w:tr>
    </w:tbl>
    <w:p w14:paraId="6DC4613B" w14:textId="77777777" w:rsidR="00562708" w:rsidRPr="0042529F" w:rsidRDefault="00FC48B3" w:rsidP="00B05912">
      <w:pPr>
        <w:pStyle w:val="Hberschrift2105pt"/>
      </w:pPr>
      <w:bookmarkStart w:id="9" w:name="_Toc212110627"/>
      <w:r w:rsidRPr="0042529F">
        <w:t>Vorgaben, Methoden und Werkzeuge</w:t>
      </w:r>
      <w:bookmarkEnd w:id="9"/>
    </w:p>
    <w:tbl>
      <w:tblPr>
        <w:tblStyle w:val="BETabelle1"/>
        <w:tblW w:w="0" w:type="auto"/>
        <w:tblCellMar>
          <w:top w:w="28" w:type="dxa"/>
          <w:bottom w:w="57" w:type="dxa"/>
        </w:tblCellMar>
        <w:tblLook w:val="04A0" w:firstRow="1" w:lastRow="0" w:firstColumn="1" w:lastColumn="0" w:noHBand="0" w:noVBand="1"/>
      </w:tblPr>
      <w:tblGrid>
        <w:gridCol w:w="3307"/>
        <w:gridCol w:w="3308"/>
        <w:gridCol w:w="3308"/>
      </w:tblGrid>
      <w:tr w:rsidR="00954212" w:rsidRPr="0042529F" w14:paraId="44C581CC" w14:textId="77777777" w:rsidTr="00954212">
        <w:trPr>
          <w:cnfStyle w:val="100000000000" w:firstRow="1" w:lastRow="0" w:firstColumn="0" w:lastColumn="0" w:oddVBand="0" w:evenVBand="0" w:oddHBand="0" w:evenHBand="0" w:firstRowFirstColumn="0" w:firstRowLastColumn="0" w:lastRowFirstColumn="0" w:lastRowLastColumn="0"/>
        </w:trPr>
        <w:tc>
          <w:tcPr>
            <w:tcW w:w="3307" w:type="dxa"/>
          </w:tcPr>
          <w:p w14:paraId="21D307C0" w14:textId="77777777" w:rsidR="00562708" w:rsidRPr="0042529F" w:rsidRDefault="00FC48B3" w:rsidP="0044786E">
            <w:pPr>
              <w:pStyle w:val="HTabTit65pt"/>
              <w:rPr>
                <w:lang w:val="de-CH"/>
              </w:rPr>
            </w:pPr>
            <w:r w:rsidRPr="0042529F">
              <w:rPr>
                <w:lang w:val="de-CH"/>
              </w:rPr>
              <w:t>Titel</w:t>
            </w:r>
          </w:p>
        </w:tc>
        <w:tc>
          <w:tcPr>
            <w:tcW w:w="3308" w:type="dxa"/>
          </w:tcPr>
          <w:p w14:paraId="37DD1935" w14:textId="77777777" w:rsidR="00562708" w:rsidRPr="0042529F" w:rsidRDefault="00FC48B3" w:rsidP="001A1361">
            <w:pPr>
              <w:pStyle w:val="HTabTit65pt"/>
              <w:rPr>
                <w:lang w:val="de-CH"/>
              </w:rPr>
            </w:pPr>
            <w:r w:rsidRPr="0042529F">
              <w:rPr>
                <w:lang w:val="de-CH"/>
              </w:rPr>
              <w:t>Vorgabe / Methode / Werkzeug</w:t>
            </w:r>
          </w:p>
        </w:tc>
        <w:tc>
          <w:tcPr>
            <w:tcW w:w="3308" w:type="dxa"/>
          </w:tcPr>
          <w:p w14:paraId="381CD288" w14:textId="77777777" w:rsidR="00562708" w:rsidRPr="0042529F" w:rsidRDefault="00FC48B3" w:rsidP="001A1361">
            <w:pPr>
              <w:pStyle w:val="HTabTit65pt"/>
              <w:rPr>
                <w:lang w:val="de-CH"/>
              </w:rPr>
            </w:pPr>
            <w:r w:rsidRPr="0042529F">
              <w:rPr>
                <w:lang w:val="de-CH"/>
              </w:rPr>
              <w:t>Version</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Projektmanagementmethode</w:t>
            </w:r>
          </w:p>
        </w:tc>
        <w:tc>
          <w:tcPr>
            <w:tcW w:w="3308" w:type="dxa"/>
          </w:tcPr>
          <w:p w14:paraId="7CA3A75D" w14:textId="71FA58D6" w:rsidR="00562708" w:rsidRPr="0042529F" w:rsidRDefault="00FC48B3" w:rsidP="001A1361">
            <w:pPr>
              <w:pStyle w:val="HTabText85pt"/>
            </w:pPr>
            <w:r>
              <w:t>HERMES</w:t>
            </w:r>
          </w:p>
        </w:tc>
        <w:tc>
          <w:tcPr>
            <w:tcW w:w="3308" w:type="dxa"/>
          </w:tcPr>
          <w:p w14:paraId="2D58A481" w14:textId="4F40648B" w:rsidR="00562708" w:rsidRPr="0042529F" w:rsidRDefault="00AA759B" w:rsidP="001A1361">
            <w:pPr>
              <w:pStyle w:val="HTabText85pt"/>
            </w:pPr>
            <w:r>
              <w:t>Aktuell gültige Version</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Beschaffung</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Dokumentenablage</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Reporting</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bl>
    <w:p w14:paraId="74568BC5" w14:textId="77777777" w:rsidR="00562708" w:rsidRPr="0042529F" w:rsidRDefault="00FC48B3">
      <w:pPr>
        <w:spacing w:after="200" w:line="24" w:lineRule="auto"/>
      </w:pPr>
      <w:r w:rsidRPr="0042529F">
        <w:br w:type="page"/>
      </w:r>
    </w:p>
    <w:p w14:paraId="722FD5E5" w14:textId="77777777" w:rsidR="003165B3" w:rsidRDefault="003165B3" w:rsidP="00037854">
      <w:pPr>
        <w:pStyle w:val="Hberschrift1105pt"/>
      </w:pPr>
      <w:bookmarkStart w:id="10" w:name="_Toc212110628"/>
      <w:r w:rsidRPr="0042529F">
        <w:lastRenderedPageBreak/>
        <w:t>Ausgangslage</w:t>
      </w:r>
      <w:bookmarkEnd w:id="10"/>
    </w:p>
    <w:p w14:paraId="40E711CC" w14:textId="7752B1EA" w:rsidR="00584A39" w:rsidRDefault="00584A39" w:rsidP="00584A39">
      <w:r>
        <w:t>Die Fachanwendung für Baugesuche ist vierzehn Jahre alt. Gesuche werden doppelt erfasst, weil das Grundbuch nicht angebunden ist. Nach bisherigem, noch nicht bestätigtem Kenntnisstand gilt: Der Hersteller stellt den Support Ende 2027 ein.</w:t>
      </w:r>
    </w:p>
    <w:p w14:paraId="650D53D5" w14:textId="0B2B325A" w:rsidR="003165B3" w:rsidRDefault="003165B3" w:rsidP="00037854">
      <w:pPr>
        <w:pStyle w:val="Hberschrift1105pt"/>
      </w:pPr>
      <w:bookmarkStart w:id="11" w:name="_Toc212110629"/>
      <w:r w:rsidRPr="0042529F">
        <w:t>Ziele</w:t>
      </w:r>
      <w:bookmarkEnd w:id="11"/>
    </w:p>
    <w:p w14:paraId="4B55FA14" w14:textId="6B44B830" w:rsidR="003165B3" w:rsidRPr="0042529F" w:rsidRDefault="003165B3" w:rsidP="00D63066">
      <w:pPr>
        <w:pStyle w:val="Hberschrift2105pt"/>
      </w:pPr>
      <w:bookmarkStart w:id="12" w:name="_Toc212110630"/>
      <w:r w:rsidRPr="0042529F">
        <w:t>Ziele der Phase Initialisierung</w:t>
      </w:r>
      <w:bookmarkEnd w:id="12"/>
    </w:p>
    <w:tbl>
      <w:tblPr>
        <w:tblStyle w:val="BETabelle1"/>
        <w:tblW w:w="9922" w:type="dxa"/>
        <w:tblCellMar>
          <w:top w:w="28" w:type="dxa"/>
          <w:bottom w:w="57" w:type="dxa"/>
        </w:tblCellMar>
        <w:tblLook w:val="04A0" w:firstRow="1" w:lastRow="0" w:firstColumn="1" w:lastColumn="0" w:noHBand="0" w:noVBand="1"/>
      </w:tblPr>
      <w:tblGrid>
        <w:gridCol w:w="426"/>
        <w:gridCol w:w="1559"/>
        <w:gridCol w:w="4422"/>
        <w:gridCol w:w="2438"/>
        <w:gridCol w:w="1077"/>
      </w:tblGrid>
      <w:tr w:rsidR="00584A39" w:rsidRPr="0042529F" w14:paraId="21A3D430" w14:textId="77777777" w:rsidTr="00584A39">
        <w:trPr>
          <w:cnfStyle w:val="100000000000" w:firstRow="1" w:lastRow="0" w:firstColumn="0" w:lastColumn="0" w:oddVBand="0" w:evenVBand="0" w:oddHBand="0" w:evenHBand="0" w:firstRowFirstColumn="0" w:firstRowLastColumn="0" w:lastRowFirstColumn="0" w:lastRowLastColumn="0"/>
        </w:trPr>
        <w:tc>
          <w:tcPr>
            <w:tcW w:w="426" w:type="dxa"/>
          </w:tcPr>
          <w:p w14:paraId="22AF3A8C" w14:textId="3EA8F1BE" w:rsidR="00AA759B" w:rsidRPr="0042529F" w:rsidRDefault="00AA759B" w:rsidP="00D76BC4">
            <w:pPr>
              <w:pStyle w:val="HTabTit65pt"/>
              <w:rPr>
                <w:lang w:val="de-CH"/>
              </w:rPr>
            </w:pPr>
            <w:r w:rsidRPr="0042529F">
              <w:rPr>
                <w:lang w:val="de-CH"/>
              </w:rPr>
              <w:t xml:space="preserve">Nr. </w:t>
            </w:r>
          </w:p>
        </w:tc>
        <w:tc>
          <w:tcPr>
            <w:tcW w:w="1559" w:type="dxa"/>
          </w:tcPr>
          <w:p w14:paraId="3765CA14" w14:textId="422E330B" w:rsidR="00AA759B" w:rsidRPr="0042529F" w:rsidRDefault="00AA759B" w:rsidP="00D76BC4">
            <w:pPr>
              <w:pStyle w:val="HTabTit65pt"/>
              <w:rPr>
                <w:lang w:val="de-CH"/>
              </w:rPr>
            </w:pPr>
            <w:r w:rsidRPr="0042529F">
              <w:rPr>
                <w:lang w:val="de-CH"/>
              </w:rPr>
              <w:t>Kategorie</w:t>
            </w:r>
            <w:r w:rsidR="00EC2FC8" w:rsidRPr="0042529F">
              <w:rPr>
                <w:rStyle w:val="Funotenzeichen"/>
                <w:lang w:val="de-CH"/>
              </w:rPr>
              <w:footnoteReference w:id="2"/>
            </w:r>
          </w:p>
        </w:tc>
        <w:tc>
          <w:tcPr>
            <w:tcW w:w="4422" w:type="dxa"/>
          </w:tcPr>
          <w:p w14:paraId="3CD8EC2A" w14:textId="153CA22C" w:rsidR="00AA759B" w:rsidRPr="0042529F" w:rsidRDefault="00AA759B" w:rsidP="00D76BC4">
            <w:pPr>
              <w:pStyle w:val="HTabTit65pt"/>
              <w:rPr>
                <w:lang w:val="de-CH"/>
              </w:rPr>
            </w:pPr>
            <w:r w:rsidRPr="0042529F">
              <w:rPr>
                <w:lang w:val="de-CH"/>
              </w:rPr>
              <w:t>Beschreibung</w:t>
            </w:r>
          </w:p>
        </w:tc>
        <w:tc>
          <w:tcPr>
            <w:tcW w:w="2438" w:type="dxa"/>
          </w:tcPr>
          <w:p w14:paraId="621C99A9" w14:textId="572D94DB" w:rsidR="00AA759B" w:rsidRPr="0042529F" w:rsidRDefault="00AA759B" w:rsidP="00D76BC4">
            <w:pPr>
              <w:pStyle w:val="HTabTit65pt"/>
              <w:rPr>
                <w:lang w:val="de-CH"/>
              </w:rPr>
            </w:pPr>
            <w:r w:rsidRPr="0042529F">
              <w:rPr>
                <w:lang w:val="de-CH"/>
              </w:rPr>
              <w:t>Messgrösse</w:t>
            </w:r>
          </w:p>
        </w:tc>
        <w:tc>
          <w:tcPr>
            <w:tcW w:w="1077" w:type="dxa"/>
          </w:tcPr>
          <w:p w14:paraId="5706241A" w14:textId="15A7146C" w:rsidR="00AA759B" w:rsidRPr="0042529F" w:rsidRDefault="00AA759B" w:rsidP="00D76BC4">
            <w:pPr>
              <w:pStyle w:val="HTabTit65pt"/>
              <w:rPr>
                <w:lang w:val="de-CH"/>
              </w:rPr>
            </w:pPr>
            <w:r w:rsidRPr="0042529F">
              <w:rPr>
                <w:lang w:val="de-CH"/>
              </w:rPr>
              <w:t>Priorität</w:t>
            </w:r>
            <w:r w:rsidR="00EC2FC8" w:rsidRPr="0042529F">
              <w:rPr>
                <w:rStyle w:val="Funotenzeichen"/>
                <w:lang w:val="de-CH"/>
              </w:rPr>
              <w:footnoteReference w:id="3"/>
            </w:r>
          </w:p>
        </w:tc>
      </w:tr>
      <w:tr w:rsidR="00584A39" w:rsidRPr="0042529F" w14:paraId="7FADDF7B" w14:textId="77777777" w:rsidTr="00584A39">
        <w:tc>
          <w:tcPr>
            <w:tcW w:w="426" w:type="dxa"/>
          </w:tcPr>
          <w:p w14:paraId="7B958BE6" w14:textId="1DE6E549" w:rsidR="00584A39" w:rsidRPr="0042529F" w:rsidRDefault="00584A39" w:rsidP="00584A39">
            <w:pPr>
              <w:pStyle w:val="HTabText85pt"/>
            </w:pPr>
            <w:r>
              <w:t>01</w:t>
            </w:r>
          </w:p>
        </w:tc>
        <w:sdt>
          <w:sdtPr>
            <w:id w:val="-1318651664"/>
            <w:placeholder>
              <w:docPart w:val="B663AC899AE147929370B61089396317"/>
            </w:placeholder>
            <w:dropDownList>
              <w:listItem w:displayText="Auswählen" w:value="Auswählen"/>
              <w:listItem w:displayText="Systemziel" w:value="Systemziel"/>
              <w:listItem w:displayText="Vorgehensziel" w:value="Vorgehensziel"/>
            </w:dropDownList>
          </w:sdtPr>
          <w:sdtContent>
            <w:tc>
              <w:tcPr>
                <w:tcW w:w="1559" w:type="dxa"/>
              </w:tcPr>
              <w:p w14:paraId="3324E7C6" w14:textId="41A3F030" w:rsidR="00584A39" w:rsidRDefault="00584A39" w:rsidP="00584A39">
                <w:pPr>
                  <w:pStyle w:val="HTabText85pt"/>
                </w:pPr>
                <w:r>
                  <w:t>Vorgehensziel</w:t>
                </w:r>
              </w:p>
            </w:tc>
          </w:sdtContent>
        </w:sdt>
        <w:tc>
          <w:tcPr>
            <w:tcW w:w="4422" w:type="dxa"/>
          </w:tcPr>
          <w:p w14:paraId="29DC5C17" w14:textId="1278B1CB" w:rsidR="00584A39" w:rsidRPr="007E3270" w:rsidRDefault="00584A39" w:rsidP="00584A39">
            <w:pPr>
              <w:pStyle w:val="HTabText85pt"/>
            </w:pPr>
            <w:r>
              <w:t>Datenbestand und Grundbuch-Schnittstelle untersuchen</w:t>
            </w:r>
          </w:p>
        </w:tc>
        <w:tc>
          <w:tcPr>
            <w:tcW w:w="2438" w:type="dxa"/>
          </w:tcPr>
          <w:p w14:paraId="05C5AAF0" w14:textId="420687C9" w:rsidR="00584A39" w:rsidRPr="007E3270" w:rsidRDefault="00584A39" w:rsidP="00584A39">
            <w:pPr>
              <w:pStyle w:val="HTabText85pt"/>
            </w:pPr>
            <w:r>
              <w:t>Bericht zu Umfang und Qualität liegt vor</w:t>
            </w:r>
          </w:p>
        </w:tc>
        <w:sdt>
          <w:sdtPr>
            <w:id w:val="-1378924663"/>
            <w:placeholder>
              <w:docPart w:val="72A8F0EB62F94E34B4E94F4D2AA71901"/>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0B3B5EBB" w14:textId="5AF7659E" w:rsidR="00584A39" w:rsidRDefault="00584A39" w:rsidP="00584A39">
                <w:pPr>
                  <w:pStyle w:val="HTabText85pt"/>
                </w:pPr>
                <w:r>
                  <w:t>Hoch</w:t>
                </w:r>
              </w:p>
            </w:tc>
          </w:sdtContent>
        </w:sdt>
      </w:tr>
      <w:tr w:rsidR="00584A39" w:rsidRPr="0042529F" w14:paraId="7FADDF7B" w14:textId="77777777" w:rsidTr="00584A39">
        <w:tc>
          <w:tcPr>
            <w:tcW w:w="426" w:type="dxa"/>
          </w:tcPr>
          <w:p w14:paraId="7B958BE6" w14:textId="1DE6E549" w:rsidR="00584A39" w:rsidRPr="0042529F" w:rsidRDefault="00584A39" w:rsidP="00584A39">
            <w:pPr>
              <w:pStyle w:val="HTabText85pt"/>
            </w:pPr>
            <w:r>
              <w:t>02</w:t>
            </w:r>
          </w:p>
        </w:tc>
        <w:sdt>
          <w:sdtPr>
            <w:id w:val="-1318651664"/>
            <w:placeholder>
              <w:docPart w:val="B663AC899AE147929370B61089396317"/>
            </w:placeholder>
            <w:dropDownList>
              <w:listItem w:displayText="Auswählen" w:value="Auswählen"/>
              <w:listItem w:displayText="Systemziel" w:value="Systemziel"/>
              <w:listItem w:displayText="Vorgehensziel" w:value="Vorgehensziel"/>
            </w:dropDownList>
          </w:sdtPr>
          <w:sdtContent>
            <w:tc>
              <w:tcPr>
                <w:tcW w:w="1559" w:type="dxa"/>
              </w:tcPr>
              <w:p w14:paraId="3324E7C6" w14:textId="41A3F030" w:rsidR="00584A39" w:rsidRDefault="00584A39" w:rsidP="00584A39">
                <w:pPr>
                  <w:pStyle w:val="HTabText85pt"/>
                </w:pPr>
                <w:r>
                  <w:t>Systemziel</w:t>
                </w:r>
              </w:p>
            </w:tc>
          </w:sdtContent>
        </w:sdt>
        <w:tc>
          <w:tcPr>
            <w:tcW w:w="4422" w:type="dxa"/>
          </w:tcPr>
          <w:p w14:paraId="29DC5C17" w14:textId="1278B1CB" w:rsidR="00584A39" w:rsidRPr="007E3270" w:rsidRDefault="00584A39" w:rsidP="00584A39">
            <w:pPr>
              <w:pStyle w:val="HTabText85pt"/>
            </w:pPr>
            <w:r>
              <w:t>Studie mit mindestens zwei Lösungsvarianten</w:t>
            </w:r>
          </w:p>
        </w:tc>
        <w:tc>
          <w:tcPr>
            <w:tcW w:w="2438" w:type="dxa"/>
          </w:tcPr>
          <w:p w14:paraId="05C5AAF0" w14:textId="420687C9" w:rsidR="00584A39" w:rsidRPr="007E3270" w:rsidRDefault="00584A39" w:rsidP="00584A39">
            <w:pPr>
              <w:pStyle w:val="HTabText85pt"/>
            </w:pPr>
            <w:r>
              <w:t>Studie abgenommen</w:t>
            </w:r>
          </w:p>
        </w:tc>
        <w:sdt>
          <w:sdtPr>
            <w:id w:val="-1378924663"/>
            <w:placeholder>
              <w:docPart w:val="72A8F0EB62F94E34B4E94F4D2AA71901"/>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0B3B5EBB" w14:textId="5AF7659E" w:rsidR="00584A39" w:rsidRDefault="00584A39" w:rsidP="00584A39">
                <w:pPr>
                  <w:pStyle w:val="HTabText85pt"/>
                </w:pPr>
                <w:r>
                  <w:t>Muss</w:t>
                </w:r>
              </w:p>
            </w:tc>
          </w:sdtContent>
        </w:sdt>
      </w:tr>
    </w:tbl>
    <w:p w14:paraId="3C67BA17" w14:textId="1142357E" w:rsidR="003165B3" w:rsidRPr="0042529F" w:rsidRDefault="003165B3" w:rsidP="003165B3">
      <w:pPr>
        <w:pStyle w:val="Hberschrift2105pt"/>
      </w:pPr>
      <w:bookmarkStart w:id="13" w:name="_Toc212110631"/>
      <w:r w:rsidRPr="0042529F">
        <w:t>Rahmenbedingungen</w:t>
      </w:r>
      <w:bookmarkEnd w:id="13"/>
    </w:p>
    <w:p w14:paraId="60B991FB" w14:textId="77777777" w:rsidR="00D62D8E" w:rsidRPr="009009DF" w:rsidRDefault="00D62D8E" w:rsidP="00D62D8E">
      <w:r w:rsidRPr="009009DF">
        <w:t>Das Projekt hält folgende Vorgaben und Rahmenbedingungen der Stammorganisation ein:</w:t>
      </w:r>
    </w:p>
    <w:p w14:paraId="11A80824" w14:textId="77777777" w:rsidR="00D62D8E" w:rsidRDefault="00D62D8E" w:rsidP="003165B3"/>
    <w:tbl>
      <w:tblPr>
        <w:tblStyle w:val="BETabelle1"/>
        <w:tblW w:w="9923" w:type="dxa"/>
        <w:tblLayout w:type="fixed"/>
        <w:tblCellMar>
          <w:top w:w="28" w:type="dxa"/>
          <w:bottom w:w="57" w:type="dxa"/>
        </w:tblCellMar>
        <w:tblLook w:val="04A0" w:firstRow="1" w:lastRow="0" w:firstColumn="1" w:lastColumn="0" w:noHBand="0" w:noVBand="1"/>
      </w:tblPr>
      <w:tblGrid>
        <w:gridCol w:w="426"/>
        <w:gridCol w:w="3969"/>
        <w:gridCol w:w="1134"/>
        <w:gridCol w:w="1984"/>
        <w:gridCol w:w="2410"/>
      </w:tblGrid>
      <w:tr w:rsidR="00D62D8E" w:rsidRPr="0042529F" w14:paraId="22A9883D" w14:textId="77777777" w:rsidTr="00D62D8E">
        <w:trPr>
          <w:cnfStyle w:val="100000000000" w:firstRow="1" w:lastRow="0" w:firstColumn="0" w:lastColumn="0" w:oddVBand="0" w:evenVBand="0" w:oddHBand="0" w:evenHBand="0" w:firstRowFirstColumn="0" w:firstRowLastColumn="0" w:lastRowFirstColumn="0" w:lastRowLastColumn="0"/>
        </w:trPr>
        <w:tc>
          <w:tcPr>
            <w:tcW w:w="426" w:type="dxa"/>
          </w:tcPr>
          <w:p w14:paraId="396E4BF9" w14:textId="77777777" w:rsidR="00D62D8E" w:rsidRPr="0042529F" w:rsidRDefault="00D62D8E" w:rsidP="00A666DE">
            <w:pPr>
              <w:pStyle w:val="HTabTit65pt"/>
              <w:rPr>
                <w:lang w:val="de-CH"/>
              </w:rPr>
            </w:pPr>
            <w:r w:rsidRPr="0042529F">
              <w:rPr>
                <w:lang w:val="de-CH"/>
              </w:rPr>
              <w:t>Nr.</w:t>
            </w:r>
          </w:p>
        </w:tc>
        <w:tc>
          <w:tcPr>
            <w:tcW w:w="3969" w:type="dxa"/>
          </w:tcPr>
          <w:p w14:paraId="576564B9" w14:textId="38100A63" w:rsidR="00D62D8E" w:rsidRPr="0042529F" w:rsidRDefault="00D62D8E" w:rsidP="00A666DE">
            <w:pPr>
              <w:pStyle w:val="HTabTit65pt"/>
              <w:rPr>
                <w:lang w:val="de-CH"/>
              </w:rPr>
            </w:pPr>
            <w:r>
              <w:rPr>
                <w:lang w:val="de-CH"/>
              </w:rPr>
              <w:t>Vorgaben</w:t>
            </w:r>
          </w:p>
        </w:tc>
        <w:tc>
          <w:tcPr>
            <w:tcW w:w="5528" w:type="dxa"/>
            <w:gridSpan w:val="3"/>
          </w:tcPr>
          <w:p w14:paraId="55E08DB7" w14:textId="3BA607BD" w:rsidR="00D62D8E" w:rsidRPr="0042529F" w:rsidRDefault="00D62D8E" w:rsidP="00A666DE">
            <w:pPr>
              <w:pStyle w:val="HTabTit65pt"/>
              <w:ind w:right="-25"/>
              <w:rPr>
                <w:lang w:val="de-CH"/>
              </w:rPr>
            </w:pPr>
            <w:r>
              <w:rPr>
                <w:lang w:val="de-CH"/>
              </w:rPr>
              <w:t>Beschreibung</w:t>
            </w:r>
          </w:p>
        </w:tc>
      </w:tr>
      <w:tr w:rsidR="00D62D8E" w:rsidRPr="0042529F" w14:paraId="7A1269B5" w14:textId="77777777" w:rsidTr="00D62D8E">
        <w:tc>
          <w:tcPr>
            <w:tcW w:w="426" w:type="dxa"/>
          </w:tcPr>
          <w:p w14:paraId="5CDC4F12" w14:textId="77777777" w:rsidR="00D62D8E" w:rsidRPr="0042529F" w:rsidRDefault="00D62D8E" w:rsidP="00D62D8E">
            <w:pPr>
              <w:pStyle w:val="HTabText85pt"/>
            </w:pPr>
            <w:r>
              <w:t>01</w:t>
            </w:r>
          </w:p>
        </w:tc>
        <w:tc>
          <w:tcPr>
            <w:tcW w:w="3969" w:type="dxa"/>
          </w:tcPr>
          <w:p w14:paraId="0AD24740" w14:textId="441E75F4" w:rsidR="00D62D8E" w:rsidRPr="00522723" w:rsidRDefault="00D62D8E" w:rsidP="00D62D8E">
            <w:pPr>
              <w:pStyle w:val="HTabText85pt"/>
            </w:pPr>
            <w:r>
              <w:t>Anwendung von HERMES</w:t>
            </w:r>
          </w:p>
        </w:tc>
        <w:tc>
          <w:tcPr>
            <w:tcW w:w="5528" w:type="dxa"/>
            <w:gridSpan w:val="3"/>
          </w:tcPr>
          <w:p w14:paraId="710C25C8" w14:textId="2632234A" w:rsidR="00D62D8E" w:rsidRPr="00522723" w:rsidRDefault="00170904" w:rsidP="00D62D8E">
            <w:pPr>
              <w:pStyle w:val="HTabText85pt"/>
            </w:pPr>
            <w:r>
              <w:t>Version HERMES 2022</w:t>
            </w:r>
          </w:p>
        </w:tc>
      </w:tr>
    </w:tbl>
    <w:p w14:paraId="2D18228A" w14:textId="4A4EC321" w:rsidR="00D63066" w:rsidRDefault="00D63066" w:rsidP="00037854">
      <w:pPr>
        <w:pStyle w:val="Hberschrift1105pt"/>
      </w:pPr>
      <w:bookmarkStart w:id="14" w:name="_Toc212110632"/>
      <w:r>
        <w:t>Ressourcenbedarf</w:t>
      </w:r>
      <w:bookmarkEnd w:id="14"/>
    </w:p>
    <w:p w14:paraId="6955DE07" w14:textId="362897CC" w:rsidR="00D63066" w:rsidRPr="00593422" w:rsidRDefault="00D63066" w:rsidP="00593422">
      <w:pPr>
        <w:pStyle w:val="Hberschrift2105pt"/>
      </w:pPr>
      <w:bookmarkStart w:id="15" w:name="_Toc212110633"/>
      <w:r w:rsidRPr="00593422">
        <w:t>Personalaufwand</w:t>
      </w:r>
      <w:bookmarkEnd w:id="15"/>
    </w:p>
    <w:p w14:paraId="38E9BF77" w14:textId="4B8EB3C3" w:rsidR="00D23C16" w:rsidRDefault="00D23C16" w:rsidP="00D23C16">
      <w:r>
        <w:t>Geschätzter Personalaufwand für Phase Initialisierung</w:t>
      </w:r>
      <w:r w:rsidR="00521022">
        <w:t xml:space="preserve"> (Details in Kapitel 5)</w:t>
      </w:r>
      <w:r w:rsidR="007B5BC1">
        <w:t>:</w:t>
      </w:r>
    </w:p>
    <w:p w14:paraId="7C8F3CBA" w14:textId="77777777" w:rsidR="001F21BF" w:rsidRPr="00D23C16" w:rsidRDefault="001F21BF" w:rsidP="00D23C16"/>
    <w:tbl>
      <w:tblPr>
        <w:tblStyle w:val="BETabelle1"/>
        <w:tblW w:w="9923" w:type="dxa"/>
        <w:tblLayout w:type="fixed"/>
        <w:tblCellMar>
          <w:top w:w="28" w:type="dxa"/>
          <w:bottom w:w="57" w:type="dxa"/>
        </w:tblCellMar>
        <w:tblLook w:val="04A0" w:firstRow="1" w:lastRow="0" w:firstColumn="1" w:lastColumn="0" w:noHBand="0" w:noVBand="1"/>
      </w:tblPr>
      <w:tblGrid>
        <w:gridCol w:w="3402"/>
        <w:gridCol w:w="4111"/>
        <w:gridCol w:w="2410"/>
      </w:tblGrid>
      <w:tr w:rsidR="00D63066" w:rsidRPr="0042529F" w14:paraId="3A0883EE" w14:textId="77777777" w:rsidTr="00A666DE">
        <w:trPr>
          <w:cnfStyle w:val="100000000000" w:firstRow="1" w:lastRow="0" w:firstColumn="0" w:lastColumn="0" w:oddVBand="0" w:evenVBand="0" w:oddHBand="0" w:evenHBand="0" w:firstRowFirstColumn="0" w:firstRowLastColumn="0" w:lastRowFirstColumn="0" w:lastRowLastColumn="0"/>
        </w:trPr>
        <w:tc>
          <w:tcPr>
            <w:tcW w:w="3402" w:type="dxa"/>
          </w:tcPr>
          <w:p w14:paraId="1E33A7E2" w14:textId="77777777" w:rsidR="00D63066" w:rsidRPr="0042529F" w:rsidRDefault="00D63066" w:rsidP="00A666DE">
            <w:pPr>
              <w:pStyle w:val="HTabTit65pt"/>
              <w:rPr>
                <w:lang w:val="de-CH"/>
              </w:rPr>
            </w:pPr>
            <w:r w:rsidRPr="0042529F">
              <w:rPr>
                <w:lang w:val="de-CH"/>
              </w:rPr>
              <w:t>Rolle</w:t>
            </w:r>
          </w:p>
        </w:tc>
        <w:tc>
          <w:tcPr>
            <w:tcW w:w="4111" w:type="dxa"/>
          </w:tcPr>
          <w:p w14:paraId="3EBC4DD0" w14:textId="77777777" w:rsidR="00D63066" w:rsidRPr="0042529F" w:rsidRDefault="00D63066" w:rsidP="00A666DE">
            <w:pPr>
              <w:pStyle w:val="HTabTit65pt"/>
              <w:rPr>
                <w:lang w:val="de-CH"/>
              </w:rPr>
            </w:pPr>
            <w:r w:rsidRPr="0042529F">
              <w:rPr>
                <w:lang w:val="de-CH"/>
              </w:rPr>
              <w:t>Name</w:t>
            </w:r>
          </w:p>
        </w:tc>
        <w:tc>
          <w:tcPr>
            <w:tcW w:w="2410" w:type="dxa"/>
          </w:tcPr>
          <w:p w14:paraId="5901EDB1" w14:textId="34A52551" w:rsidR="00D63066" w:rsidRPr="0042529F" w:rsidRDefault="00D63066" w:rsidP="00A666DE">
            <w:pPr>
              <w:pStyle w:val="HTabTit65pt"/>
              <w:rPr>
                <w:lang w:val="de-CH"/>
              </w:rPr>
            </w:pPr>
            <w:r w:rsidRPr="0042529F">
              <w:rPr>
                <w:lang w:val="de-CH"/>
              </w:rPr>
              <w:t>Aufwand</w:t>
            </w:r>
            <w:r w:rsidR="0095511E">
              <w:rPr>
                <w:lang w:val="de-CH"/>
              </w:rPr>
              <w:t xml:space="preserve"> in PT</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Auftraggeber/in</w:t>
            </w:r>
          </w:p>
        </w:tc>
        <w:tc>
          <w:tcPr>
            <w:tcW w:w="4111" w:type="dxa"/>
          </w:tcPr>
          <w:p w14:paraId="4562CE65" w14:textId="77777777" w:rsidR="00D63066" w:rsidRPr="0042529F" w:rsidRDefault="00D63066" w:rsidP="00A666DE">
            <w:pPr>
              <w:pStyle w:val="HTabText85pt"/>
            </w:pPr>
            <w:r>
              <w:t>Andrea Beispiel</w:t>
            </w:r>
          </w:p>
        </w:tc>
        <w:tc>
          <w:tcPr>
            <w:tcW w:w="2410" w:type="dxa"/>
          </w:tcPr>
          <w:p w14:paraId="7A94D693" w14:textId="77777777" w:rsidR="00D63066" w:rsidRPr="0042529F" w:rsidRDefault="00D63066" w:rsidP="00A666DE">
            <w:pPr>
              <w:pStyle w:val="HTabText85pt"/>
            </w:pPr>
            <w:r>
              <w:t>6</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Projektleiter/in</w:t>
            </w:r>
          </w:p>
        </w:tc>
        <w:tc>
          <w:tcPr>
            <w:tcW w:w="4111" w:type="dxa"/>
          </w:tcPr>
          <w:p w14:paraId="4562CE65" w14:textId="77777777" w:rsidR="00D63066" w:rsidRPr="0042529F" w:rsidRDefault="00D63066" w:rsidP="00A666DE">
            <w:pPr>
              <w:pStyle w:val="HTabText85pt"/>
            </w:pPr>
            <w:r>
              <w:t>Sam Muster</w:t>
            </w:r>
          </w:p>
        </w:tc>
        <w:tc>
          <w:tcPr>
            <w:tcW w:w="2410" w:type="dxa"/>
          </w:tcPr>
          <w:p w14:paraId="7A94D693" w14:textId="77777777" w:rsidR="00D63066" w:rsidRPr="0042529F" w:rsidRDefault="00D63066" w:rsidP="00A666DE">
            <w:pPr>
              <w:pStyle w:val="HTabText85pt"/>
            </w:pPr>
            <w:r>
              <w:t>25</w:t>
            </w:r>
          </w:p>
        </w:tc>
      </w:tr>
    </w:tbl>
    <w:p w14:paraId="5B430368" w14:textId="77777777" w:rsidR="00D63066" w:rsidRPr="0042529F" w:rsidRDefault="00D63066" w:rsidP="00D63066">
      <w:pPr>
        <w:pStyle w:val="Hberschrift2105pt"/>
      </w:pPr>
      <w:bookmarkStart w:id="16" w:name="_Toc212110634"/>
      <w:r w:rsidRPr="0042529F">
        <w:t>Sachmittel</w:t>
      </w:r>
      <w:bookmarkEnd w:id="16"/>
    </w:p>
    <w:tbl>
      <w:tblPr>
        <w:tblStyle w:val="BETabelle1"/>
        <w:tblW w:w="9923" w:type="dxa"/>
        <w:tblLayout w:type="fixed"/>
        <w:tblCellMar>
          <w:top w:w="28" w:type="dxa"/>
          <w:bottom w:w="57" w:type="dxa"/>
        </w:tblCellMar>
        <w:tblLook w:val="04A0" w:firstRow="1" w:lastRow="0" w:firstColumn="1" w:lastColumn="0" w:noHBand="0" w:noVBand="1"/>
      </w:tblPr>
      <w:tblGrid>
        <w:gridCol w:w="3402"/>
        <w:gridCol w:w="4111"/>
        <w:gridCol w:w="2410"/>
      </w:tblGrid>
      <w:tr w:rsidR="00D63066" w:rsidRPr="0042529F" w14:paraId="3648B6AD" w14:textId="77777777" w:rsidTr="00A666DE">
        <w:trPr>
          <w:cnfStyle w:val="100000000000" w:firstRow="1" w:lastRow="0" w:firstColumn="0" w:lastColumn="0" w:oddVBand="0" w:evenVBand="0" w:oddHBand="0" w:evenHBand="0" w:firstRowFirstColumn="0" w:firstRowLastColumn="0" w:lastRowFirstColumn="0" w:lastRowLastColumn="0"/>
        </w:trPr>
        <w:tc>
          <w:tcPr>
            <w:tcW w:w="3402" w:type="dxa"/>
          </w:tcPr>
          <w:p w14:paraId="0DA45275" w14:textId="77777777" w:rsidR="00D63066" w:rsidRPr="0042529F" w:rsidRDefault="00D63066" w:rsidP="00A666DE">
            <w:pPr>
              <w:pStyle w:val="HTabTit65pt"/>
              <w:rPr>
                <w:lang w:val="de-CH"/>
              </w:rPr>
            </w:pPr>
            <w:r w:rsidRPr="0042529F">
              <w:rPr>
                <w:lang w:val="de-CH"/>
              </w:rPr>
              <w:t>Bezeichnung</w:t>
            </w:r>
          </w:p>
        </w:tc>
        <w:tc>
          <w:tcPr>
            <w:tcW w:w="4111" w:type="dxa"/>
          </w:tcPr>
          <w:p w14:paraId="73FC1CD4" w14:textId="77777777" w:rsidR="00D63066" w:rsidRPr="0042529F" w:rsidRDefault="00D63066" w:rsidP="00A666DE">
            <w:pPr>
              <w:pStyle w:val="HTabTit65pt"/>
              <w:rPr>
                <w:lang w:val="de-CH"/>
              </w:rPr>
            </w:pPr>
            <w:r w:rsidRPr="0042529F">
              <w:rPr>
                <w:lang w:val="de-CH"/>
              </w:rPr>
              <w:t>Beschreibung</w:t>
            </w:r>
          </w:p>
        </w:tc>
        <w:tc>
          <w:tcPr>
            <w:tcW w:w="2410" w:type="dxa"/>
          </w:tcPr>
          <w:p w14:paraId="29EAF86A" w14:textId="77777777" w:rsidR="00D63066" w:rsidRPr="0042529F" w:rsidRDefault="00D63066" w:rsidP="00A666DE">
            <w:pPr>
              <w:pStyle w:val="HTabTit65pt"/>
              <w:rPr>
                <w:lang w:val="de-CH"/>
              </w:rPr>
            </w:pPr>
            <w:r w:rsidRPr="0042529F">
              <w:rPr>
                <w:lang w:val="de-CH"/>
              </w:rPr>
              <w:t>Quantität</w:t>
            </w:r>
          </w:p>
        </w:tc>
      </w:tr>
      <w:tr w:rsidR="00584A39" w:rsidRPr="0042529F" w14:paraId="5DD49C0A" w14:textId="77777777" w:rsidTr="00A666DE">
        <w:tc>
          <w:tcPr>
            <w:tcW w:w="3402" w:type="dxa"/>
          </w:tcPr>
          <w:p w14:paraId="76AE3DF5" w14:textId="71B2884C" w:rsidR="00584A39" w:rsidRPr="0042529F" w:rsidRDefault="00584A39" w:rsidP="00584A39">
            <w:pPr>
              <w:pStyle w:val="HTabText85pt"/>
            </w:pPr>
            <w:r>
              <w:t>…</w:t>
            </w:r>
          </w:p>
        </w:tc>
        <w:tc>
          <w:tcPr>
            <w:tcW w:w="4111" w:type="dxa"/>
          </w:tcPr>
          <w:p w14:paraId="158BD784" w14:textId="33EBED5C" w:rsidR="00584A39" w:rsidRPr="0042529F" w:rsidRDefault="00584A39" w:rsidP="00584A39">
            <w:pPr>
              <w:pStyle w:val="HTabText85pt"/>
            </w:pPr>
            <w:r>
              <w:t>…</w:t>
            </w:r>
          </w:p>
        </w:tc>
        <w:tc>
          <w:tcPr>
            <w:tcW w:w="2410" w:type="dxa"/>
          </w:tcPr>
          <w:p w14:paraId="30D7B201" w14:textId="7F451375" w:rsidR="00584A39" w:rsidRPr="0042529F" w:rsidRDefault="00584A39" w:rsidP="00584A39">
            <w:pPr>
              <w:pStyle w:val="HTabText85pt"/>
            </w:pPr>
            <w:r>
              <w:t>…</w:t>
            </w:r>
          </w:p>
        </w:tc>
      </w:tr>
      <w:tr w:rsidR="00D63066" w:rsidRPr="0042529F" w14:paraId="5111C612" w14:textId="77777777" w:rsidTr="00A666DE">
        <w:tc>
          <w:tcPr>
            <w:tcW w:w="3402" w:type="dxa"/>
          </w:tcPr>
          <w:p w14:paraId="543C1E11" w14:textId="77777777" w:rsidR="00D63066" w:rsidRPr="0042529F" w:rsidRDefault="00D63066" w:rsidP="00A666DE">
            <w:pPr>
              <w:pStyle w:val="HTabText85pt"/>
            </w:pPr>
            <w:r w:rsidRPr="0042529F">
              <w:t>…</w:t>
            </w:r>
          </w:p>
        </w:tc>
        <w:tc>
          <w:tcPr>
            <w:tcW w:w="4111" w:type="dxa"/>
          </w:tcPr>
          <w:p w14:paraId="215A5C6D" w14:textId="77777777" w:rsidR="00D63066" w:rsidRPr="0042529F" w:rsidRDefault="00D63066" w:rsidP="00A666DE">
            <w:pPr>
              <w:pStyle w:val="HTabText85pt"/>
            </w:pPr>
          </w:p>
        </w:tc>
        <w:tc>
          <w:tcPr>
            <w:tcW w:w="2410" w:type="dxa"/>
          </w:tcPr>
          <w:p w14:paraId="22988ACE" w14:textId="77777777" w:rsidR="00D63066" w:rsidRPr="0042529F" w:rsidRDefault="00D63066" w:rsidP="00A666DE">
            <w:pPr>
              <w:pStyle w:val="HTabText85pt"/>
            </w:pPr>
          </w:p>
        </w:tc>
      </w:tr>
    </w:tbl>
    <w:p w14:paraId="31E87416" w14:textId="77777777" w:rsidR="00D63066" w:rsidRPr="00593422" w:rsidRDefault="00D63066" w:rsidP="00593422">
      <w:pPr>
        <w:pStyle w:val="Hberschrift2105pt"/>
      </w:pPr>
      <w:bookmarkStart w:id="17" w:name="_Toc212110635"/>
      <w:r w:rsidRPr="00593422">
        <w:t>Kosten (in CHF inkl. MwSt.)</w:t>
      </w:r>
      <w:bookmarkEnd w:id="17"/>
    </w:p>
    <w:p w14:paraId="4470F94F" w14:textId="24DCF948" w:rsidR="00D23C16" w:rsidRDefault="00D23C16" w:rsidP="00D23C16">
      <w:r w:rsidRPr="00D23C16">
        <w:t>Geschätzte</w:t>
      </w:r>
      <w:r>
        <w:t xml:space="preserve"> Kosten </w:t>
      </w:r>
      <w:r w:rsidRPr="00D23C16">
        <w:t>für Phase Initialisierung</w:t>
      </w:r>
    </w:p>
    <w:p w14:paraId="5F5E50C0" w14:textId="77777777" w:rsidR="001F21BF" w:rsidRPr="00D23C16" w:rsidRDefault="001F21BF" w:rsidP="00D23C16"/>
    <w:tbl>
      <w:tblPr>
        <w:tblStyle w:val="BETabelle1"/>
        <w:tblW w:w="9923" w:type="dxa"/>
        <w:tblLayout w:type="fixed"/>
        <w:tblCellMar>
          <w:top w:w="28" w:type="dxa"/>
          <w:bottom w:w="57" w:type="dxa"/>
        </w:tblCellMar>
        <w:tblLook w:val="04A0" w:firstRow="1" w:lastRow="0" w:firstColumn="1" w:lastColumn="0" w:noHBand="0" w:noVBand="1"/>
      </w:tblPr>
      <w:tblGrid>
        <w:gridCol w:w="7513"/>
        <w:gridCol w:w="2410"/>
      </w:tblGrid>
      <w:tr w:rsidR="00D63066" w:rsidRPr="0042529F" w14:paraId="443C1676" w14:textId="77777777" w:rsidTr="00A666DE">
        <w:trPr>
          <w:cnfStyle w:val="100000000000" w:firstRow="1" w:lastRow="0" w:firstColumn="0" w:lastColumn="0" w:oddVBand="0" w:evenVBand="0" w:oddHBand="0" w:evenHBand="0" w:firstRowFirstColumn="0" w:firstRowLastColumn="0" w:lastRowFirstColumn="0" w:lastRowLastColumn="0"/>
        </w:trPr>
        <w:tc>
          <w:tcPr>
            <w:tcW w:w="7513" w:type="dxa"/>
          </w:tcPr>
          <w:p w14:paraId="3DBA37C6" w14:textId="77777777" w:rsidR="00D63066" w:rsidRPr="0042529F" w:rsidRDefault="00D63066" w:rsidP="00A666DE">
            <w:pPr>
              <w:pStyle w:val="HTabTit65pt"/>
              <w:rPr>
                <w:lang w:val="de-CH"/>
              </w:rPr>
            </w:pPr>
            <w:r w:rsidRPr="0042529F">
              <w:rPr>
                <w:lang w:val="de-CH"/>
              </w:rPr>
              <w:t>Phase</w:t>
            </w:r>
          </w:p>
        </w:tc>
        <w:tc>
          <w:tcPr>
            <w:tcW w:w="2410" w:type="dxa"/>
          </w:tcPr>
          <w:p w14:paraId="2BFA8138" w14:textId="77777777" w:rsidR="00D63066" w:rsidRPr="0042529F" w:rsidRDefault="00D63066" w:rsidP="00A666DE">
            <w:pPr>
              <w:pStyle w:val="HTabTit65pt"/>
              <w:rPr>
                <w:lang w:val="de-CH"/>
              </w:rPr>
            </w:pPr>
            <w:r w:rsidRPr="0042529F">
              <w:rPr>
                <w:lang w:val="de-CH"/>
              </w:rPr>
              <w:t>Betrag</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Interne Personalkosten (gem. Kap. 3.1) (31 PT × 1200 CHF)</w:t>
            </w:r>
          </w:p>
        </w:tc>
        <w:tc>
          <w:tcPr>
            <w:tcW w:w="2410" w:type="dxa"/>
          </w:tcPr>
          <w:p w14:paraId="58D488AA" w14:textId="769C801F" w:rsidR="00D63066" w:rsidRPr="0042529F" w:rsidRDefault="007B5BC1" w:rsidP="00D63066">
            <w:pPr>
              <w:pStyle w:val="HTabText85pt"/>
            </w:pPr>
            <w:r>
              <w:t>37200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Summe interne Kosten</w:t>
            </w:r>
          </w:p>
        </w:tc>
        <w:tc>
          <w:tcPr>
            <w:tcW w:w="2410" w:type="dxa"/>
          </w:tcPr>
          <w:p w14:paraId="58D488AA" w14:textId="769C801F" w:rsidR="00D63066" w:rsidRPr="0042529F" w:rsidRDefault="007B5BC1" w:rsidP="00D63066">
            <w:pPr>
              <w:pStyle w:val="HTabText85pt"/>
            </w:pPr>
            <w:r>
              <w:t>37200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Summe externe Kosten (keine externen Posten erfasst)</w:t>
            </w:r>
          </w:p>
        </w:tc>
        <w:tc>
          <w:tcPr>
            <w:tcW w:w="2410" w:type="dxa"/>
          </w:tcPr>
          <w:p w14:paraId="58D488AA" w14:textId="769C801F" w:rsidR="00D63066" w:rsidRPr="0042529F" w:rsidRDefault="007B5BC1" w:rsidP="00D63066">
            <w:pPr>
              <w:pStyle w:val="HTabText85pt"/>
            </w:pPr>
            <w:r>
              <w:t>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Total Initialisierung</w:t>
            </w:r>
          </w:p>
        </w:tc>
        <w:tc>
          <w:tcPr>
            <w:tcW w:w="2410" w:type="dxa"/>
          </w:tcPr>
          <w:p w14:paraId="58D488AA" w14:textId="769C801F" w:rsidR="00D63066" w:rsidRPr="0042529F" w:rsidRDefault="007B5BC1" w:rsidP="00D63066">
            <w:pPr>
              <w:pStyle w:val="HTabText85pt"/>
            </w:pPr>
            <w:r>
              <w:t>37200</w:t>
            </w:r>
          </w:p>
        </w:tc>
      </w:tr>
    </w:tbl>
    <w:p w14:paraId="50E8239C" w14:textId="68A7461A" w:rsidR="005312B0" w:rsidRPr="00763415" w:rsidRDefault="005312B0" w:rsidP="00763415">
      <w:pPr>
        <w:pStyle w:val="Hberschrift1105pt"/>
      </w:pPr>
      <w:bookmarkStart w:id="18" w:name="_Toc212110636"/>
      <w:r w:rsidRPr="00763415">
        <w:t>Termine</w:t>
      </w:r>
      <w:bookmarkEnd w:id="18"/>
    </w:p>
    <w:p w14:paraId="1081E02F" w14:textId="6F2B2D7A" w:rsidR="00D5343B" w:rsidRPr="0042529F" w:rsidRDefault="00D5343B" w:rsidP="00D5343B">
      <w:pPr>
        <w:pStyle w:val="Hberschrift2105pt"/>
      </w:pPr>
      <w:bookmarkStart w:id="19" w:name="_Toc212110637"/>
      <w:r w:rsidRPr="0042529F">
        <w:t>Ergebnisse und Termine</w:t>
      </w:r>
      <w:bookmarkEnd w:id="19"/>
    </w:p>
    <w:p w14:paraId="75066A3E" w14:textId="0B107013" w:rsidR="00797D09" w:rsidRPr="0042529F" w:rsidRDefault="00D63066" w:rsidP="00D5343B">
      <w:r w:rsidRPr="005839FC">
        <w:t>Terminierte Ergebnisse der Phase Initialisierung:</w:t>
      </w:r>
    </w:p>
    <w:p w14:paraId="3EFC827F" w14:textId="77777777" w:rsidR="00797D09" w:rsidRPr="0042529F" w:rsidRDefault="00797D09" w:rsidP="00D5343B"/>
    <w:tbl>
      <w:tblPr>
        <w:tblStyle w:val="BETabelle1"/>
        <w:tblW w:w="9923" w:type="dxa"/>
        <w:tblLayout w:type="fixed"/>
        <w:tblCellMar>
          <w:top w:w="28" w:type="dxa"/>
          <w:bottom w:w="57" w:type="dxa"/>
        </w:tblCellMar>
        <w:tblLook w:val="04A0" w:firstRow="1" w:lastRow="0" w:firstColumn="1" w:lastColumn="0" w:noHBand="0" w:noVBand="1"/>
      </w:tblPr>
      <w:tblGrid>
        <w:gridCol w:w="426"/>
        <w:gridCol w:w="4536"/>
        <w:gridCol w:w="1134"/>
        <w:gridCol w:w="1984"/>
        <w:gridCol w:w="1843"/>
      </w:tblGrid>
      <w:tr w:rsidR="0042529F" w:rsidRPr="0042529F" w14:paraId="0B1C2987" w14:textId="77777777" w:rsidTr="00B62264">
        <w:trPr>
          <w:cnfStyle w:val="100000000000" w:firstRow="1" w:lastRow="0" w:firstColumn="0" w:lastColumn="0" w:oddVBand="0" w:evenVBand="0" w:oddHBand="0" w:evenHBand="0" w:firstRowFirstColumn="0" w:firstRowLastColumn="0" w:lastRowFirstColumn="0" w:lastRowLastColumn="0"/>
        </w:trPr>
        <w:tc>
          <w:tcPr>
            <w:tcW w:w="426" w:type="dxa"/>
          </w:tcPr>
          <w:p w14:paraId="4CCCBE8A" w14:textId="3F0E449E" w:rsidR="0042529F" w:rsidRPr="0042529F" w:rsidRDefault="0042529F" w:rsidP="0042529F">
            <w:pPr>
              <w:pStyle w:val="HTabTit65pt"/>
              <w:rPr>
                <w:lang w:val="de-CH"/>
              </w:rPr>
            </w:pPr>
            <w:r w:rsidRPr="0042529F">
              <w:rPr>
                <w:lang w:val="de-CH"/>
              </w:rPr>
              <w:t>Nr.</w:t>
            </w:r>
          </w:p>
        </w:tc>
        <w:tc>
          <w:tcPr>
            <w:tcW w:w="4536" w:type="dxa"/>
          </w:tcPr>
          <w:p w14:paraId="7DFDFB49" w14:textId="1A0BEF3D" w:rsidR="0042529F" w:rsidRPr="0042529F" w:rsidRDefault="0042529F" w:rsidP="0042529F">
            <w:pPr>
              <w:pStyle w:val="HTabTit65pt"/>
              <w:rPr>
                <w:lang w:val="de-CH"/>
              </w:rPr>
            </w:pPr>
            <w:r w:rsidRPr="0042529F">
              <w:rPr>
                <w:lang w:val="de-CH"/>
              </w:rPr>
              <w:t>Liefer</w:t>
            </w:r>
            <w:r>
              <w:rPr>
                <w:lang w:val="de-CH"/>
              </w:rPr>
              <w:t>e</w:t>
            </w:r>
            <w:r w:rsidRPr="0042529F">
              <w:rPr>
                <w:lang w:val="de-CH"/>
              </w:rPr>
              <w:t>rgebnisse (abnahmerelevant)</w:t>
            </w:r>
          </w:p>
        </w:tc>
        <w:tc>
          <w:tcPr>
            <w:tcW w:w="1134" w:type="dxa"/>
          </w:tcPr>
          <w:p w14:paraId="1984A262" w14:textId="4E1AFCE0" w:rsidR="0042529F" w:rsidRPr="0042529F" w:rsidRDefault="002C2A3D" w:rsidP="0042529F">
            <w:pPr>
              <w:pStyle w:val="HTabTit65pt"/>
              <w:rPr>
                <w:lang w:val="de-CH"/>
              </w:rPr>
            </w:pPr>
            <w:r>
              <w:rPr>
                <w:lang w:val="de-CH"/>
              </w:rPr>
              <w:t>Liefert</w:t>
            </w:r>
            <w:r w:rsidR="0042529F" w:rsidRPr="0042529F">
              <w:rPr>
                <w:lang w:val="de-CH"/>
              </w:rPr>
              <w:t>ermin</w:t>
            </w:r>
          </w:p>
        </w:tc>
        <w:tc>
          <w:tcPr>
            <w:tcW w:w="1984" w:type="dxa"/>
          </w:tcPr>
          <w:p w14:paraId="139E26FE" w14:textId="06B0CFEB" w:rsidR="0042529F" w:rsidRPr="0042529F" w:rsidRDefault="0042529F" w:rsidP="0042529F">
            <w:pPr>
              <w:pStyle w:val="HTabTit65pt"/>
              <w:rPr>
                <w:lang w:val="de-CH"/>
              </w:rPr>
            </w:pPr>
            <w:r w:rsidRPr="0042529F">
              <w:rPr>
                <w:lang w:val="de-CH"/>
              </w:rPr>
              <w:t>Abnahme durch (Rolle)</w:t>
            </w:r>
          </w:p>
        </w:tc>
        <w:tc>
          <w:tcPr>
            <w:tcW w:w="1843" w:type="dxa"/>
          </w:tcPr>
          <w:p w14:paraId="354AA156" w14:textId="69899658" w:rsidR="0042529F" w:rsidRPr="0042529F" w:rsidRDefault="0042529F" w:rsidP="00FE59F6">
            <w:pPr>
              <w:pStyle w:val="HTabTit65pt"/>
              <w:ind w:right="-25"/>
              <w:rPr>
                <w:lang w:val="de-CH"/>
              </w:rPr>
            </w:pPr>
            <w:r w:rsidRPr="0042529F">
              <w:rPr>
                <w:lang w:val="de-CH"/>
              </w:rPr>
              <w:t>Prüfmethode</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01</w:t>
            </w:r>
          </w:p>
        </w:tc>
        <w:tc>
          <w:tcPr>
            <w:tcW w:w="4536" w:type="dxa"/>
          </w:tcPr>
          <w:p w14:paraId="5271C5E2" w14:textId="222F115D" w:rsidR="00FE59F6" w:rsidRPr="0042529F" w:rsidRDefault="00FE59F6" w:rsidP="00584A39">
            <w:pPr>
              <w:pStyle w:val="HTabText85pt"/>
            </w:pPr>
            <w:r>
              <w:t>Stakeholder Liste</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02</w:t>
            </w:r>
          </w:p>
        </w:tc>
        <w:tc>
          <w:tcPr>
            <w:tcW w:w="4536" w:type="dxa"/>
          </w:tcPr>
          <w:p w14:paraId="5271C5E2" w14:textId="222F115D" w:rsidR="00FE59F6" w:rsidRPr="0042529F" w:rsidRDefault="00FE59F6" w:rsidP="00584A39">
            <w:pPr>
              <w:pStyle w:val="HTabText85pt"/>
            </w:pPr>
            <w:r>
              <w:t>Studie</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03</w:t>
            </w:r>
          </w:p>
        </w:tc>
        <w:tc>
          <w:tcPr>
            <w:tcW w:w="4536" w:type="dxa"/>
          </w:tcPr>
          <w:p w14:paraId="5271C5E2" w14:textId="222F115D" w:rsidR="00FE59F6" w:rsidRPr="0042529F" w:rsidRDefault="00FE59F6" w:rsidP="00584A39">
            <w:pPr>
              <w:pStyle w:val="HTabText85pt"/>
            </w:pPr>
            <w:r>
              <w:t>Rechtsgrundlagenanalyse</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04</w:t>
            </w:r>
          </w:p>
        </w:tc>
        <w:tc>
          <w:tcPr>
            <w:tcW w:w="4536" w:type="dxa"/>
          </w:tcPr>
          <w:p w14:paraId="5271C5E2" w14:textId="222F115D" w:rsidR="00FE59F6" w:rsidRPr="0042529F" w:rsidRDefault="00FE59F6" w:rsidP="00584A39">
            <w:pPr>
              <w:pStyle w:val="HTabText85pt"/>
            </w:pPr>
            <w:r>
              <w:t>Schutzbedarfsanalyse</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05</w:t>
            </w:r>
          </w:p>
        </w:tc>
        <w:tc>
          <w:tcPr>
            <w:tcW w:w="4536" w:type="dxa"/>
          </w:tcPr>
          <w:p w14:paraId="5271C5E2" w14:textId="222F115D" w:rsidR="00FE59F6" w:rsidRPr="0042529F" w:rsidRDefault="00FE59F6" w:rsidP="00584A39">
            <w:pPr>
              <w:pStyle w:val="HTabText85pt"/>
            </w:pPr>
            <w:r>
              <w:t>Meilenstein Weiteres Vorgehen (Checkliste Weiteres Vorgehen; Liste Projektentscheide Führung)</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06</w:t>
            </w:r>
          </w:p>
        </w:tc>
        <w:tc>
          <w:tcPr>
            <w:tcW w:w="4536" w:type="dxa"/>
          </w:tcPr>
          <w:p w14:paraId="5271C5E2" w14:textId="222F115D" w:rsidR="00FE59F6" w:rsidRPr="0042529F" w:rsidRDefault="00FE59F6" w:rsidP="00584A39">
            <w:pPr>
              <w:pStyle w:val="HTabText85pt"/>
            </w:pPr>
            <w:r>
              <w:t>Projektmanagementplan</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07</w:t>
            </w:r>
          </w:p>
        </w:tc>
        <w:tc>
          <w:tcPr>
            <w:tcW w:w="4536" w:type="dxa"/>
          </w:tcPr>
          <w:p w14:paraId="5271C5E2" w14:textId="222F115D" w:rsidR="00FE59F6" w:rsidRPr="0042529F" w:rsidRDefault="00FE59F6" w:rsidP="00584A39">
            <w:pPr>
              <w:pStyle w:val="HTabText85pt"/>
            </w:pPr>
            <w:r>
              <w:t>Durchführungsauftrag</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08</w:t>
            </w:r>
          </w:p>
        </w:tc>
        <w:tc>
          <w:tcPr>
            <w:tcW w:w="4536" w:type="dxa"/>
          </w:tcPr>
          <w:p w14:paraId="5271C5E2" w14:textId="222F115D" w:rsidR="00FE59F6" w:rsidRPr="0042529F" w:rsidRDefault="00FE59F6" w:rsidP="00584A39">
            <w:pPr>
              <w:pStyle w:val="HTabText85pt"/>
            </w:pPr>
            <w:r>
              <w:t>Meilenstein Durchführungsfreigabe (mit Checkliste Durchführungsfreigabe; Liste Projektentscheide Steuerung)</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bl>
    <w:p w14:paraId="6A8A6818" w14:textId="77777777" w:rsidR="005F3AAB" w:rsidRPr="0042529F" w:rsidRDefault="005F3AAB" w:rsidP="00D93327">
      <w:pPr>
        <w:rPr>
          <w:color w:val="000000" w:themeColor="text1"/>
        </w:rPr>
      </w:pPr>
    </w:p>
    <w:p w14:paraId="5AC85023" w14:textId="066854A8" w:rsidR="00D5343B" w:rsidRDefault="00D5343B" w:rsidP="00D93327">
      <w:pPr>
        <w:rPr>
          <w:color w:val="000000" w:themeColor="text1"/>
        </w:rPr>
      </w:pPr>
      <w:proofErr w:type="spellStart"/>
      <w:proofErr w:type="gramStart"/>
      <w:proofErr w:type="spellEnd"/>
      <w:proofErr w:type="gramEnd"/>
      <w:r>
        <w:t>Geplantes Enddatum der Phase Initialisierung: 31.03.2027</w:t>
      </w:r>
    </w:p>
    <w:p w14:paraId="56BE0881" w14:textId="77777777" w:rsidR="000C023E" w:rsidRPr="0042529F" w:rsidRDefault="000C023E" w:rsidP="00FA2727"/>
    <w:p w14:paraId="53591940" w14:textId="77777777" w:rsidR="000C023E" w:rsidRPr="0042529F" w:rsidRDefault="000C023E" w:rsidP="000C023E">
      <w:pPr>
        <w:rPr>
          <w:i/>
          <w:color w:val="00B050"/>
        </w:rPr>
        <w:sectPr w:rsidR="000C023E" w:rsidRPr="0042529F" w:rsidSect="004C64CC">
          <w:footerReference w:type="default" r:id="rId13"/>
          <w:footerReference w:type="first" r:id="rId14"/>
          <w:pgSz w:w="11906" w:h="16838"/>
          <w:pgMar w:top="1705" w:right="567" w:bottom="851" w:left="1361" w:header="482" w:footer="454" w:gutter="0"/>
          <w:cols w:space="708"/>
          <w:docGrid w:linePitch="360"/>
        </w:sectPr>
      </w:pPr>
    </w:p>
    <w:p w14:paraId="619A0C2A" w14:textId="77777777" w:rsidR="004D4230" w:rsidRPr="005839FC" w:rsidRDefault="004D4230" w:rsidP="004D4230">
      <w:pPr>
        <w:pStyle w:val="Hberschrift1105pt"/>
      </w:pPr>
      <w:bookmarkStart w:id="20" w:name="_Toc212110638"/>
      <w:r w:rsidRPr="00037854">
        <w:lastRenderedPageBreak/>
        <w:t>Projektorganisation</w:t>
      </w:r>
      <w:r w:rsidRPr="005839FC">
        <w:t xml:space="preserve"> und Personal</w:t>
      </w:r>
      <w:bookmarkEnd w:id="20"/>
    </w:p>
    <w:p w14:paraId="6DD18B0F" w14:textId="68850B1D" w:rsidR="004D4230" w:rsidRPr="00B16C50" w:rsidRDefault="004D4230" w:rsidP="004D4230">
      <w:r w:rsidRPr="005839FC">
        <w:t>Personalressourcen</w:t>
      </w:r>
      <w:r w:rsidR="00521022">
        <w:t xml:space="preserve"> gem. Kapitel 3.1 pro Monat</w:t>
      </w:r>
      <w:r>
        <w:t xml:space="preserve"> (in PT)</w:t>
      </w:r>
    </w:p>
    <w:p w14:paraId="1AD0BC8E" w14:textId="77777777" w:rsidR="004D4230" w:rsidRDefault="004D4230" w:rsidP="004D4230">
      <w:pPr>
        <w:rPr>
          <w:color w:val="000000" w:themeColor="text1"/>
        </w:rPr>
      </w:pPr>
    </w:p>
    <w:tbl>
      <w:tblPr>
        <w:tblStyle w:val="BETabelle1"/>
        <w:tblW w:w="14715" w:type="dxa"/>
        <w:tblLayout w:type="fixed"/>
        <w:tblCellMar>
          <w:top w:w="28" w:type="dxa"/>
          <w:bottom w:w="57" w:type="dxa"/>
        </w:tblCellMar>
        <w:tblLook w:val="04A0" w:firstRow="1" w:lastRow="0" w:firstColumn="1" w:lastColumn="0" w:noHBand="0" w:noVBand="1"/>
      </w:tblPr>
      <w:tblGrid>
        <w:gridCol w:w="3345"/>
        <w:gridCol w:w="709"/>
        <w:gridCol w:w="709"/>
        <w:gridCol w:w="709"/>
        <w:gridCol w:w="709"/>
        <w:gridCol w:w="709"/>
        <w:gridCol w:w="709"/>
        <w:gridCol w:w="709"/>
        <w:gridCol w:w="709"/>
        <w:gridCol w:w="709"/>
        <w:gridCol w:w="4989"/>
      </w:tblGrid>
      <w:tr w:rsidR="00951E60" w:rsidRPr="0042529F" w14:paraId="2291359A" w14:textId="77777777" w:rsidTr="00951E60">
        <w:trPr>
          <w:cnfStyle w:val="100000000000" w:firstRow="1" w:lastRow="0" w:firstColumn="0" w:lastColumn="0" w:oddVBand="0" w:evenVBand="0" w:oddHBand="0" w:evenHBand="0" w:firstRowFirstColumn="0" w:firstRowLastColumn="0" w:lastRowFirstColumn="0" w:lastRowLastColumn="0"/>
        </w:trPr>
        <w:tc>
          <w:tcPr>
            <w:tcW w:w="3345" w:type="dxa"/>
          </w:tcPr>
          <w:p w14:paraId="54DE6209" w14:textId="77777777" w:rsidR="004D4230" w:rsidRPr="002C2A3D" w:rsidRDefault="004D4230" w:rsidP="00993F82">
            <w:pPr>
              <w:pStyle w:val="HTabTit65pt"/>
              <w:rPr>
                <w:lang w:val="de-CH"/>
              </w:rPr>
            </w:pPr>
            <w:r w:rsidRPr="002C2A3D">
              <w:rPr>
                <w:lang w:val="de-CH"/>
              </w:rPr>
              <w:t>Rolle / Person</w:t>
            </w:r>
          </w:p>
        </w:tc>
        <w:tc>
          <w:tcPr>
            <w:tcW w:w="709" w:type="dxa"/>
          </w:tcPr>
          <w:p w14:paraId="7263D3ED" w14:textId="77777777" w:rsidR="004D4230" w:rsidRPr="002C2A3D" w:rsidRDefault="004D4230" w:rsidP="00993F82">
            <w:pPr>
              <w:pStyle w:val="HTabTit65pt"/>
              <w:rPr>
                <w:lang w:val="de-CH"/>
              </w:rPr>
            </w:pPr>
            <w:r w:rsidRPr="002C2A3D">
              <w:rPr>
                <w:lang w:val="de-CH"/>
              </w:rPr>
              <w:t>Monat 1</w:t>
            </w:r>
          </w:p>
        </w:tc>
        <w:tc>
          <w:tcPr>
            <w:tcW w:w="709" w:type="dxa"/>
          </w:tcPr>
          <w:p w14:paraId="7AC61112" w14:textId="77777777" w:rsidR="004D4230" w:rsidRPr="002C2A3D" w:rsidRDefault="004D4230" w:rsidP="00993F82">
            <w:pPr>
              <w:pStyle w:val="HTabTit65pt"/>
              <w:ind w:right="-25"/>
              <w:rPr>
                <w:lang w:val="de-CH"/>
              </w:rPr>
            </w:pPr>
            <w:r w:rsidRPr="002C2A3D">
              <w:rPr>
                <w:lang w:val="de-CH"/>
              </w:rPr>
              <w:t>Monat 2</w:t>
            </w:r>
          </w:p>
        </w:tc>
        <w:tc>
          <w:tcPr>
            <w:tcW w:w="709" w:type="dxa"/>
          </w:tcPr>
          <w:p w14:paraId="1B89E7FC" w14:textId="77777777" w:rsidR="004D4230" w:rsidRPr="002C2A3D" w:rsidRDefault="004D4230" w:rsidP="00993F82">
            <w:pPr>
              <w:pStyle w:val="HTabTit65pt"/>
              <w:ind w:right="-25"/>
              <w:rPr>
                <w:lang w:val="de-CH"/>
              </w:rPr>
            </w:pPr>
            <w:r w:rsidRPr="002C2A3D">
              <w:rPr>
                <w:lang w:val="de-CH"/>
              </w:rPr>
              <w:t>Monat 3</w:t>
            </w:r>
          </w:p>
        </w:tc>
        <w:tc>
          <w:tcPr>
            <w:tcW w:w="709" w:type="dxa"/>
          </w:tcPr>
          <w:p w14:paraId="14957F8C" w14:textId="77777777" w:rsidR="004D4230" w:rsidRPr="002C2A3D" w:rsidRDefault="004D4230" w:rsidP="00993F82">
            <w:pPr>
              <w:pStyle w:val="HTabTit65pt"/>
              <w:ind w:right="-25"/>
              <w:rPr>
                <w:lang w:val="de-CH"/>
              </w:rPr>
            </w:pPr>
            <w:r w:rsidRPr="002C2A3D">
              <w:rPr>
                <w:lang w:val="de-CH"/>
              </w:rPr>
              <w:t>Monat 4</w:t>
            </w:r>
          </w:p>
        </w:tc>
        <w:tc>
          <w:tcPr>
            <w:tcW w:w="709" w:type="dxa"/>
          </w:tcPr>
          <w:p w14:paraId="464ADEE6" w14:textId="77777777" w:rsidR="004D4230" w:rsidRPr="002C2A3D" w:rsidRDefault="004D4230" w:rsidP="00993F82">
            <w:pPr>
              <w:pStyle w:val="HTabTit65pt"/>
              <w:ind w:right="-25"/>
              <w:rPr>
                <w:lang w:val="de-CH"/>
              </w:rPr>
            </w:pPr>
            <w:r w:rsidRPr="002C2A3D">
              <w:rPr>
                <w:lang w:val="de-CH"/>
              </w:rPr>
              <w:t>Monat 5</w:t>
            </w:r>
          </w:p>
        </w:tc>
        <w:tc>
          <w:tcPr>
            <w:tcW w:w="709" w:type="dxa"/>
          </w:tcPr>
          <w:p w14:paraId="4155EA82" w14:textId="77777777" w:rsidR="004D4230" w:rsidRPr="002C2A3D" w:rsidRDefault="004D4230" w:rsidP="00993F82">
            <w:pPr>
              <w:pStyle w:val="HTabTit65pt"/>
              <w:ind w:right="-25"/>
              <w:rPr>
                <w:lang w:val="de-CH"/>
              </w:rPr>
            </w:pPr>
            <w:r w:rsidRPr="002C2A3D">
              <w:rPr>
                <w:lang w:val="de-CH"/>
              </w:rPr>
              <w:t>Monat 6</w:t>
            </w:r>
          </w:p>
        </w:tc>
        <w:tc>
          <w:tcPr>
            <w:tcW w:w="709" w:type="dxa"/>
          </w:tcPr>
          <w:p w14:paraId="1812459C" w14:textId="77777777" w:rsidR="004D4230" w:rsidRPr="002C2A3D" w:rsidRDefault="004D4230" w:rsidP="00993F82">
            <w:pPr>
              <w:pStyle w:val="HTabTit65pt"/>
              <w:ind w:right="-25"/>
              <w:rPr>
                <w:lang w:val="de-CH"/>
              </w:rPr>
            </w:pPr>
            <w:r w:rsidRPr="002C2A3D">
              <w:rPr>
                <w:lang w:val="de-CH"/>
              </w:rPr>
              <w:t>Monat 7</w:t>
            </w:r>
          </w:p>
        </w:tc>
        <w:tc>
          <w:tcPr>
            <w:tcW w:w="709" w:type="dxa"/>
          </w:tcPr>
          <w:p w14:paraId="100536FC" w14:textId="77777777" w:rsidR="004D4230" w:rsidRPr="002C2A3D" w:rsidRDefault="004D4230" w:rsidP="00993F82">
            <w:pPr>
              <w:pStyle w:val="HTabTit65pt"/>
              <w:ind w:right="-25"/>
              <w:rPr>
                <w:lang w:val="de-CH"/>
              </w:rPr>
            </w:pPr>
            <w:r w:rsidRPr="002C2A3D">
              <w:rPr>
                <w:lang w:val="de-CH"/>
              </w:rPr>
              <w:t>Monat 8</w:t>
            </w:r>
          </w:p>
        </w:tc>
        <w:tc>
          <w:tcPr>
            <w:tcW w:w="709" w:type="dxa"/>
          </w:tcPr>
          <w:p w14:paraId="331B15B3" w14:textId="77777777" w:rsidR="004D4230" w:rsidRPr="002C2A3D" w:rsidRDefault="004D4230" w:rsidP="00993F82">
            <w:pPr>
              <w:pStyle w:val="HTabTit65pt"/>
              <w:ind w:right="-25"/>
              <w:rPr>
                <w:lang w:val="de-CH"/>
              </w:rPr>
            </w:pPr>
            <w:r w:rsidRPr="002C2A3D">
              <w:rPr>
                <w:lang w:val="de-CH"/>
              </w:rPr>
              <w:t>Monat 9</w:t>
            </w:r>
          </w:p>
        </w:tc>
        <w:tc>
          <w:tcPr>
            <w:tcW w:w="4989" w:type="dxa"/>
          </w:tcPr>
          <w:p w14:paraId="311C37B0" w14:textId="77777777" w:rsidR="004D4230" w:rsidRPr="0042529F" w:rsidRDefault="004D4230" w:rsidP="00993F82">
            <w:pPr>
              <w:pStyle w:val="HTabTit65pt"/>
              <w:ind w:right="-25"/>
              <w:rPr>
                <w:lang w:val="de-CH"/>
              </w:rPr>
            </w:pPr>
            <w:r>
              <w:rPr>
                <w:lang w:val="de-CH"/>
              </w:rPr>
              <w:t>Bestätigung Vorgesetzter</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p>
        </w:tc>
        <w:tc>
          <w:tcPr>
            <w:tcW w:w="709" w:type="dxa"/>
          </w:tcPr>
          <w:p w14:paraId="284517BE" w14:textId="77777777" w:rsidR="004D4230" w:rsidRPr="0042529F" w:rsidRDefault="004D4230" w:rsidP="00993F82">
            <w:pPr>
              <w:pStyle w:val="HTabText85pt"/>
            </w:pPr>
          </w:p>
        </w:tc>
        <w:tc>
          <w:tcPr>
            <w:tcW w:w="709" w:type="dxa"/>
          </w:tcPr>
          <w:p w14:paraId="7DACA072" w14:textId="77777777" w:rsidR="004D4230" w:rsidRPr="0042529F" w:rsidRDefault="004D4230" w:rsidP="00993F82">
            <w:pPr>
              <w:pStyle w:val="HTabText85pt"/>
            </w:pPr>
          </w:p>
        </w:tc>
        <w:tc>
          <w:tcPr>
            <w:tcW w:w="709" w:type="dxa"/>
          </w:tcPr>
          <w:p w14:paraId="6294401B" w14:textId="77777777" w:rsidR="004D4230" w:rsidRPr="0042529F" w:rsidRDefault="004D4230" w:rsidP="00993F82">
            <w:pPr>
              <w:pStyle w:val="HTabText85pt"/>
            </w:pPr>
          </w:p>
        </w:tc>
        <w:tc>
          <w:tcPr>
            <w:tcW w:w="709" w:type="dxa"/>
          </w:tcPr>
          <w:p w14:paraId="6C6C2E0A" w14:textId="77777777" w:rsidR="004D4230" w:rsidRPr="0042529F" w:rsidRDefault="004D4230" w:rsidP="00993F82">
            <w:pPr>
              <w:pStyle w:val="HTabText85pt"/>
            </w:pPr>
          </w:p>
        </w:tc>
        <w:tc>
          <w:tcPr>
            <w:tcW w:w="709" w:type="dxa"/>
          </w:tcPr>
          <w:p w14:paraId="0D2F147F" w14:textId="77777777" w:rsidR="004D4230" w:rsidRPr="0042529F" w:rsidRDefault="004D4230" w:rsidP="00993F82">
            <w:pPr>
              <w:pStyle w:val="HTabText85pt"/>
            </w:pPr>
          </w:p>
        </w:tc>
        <w:tc>
          <w:tcPr>
            <w:tcW w:w="709" w:type="dxa"/>
          </w:tcPr>
          <w:p w14:paraId="6231FE1D" w14:textId="77777777" w:rsidR="004D4230" w:rsidRPr="0042529F" w:rsidRDefault="004D4230" w:rsidP="00993F82">
            <w:pPr>
              <w:pStyle w:val="HTabText85pt"/>
            </w:pPr>
          </w:p>
        </w:tc>
        <w:tc>
          <w:tcPr>
            <w:tcW w:w="709" w:type="dxa"/>
          </w:tcPr>
          <w:p w14:paraId="32EE7E4B" w14:textId="77777777" w:rsidR="004D4230" w:rsidRPr="0042529F" w:rsidRDefault="004D4230" w:rsidP="00993F82">
            <w:pPr>
              <w:pStyle w:val="HTabText85pt"/>
            </w:pPr>
          </w:p>
        </w:tc>
        <w:tc>
          <w:tcPr>
            <w:tcW w:w="709" w:type="dxa"/>
          </w:tcPr>
          <w:p w14:paraId="026FE256" w14:textId="77777777" w:rsidR="004D4230" w:rsidRPr="0042529F" w:rsidRDefault="004D4230" w:rsidP="00993F82">
            <w:pPr>
              <w:pStyle w:val="HTabText85pt"/>
            </w:pPr>
          </w:p>
        </w:tc>
        <w:tc>
          <w:tcPr>
            <w:tcW w:w="709" w:type="dxa"/>
          </w:tcPr>
          <w:p w14:paraId="194A9D9D" w14:textId="77777777" w:rsidR="004D4230" w:rsidRPr="0042529F" w:rsidRDefault="004D4230" w:rsidP="00993F82">
            <w:pPr>
              <w:pStyle w:val="HTabText85pt"/>
            </w:pPr>
          </w:p>
        </w:tc>
        <w:tc>
          <w:tcPr>
            <w:tcW w:w="4989" w:type="dxa"/>
          </w:tcPr>
          <w:p w14:paraId="5E8D557F" w14:textId="77777777" w:rsidR="004D4230" w:rsidRPr="0042529F" w:rsidRDefault="004D4230" w:rsidP="00993F82">
            <w:pPr>
              <w:pStyle w:val="HTabText85pt"/>
            </w:pPr>
          </w:p>
        </w:tc>
      </w:tr>
      <w:tr w:rsidR="00951E60" w:rsidRPr="0042529F" w14:paraId="3568E6FE" w14:textId="77777777" w:rsidTr="00951E60">
        <w:tc>
          <w:tcPr>
            <w:tcW w:w="3345" w:type="dxa"/>
          </w:tcPr>
          <w:p w14:paraId="0FCFDDD7" w14:textId="77777777" w:rsidR="00951E60" w:rsidRDefault="00951E60" w:rsidP="00993F82">
            <w:pPr>
              <w:pStyle w:val="HTabText85pt"/>
            </w:pPr>
          </w:p>
        </w:tc>
        <w:tc>
          <w:tcPr>
            <w:tcW w:w="709" w:type="dxa"/>
          </w:tcPr>
          <w:p w14:paraId="347E36AE" w14:textId="77777777" w:rsidR="00951E60" w:rsidRPr="0042529F" w:rsidRDefault="00951E60" w:rsidP="00993F82">
            <w:pPr>
              <w:pStyle w:val="HTabText85pt"/>
            </w:pPr>
          </w:p>
        </w:tc>
        <w:tc>
          <w:tcPr>
            <w:tcW w:w="709" w:type="dxa"/>
          </w:tcPr>
          <w:p w14:paraId="6904862D" w14:textId="77777777" w:rsidR="00951E60" w:rsidRPr="0042529F" w:rsidRDefault="00951E60" w:rsidP="00993F82">
            <w:pPr>
              <w:pStyle w:val="HTabText85pt"/>
            </w:pPr>
          </w:p>
        </w:tc>
        <w:tc>
          <w:tcPr>
            <w:tcW w:w="709" w:type="dxa"/>
          </w:tcPr>
          <w:p w14:paraId="6D9C6BCC" w14:textId="77777777" w:rsidR="00951E60" w:rsidRPr="0042529F" w:rsidRDefault="00951E60" w:rsidP="00993F82">
            <w:pPr>
              <w:pStyle w:val="HTabText85pt"/>
            </w:pPr>
          </w:p>
        </w:tc>
        <w:tc>
          <w:tcPr>
            <w:tcW w:w="709" w:type="dxa"/>
          </w:tcPr>
          <w:p w14:paraId="24E07031" w14:textId="77777777" w:rsidR="00951E60" w:rsidRPr="0042529F" w:rsidRDefault="00951E60" w:rsidP="00993F82">
            <w:pPr>
              <w:pStyle w:val="HTabText85pt"/>
            </w:pPr>
          </w:p>
        </w:tc>
        <w:tc>
          <w:tcPr>
            <w:tcW w:w="709" w:type="dxa"/>
          </w:tcPr>
          <w:p w14:paraId="513CBDAC" w14:textId="77777777" w:rsidR="00951E60" w:rsidRPr="0042529F" w:rsidRDefault="00951E60" w:rsidP="00993F82">
            <w:pPr>
              <w:pStyle w:val="HTabText85pt"/>
            </w:pPr>
          </w:p>
        </w:tc>
        <w:tc>
          <w:tcPr>
            <w:tcW w:w="709" w:type="dxa"/>
          </w:tcPr>
          <w:p w14:paraId="22456054" w14:textId="77777777" w:rsidR="00951E60" w:rsidRPr="0042529F" w:rsidRDefault="00951E60" w:rsidP="00993F82">
            <w:pPr>
              <w:pStyle w:val="HTabText85pt"/>
            </w:pPr>
          </w:p>
        </w:tc>
        <w:tc>
          <w:tcPr>
            <w:tcW w:w="709" w:type="dxa"/>
          </w:tcPr>
          <w:p w14:paraId="5A8D3F1F" w14:textId="77777777" w:rsidR="00951E60" w:rsidRPr="0042529F" w:rsidRDefault="00951E60" w:rsidP="00993F82">
            <w:pPr>
              <w:pStyle w:val="HTabText85pt"/>
            </w:pPr>
          </w:p>
        </w:tc>
        <w:tc>
          <w:tcPr>
            <w:tcW w:w="709" w:type="dxa"/>
          </w:tcPr>
          <w:p w14:paraId="77BB6279" w14:textId="77777777" w:rsidR="00951E60" w:rsidRPr="0042529F" w:rsidRDefault="00951E60" w:rsidP="00993F82">
            <w:pPr>
              <w:pStyle w:val="HTabText85pt"/>
            </w:pPr>
          </w:p>
        </w:tc>
        <w:tc>
          <w:tcPr>
            <w:tcW w:w="709" w:type="dxa"/>
          </w:tcPr>
          <w:p w14:paraId="6ABDB078" w14:textId="77777777" w:rsidR="00951E60" w:rsidRPr="0042529F" w:rsidRDefault="00951E60" w:rsidP="00993F82">
            <w:pPr>
              <w:pStyle w:val="HTabText85pt"/>
            </w:pPr>
          </w:p>
        </w:tc>
        <w:tc>
          <w:tcPr>
            <w:tcW w:w="4989" w:type="dxa"/>
          </w:tcPr>
          <w:p w14:paraId="0A27D6D2" w14:textId="77777777" w:rsidR="00951E60" w:rsidRPr="0042529F" w:rsidRDefault="00951E60" w:rsidP="00993F82">
            <w:pPr>
              <w:pStyle w:val="HTabText85pt"/>
            </w:pPr>
          </w:p>
        </w:tc>
      </w:tr>
      <w:tr w:rsidR="00951E60" w:rsidRPr="0042529F" w14:paraId="4FFB3240" w14:textId="77777777" w:rsidTr="00951E60">
        <w:tc>
          <w:tcPr>
            <w:tcW w:w="3345" w:type="dxa"/>
          </w:tcPr>
          <w:p w14:paraId="0AA76745" w14:textId="127DA1DB" w:rsidR="00951E60" w:rsidRDefault="00951E60" w:rsidP="00993F82">
            <w:pPr>
              <w:pStyle w:val="HTabText85pt"/>
            </w:pPr>
            <w:r>
              <w:t>…</w:t>
            </w:r>
          </w:p>
        </w:tc>
        <w:tc>
          <w:tcPr>
            <w:tcW w:w="709" w:type="dxa"/>
          </w:tcPr>
          <w:p w14:paraId="53316F66" w14:textId="77777777" w:rsidR="00951E60" w:rsidRPr="0042529F" w:rsidRDefault="00951E60" w:rsidP="00993F82">
            <w:pPr>
              <w:pStyle w:val="HTabText85pt"/>
            </w:pPr>
          </w:p>
        </w:tc>
        <w:tc>
          <w:tcPr>
            <w:tcW w:w="709" w:type="dxa"/>
          </w:tcPr>
          <w:p w14:paraId="2A8B71C6" w14:textId="77777777" w:rsidR="00951E60" w:rsidRPr="0042529F" w:rsidRDefault="00951E60" w:rsidP="00993F82">
            <w:pPr>
              <w:pStyle w:val="HTabText85pt"/>
            </w:pPr>
          </w:p>
        </w:tc>
        <w:tc>
          <w:tcPr>
            <w:tcW w:w="709" w:type="dxa"/>
          </w:tcPr>
          <w:p w14:paraId="42988AFA" w14:textId="77777777" w:rsidR="00951E60" w:rsidRPr="0042529F" w:rsidRDefault="00951E60" w:rsidP="00993F82">
            <w:pPr>
              <w:pStyle w:val="HTabText85pt"/>
            </w:pPr>
          </w:p>
        </w:tc>
        <w:tc>
          <w:tcPr>
            <w:tcW w:w="709" w:type="dxa"/>
          </w:tcPr>
          <w:p w14:paraId="71186EAF" w14:textId="77777777" w:rsidR="00951E60" w:rsidRPr="0042529F" w:rsidRDefault="00951E60" w:rsidP="00993F82">
            <w:pPr>
              <w:pStyle w:val="HTabText85pt"/>
            </w:pPr>
          </w:p>
        </w:tc>
        <w:tc>
          <w:tcPr>
            <w:tcW w:w="709" w:type="dxa"/>
          </w:tcPr>
          <w:p w14:paraId="515B35EB" w14:textId="77777777" w:rsidR="00951E60" w:rsidRPr="0042529F" w:rsidRDefault="00951E60" w:rsidP="00993F82">
            <w:pPr>
              <w:pStyle w:val="HTabText85pt"/>
            </w:pPr>
          </w:p>
        </w:tc>
        <w:tc>
          <w:tcPr>
            <w:tcW w:w="709" w:type="dxa"/>
          </w:tcPr>
          <w:p w14:paraId="33306C70" w14:textId="77777777" w:rsidR="00951E60" w:rsidRPr="0042529F" w:rsidRDefault="00951E60" w:rsidP="00993F82">
            <w:pPr>
              <w:pStyle w:val="HTabText85pt"/>
            </w:pPr>
          </w:p>
        </w:tc>
        <w:tc>
          <w:tcPr>
            <w:tcW w:w="709" w:type="dxa"/>
          </w:tcPr>
          <w:p w14:paraId="63BCC606" w14:textId="77777777" w:rsidR="00951E60" w:rsidRPr="0042529F" w:rsidRDefault="00951E60" w:rsidP="00993F82">
            <w:pPr>
              <w:pStyle w:val="HTabText85pt"/>
            </w:pPr>
          </w:p>
        </w:tc>
        <w:tc>
          <w:tcPr>
            <w:tcW w:w="709" w:type="dxa"/>
          </w:tcPr>
          <w:p w14:paraId="5C05BD01" w14:textId="77777777" w:rsidR="00951E60" w:rsidRPr="0042529F" w:rsidRDefault="00951E60" w:rsidP="00993F82">
            <w:pPr>
              <w:pStyle w:val="HTabText85pt"/>
            </w:pPr>
          </w:p>
        </w:tc>
        <w:tc>
          <w:tcPr>
            <w:tcW w:w="709" w:type="dxa"/>
          </w:tcPr>
          <w:p w14:paraId="6330AD9F" w14:textId="77777777" w:rsidR="00951E60" w:rsidRPr="0042529F" w:rsidRDefault="00951E60" w:rsidP="00993F82">
            <w:pPr>
              <w:pStyle w:val="HTabText85pt"/>
            </w:pPr>
          </w:p>
        </w:tc>
        <w:tc>
          <w:tcPr>
            <w:tcW w:w="4989" w:type="dxa"/>
          </w:tcPr>
          <w:p w14:paraId="5D8199EE" w14:textId="77777777" w:rsidR="00951E60" w:rsidRPr="0042529F" w:rsidRDefault="00951E60" w:rsidP="00993F82">
            <w:pPr>
              <w:pStyle w:val="HTabText85pt"/>
            </w:pPr>
          </w:p>
        </w:tc>
      </w:tr>
      <w:tr w:rsidR="00951E60" w:rsidRPr="00663BB1" w14:paraId="369DC045" w14:textId="77777777" w:rsidTr="00951E60">
        <w:tc>
          <w:tcPr>
            <w:tcW w:w="3345" w:type="dxa"/>
          </w:tcPr>
          <w:p w14:paraId="30C903C9" w14:textId="77777777" w:rsidR="004D4230" w:rsidRPr="00663BB1" w:rsidRDefault="004D4230" w:rsidP="00993F82">
            <w:pPr>
              <w:pStyle w:val="HTabText85pt"/>
              <w:rPr>
                <w:b/>
                <w:bCs w:val="0"/>
              </w:rPr>
            </w:pPr>
            <w:r w:rsidRPr="00663BB1">
              <w:rPr>
                <w:b/>
                <w:bCs w:val="0"/>
              </w:rPr>
              <w:t>Total</w:t>
            </w:r>
          </w:p>
        </w:tc>
        <w:tc>
          <w:tcPr>
            <w:tcW w:w="709" w:type="dxa"/>
          </w:tcPr>
          <w:p w14:paraId="2AA31242" w14:textId="77777777" w:rsidR="004D4230" w:rsidRPr="00663BB1" w:rsidRDefault="004D4230" w:rsidP="00993F82">
            <w:pPr>
              <w:pStyle w:val="HTabText85pt"/>
              <w:rPr>
                <w:b/>
                <w:bCs w:val="0"/>
              </w:rPr>
            </w:pPr>
          </w:p>
        </w:tc>
        <w:tc>
          <w:tcPr>
            <w:tcW w:w="709" w:type="dxa"/>
          </w:tcPr>
          <w:p w14:paraId="4D003874" w14:textId="77777777" w:rsidR="004D4230" w:rsidRPr="00663BB1" w:rsidRDefault="004D4230" w:rsidP="00993F82">
            <w:pPr>
              <w:pStyle w:val="HTabText85pt"/>
              <w:rPr>
                <w:b/>
                <w:bCs w:val="0"/>
              </w:rPr>
            </w:pPr>
          </w:p>
        </w:tc>
        <w:tc>
          <w:tcPr>
            <w:tcW w:w="709" w:type="dxa"/>
          </w:tcPr>
          <w:p w14:paraId="1C82A91D" w14:textId="77777777" w:rsidR="004D4230" w:rsidRPr="00663BB1" w:rsidRDefault="004D4230" w:rsidP="00993F82">
            <w:pPr>
              <w:pStyle w:val="HTabText85pt"/>
              <w:rPr>
                <w:b/>
                <w:bCs w:val="0"/>
              </w:rPr>
            </w:pPr>
          </w:p>
        </w:tc>
        <w:tc>
          <w:tcPr>
            <w:tcW w:w="709" w:type="dxa"/>
          </w:tcPr>
          <w:p w14:paraId="5B9E7162" w14:textId="77777777" w:rsidR="004D4230" w:rsidRPr="00663BB1" w:rsidRDefault="004D4230" w:rsidP="00993F82">
            <w:pPr>
              <w:pStyle w:val="HTabText85pt"/>
              <w:rPr>
                <w:b/>
                <w:bCs w:val="0"/>
              </w:rPr>
            </w:pPr>
          </w:p>
        </w:tc>
        <w:tc>
          <w:tcPr>
            <w:tcW w:w="709" w:type="dxa"/>
          </w:tcPr>
          <w:p w14:paraId="6870B11D" w14:textId="77777777" w:rsidR="004D4230" w:rsidRPr="00663BB1" w:rsidRDefault="004D4230" w:rsidP="00993F82">
            <w:pPr>
              <w:pStyle w:val="HTabText85pt"/>
              <w:rPr>
                <w:b/>
                <w:bCs w:val="0"/>
              </w:rPr>
            </w:pPr>
          </w:p>
        </w:tc>
        <w:tc>
          <w:tcPr>
            <w:tcW w:w="709" w:type="dxa"/>
          </w:tcPr>
          <w:p w14:paraId="464790AF" w14:textId="77777777" w:rsidR="004D4230" w:rsidRPr="00663BB1" w:rsidRDefault="004D4230" w:rsidP="00993F82">
            <w:pPr>
              <w:pStyle w:val="HTabText85pt"/>
              <w:rPr>
                <w:b/>
                <w:bCs w:val="0"/>
              </w:rPr>
            </w:pPr>
          </w:p>
        </w:tc>
        <w:tc>
          <w:tcPr>
            <w:tcW w:w="709" w:type="dxa"/>
          </w:tcPr>
          <w:p w14:paraId="428659AC" w14:textId="77777777" w:rsidR="004D4230" w:rsidRPr="00663BB1" w:rsidRDefault="004D4230" w:rsidP="00993F82">
            <w:pPr>
              <w:pStyle w:val="HTabText85pt"/>
              <w:rPr>
                <w:b/>
                <w:bCs w:val="0"/>
              </w:rPr>
            </w:pPr>
          </w:p>
        </w:tc>
        <w:tc>
          <w:tcPr>
            <w:tcW w:w="709" w:type="dxa"/>
          </w:tcPr>
          <w:p w14:paraId="372AFBFE" w14:textId="77777777" w:rsidR="004D4230" w:rsidRPr="00663BB1" w:rsidRDefault="004D4230" w:rsidP="00993F82">
            <w:pPr>
              <w:pStyle w:val="HTabText85pt"/>
              <w:rPr>
                <w:b/>
                <w:bCs w:val="0"/>
              </w:rPr>
            </w:pPr>
          </w:p>
        </w:tc>
        <w:tc>
          <w:tcPr>
            <w:tcW w:w="709" w:type="dxa"/>
          </w:tcPr>
          <w:p w14:paraId="07121751" w14:textId="77777777" w:rsidR="004D4230" w:rsidRPr="00663BB1" w:rsidRDefault="004D4230" w:rsidP="00993F82">
            <w:pPr>
              <w:pStyle w:val="HTabText85pt"/>
              <w:rPr>
                <w:b/>
                <w:bCs w:val="0"/>
              </w:rPr>
            </w:pPr>
          </w:p>
        </w:tc>
        <w:tc>
          <w:tcPr>
            <w:tcW w:w="4989" w:type="dxa"/>
          </w:tcPr>
          <w:p w14:paraId="5C15424F" w14:textId="77777777" w:rsidR="004D4230" w:rsidRPr="00663BB1" w:rsidRDefault="004D4230" w:rsidP="00993F82">
            <w:pPr>
              <w:pStyle w:val="HTabText85pt"/>
              <w:rPr>
                <w:b/>
                <w:bCs w:val="0"/>
              </w:rPr>
            </w:pPr>
          </w:p>
        </w:tc>
      </w:tr>
    </w:tbl>
    <w:p w14:paraId="77EC4B42" w14:textId="77777777" w:rsidR="004D4230" w:rsidRDefault="004D4230" w:rsidP="004D4230">
      <w:pPr>
        <w:pStyle w:val="Hberschrift1105pt"/>
      </w:pPr>
      <w:bookmarkStart w:id="21" w:name="_Toc212110639"/>
      <w:r w:rsidRPr="005312B0">
        <w:t>Kommunikation</w:t>
      </w:r>
      <w:bookmarkEnd w:id="21"/>
    </w:p>
    <w:tbl>
      <w:tblPr>
        <w:tblStyle w:val="BETabelle1"/>
        <w:tblW w:w="14742" w:type="dxa"/>
        <w:tblLayout w:type="fixed"/>
        <w:tblCellMar>
          <w:top w:w="28" w:type="dxa"/>
          <w:bottom w:w="57" w:type="dxa"/>
        </w:tblCellMar>
        <w:tblLook w:val="04A0" w:firstRow="1" w:lastRow="0" w:firstColumn="1" w:lastColumn="0" w:noHBand="0" w:noVBand="1"/>
      </w:tblPr>
      <w:tblGrid>
        <w:gridCol w:w="1995"/>
        <w:gridCol w:w="1996"/>
        <w:gridCol w:w="6074"/>
        <w:gridCol w:w="3260"/>
        <w:gridCol w:w="1417"/>
      </w:tblGrid>
      <w:tr w:rsidR="00E70C3D" w:rsidRPr="0042529F" w14:paraId="3E9D1291" w14:textId="77777777" w:rsidTr="008C162D">
        <w:trPr>
          <w:cnfStyle w:val="100000000000" w:firstRow="1" w:lastRow="0" w:firstColumn="0" w:lastColumn="0" w:oddVBand="0" w:evenVBand="0" w:oddHBand="0" w:evenHBand="0" w:firstRowFirstColumn="0" w:firstRowLastColumn="0" w:lastRowFirstColumn="0" w:lastRowLastColumn="0"/>
        </w:trPr>
        <w:tc>
          <w:tcPr>
            <w:tcW w:w="1995" w:type="dxa"/>
          </w:tcPr>
          <w:p w14:paraId="663FF741" w14:textId="77777777" w:rsidR="00E70C3D" w:rsidRPr="0042529F" w:rsidRDefault="00E70C3D" w:rsidP="00DB19DE">
            <w:pPr>
              <w:pStyle w:val="HTabTit65pt"/>
              <w:rPr>
                <w:lang w:val="de-CH"/>
              </w:rPr>
            </w:pPr>
            <w:r w:rsidRPr="0042529F">
              <w:rPr>
                <w:lang w:val="de-CH"/>
              </w:rPr>
              <w:t>Empfänger</w:t>
            </w:r>
          </w:p>
        </w:tc>
        <w:tc>
          <w:tcPr>
            <w:tcW w:w="1996" w:type="dxa"/>
          </w:tcPr>
          <w:p w14:paraId="3EFD5380" w14:textId="77777777" w:rsidR="00E70C3D" w:rsidRPr="0042529F" w:rsidRDefault="00E70C3D" w:rsidP="00DB19DE">
            <w:pPr>
              <w:pStyle w:val="HTabTit65pt"/>
              <w:rPr>
                <w:lang w:val="de-CH"/>
              </w:rPr>
            </w:pPr>
            <w:r w:rsidRPr="0042529F">
              <w:rPr>
                <w:lang w:val="de-CH"/>
              </w:rPr>
              <w:t>Verantwortlich</w:t>
            </w:r>
          </w:p>
        </w:tc>
        <w:tc>
          <w:tcPr>
            <w:tcW w:w="6074" w:type="dxa"/>
          </w:tcPr>
          <w:p w14:paraId="17793C01" w14:textId="77777777" w:rsidR="00E70C3D" w:rsidRPr="0042529F" w:rsidRDefault="00E70C3D" w:rsidP="00DB19DE">
            <w:pPr>
              <w:pStyle w:val="HTabTit65pt"/>
              <w:rPr>
                <w:lang w:val="de-CH"/>
              </w:rPr>
            </w:pPr>
            <w:r w:rsidRPr="0042529F">
              <w:rPr>
                <w:lang w:val="de-CH"/>
              </w:rPr>
              <w:t>Ziel / Inhalt</w:t>
            </w:r>
          </w:p>
        </w:tc>
        <w:tc>
          <w:tcPr>
            <w:tcW w:w="3260" w:type="dxa"/>
          </w:tcPr>
          <w:p w14:paraId="20FFB86C" w14:textId="77777777" w:rsidR="00E70C3D" w:rsidRPr="0042529F" w:rsidRDefault="00E70C3D" w:rsidP="00DB19DE">
            <w:pPr>
              <w:pStyle w:val="HTabTit65pt"/>
              <w:rPr>
                <w:lang w:val="de-CH"/>
              </w:rPr>
            </w:pPr>
            <w:r w:rsidRPr="0042529F">
              <w:rPr>
                <w:lang w:val="de-CH"/>
              </w:rPr>
              <w:t>Mittel / Medium</w:t>
            </w:r>
          </w:p>
        </w:tc>
        <w:tc>
          <w:tcPr>
            <w:tcW w:w="1417" w:type="dxa"/>
          </w:tcPr>
          <w:p w14:paraId="0D52DAB5" w14:textId="77777777" w:rsidR="00E70C3D" w:rsidRPr="0042529F" w:rsidRDefault="00E70C3D" w:rsidP="00DB19DE">
            <w:pPr>
              <w:pStyle w:val="HTabTit65pt"/>
              <w:rPr>
                <w:lang w:val="de-CH"/>
              </w:rPr>
            </w:pPr>
            <w:r w:rsidRPr="0042529F">
              <w:rPr>
                <w:lang w:val="de-CH"/>
              </w:rPr>
              <w:t>Termin</w:t>
            </w:r>
          </w:p>
        </w:tc>
      </w:tr>
      <w:tr w:rsidR="00584A39" w:rsidRPr="0042529F" w14:paraId="4D305AF9" w14:textId="77777777" w:rsidTr="008C162D">
        <w:tc>
          <w:tcPr>
            <w:tcW w:w="1995" w:type="dxa"/>
          </w:tcPr>
          <w:p w14:paraId="3B8A83FA" w14:textId="722FD4DF" w:rsidR="00584A39" w:rsidRPr="002717BD" w:rsidRDefault="00584A39" w:rsidP="00584A39">
            <w:pPr>
              <w:pStyle w:val="HTabText85pt"/>
            </w:pPr>
            <w:r>
              <w:t>…</w:t>
            </w:r>
          </w:p>
        </w:tc>
        <w:tc>
          <w:tcPr>
            <w:tcW w:w="1996" w:type="dxa"/>
          </w:tcPr>
          <w:p w14:paraId="4BF5F37F" w14:textId="06B41185" w:rsidR="00584A39" w:rsidRPr="002717BD" w:rsidRDefault="00584A39" w:rsidP="00584A39">
            <w:pPr>
              <w:pStyle w:val="HTabText85pt"/>
            </w:pPr>
            <w:r>
              <w:t>…</w:t>
            </w:r>
          </w:p>
        </w:tc>
        <w:tc>
          <w:tcPr>
            <w:tcW w:w="6074" w:type="dxa"/>
          </w:tcPr>
          <w:p w14:paraId="358B3BA2" w14:textId="25460E6C" w:rsidR="00584A39" w:rsidRPr="002717BD" w:rsidRDefault="00584A39" w:rsidP="00584A39">
            <w:pPr>
              <w:pStyle w:val="HTabText85pt"/>
            </w:pPr>
            <w:r>
              <w:t>…</w:t>
            </w:r>
          </w:p>
        </w:tc>
        <w:tc>
          <w:tcPr>
            <w:tcW w:w="3260" w:type="dxa"/>
          </w:tcPr>
          <w:p w14:paraId="397B904A" w14:textId="4B47E336" w:rsidR="00584A39" w:rsidRPr="00BC763E" w:rsidRDefault="00584A39" w:rsidP="00584A39">
            <w:pPr>
              <w:pStyle w:val="HTabText85pt"/>
            </w:pPr>
            <w:r>
              <w:t>…</w:t>
            </w:r>
          </w:p>
        </w:tc>
        <w:tc>
          <w:tcPr>
            <w:tcW w:w="1417" w:type="dxa"/>
          </w:tcPr>
          <w:p w14:paraId="545B49F0" w14:textId="1874AB87" w:rsidR="00584A39" w:rsidRPr="00BC763E" w:rsidRDefault="00584A39" w:rsidP="00584A39">
            <w:pPr>
              <w:pStyle w:val="HTabText85pt"/>
            </w:pPr>
            <w:r>
              <w:t>…</w:t>
            </w:r>
          </w:p>
        </w:tc>
      </w:tr>
      <w:tr w:rsidR="00853835" w:rsidRPr="0042529F" w14:paraId="5AD9517B" w14:textId="77777777" w:rsidTr="008C162D">
        <w:tc>
          <w:tcPr>
            <w:tcW w:w="1995" w:type="dxa"/>
          </w:tcPr>
          <w:p w14:paraId="65459977" w14:textId="609FC5D2" w:rsidR="00853835" w:rsidRPr="0042529F" w:rsidRDefault="00BC763E" w:rsidP="00DB19DE">
            <w:pPr>
              <w:pStyle w:val="HTabText85pt"/>
              <w:rPr>
                <w:color w:val="000000" w:themeColor="text1"/>
              </w:rPr>
            </w:pPr>
            <w:r>
              <w:rPr>
                <w:color w:val="000000" w:themeColor="text1"/>
              </w:rPr>
              <w:t>…</w:t>
            </w:r>
          </w:p>
        </w:tc>
        <w:tc>
          <w:tcPr>
            <w:tcW w:w="1996" w:type="dxa"/>
          </w:tcPr>
          <w:p w14:paraId="3A1D5D79" w14:textId="77777777" w:rsidR="00853835" w:rsidRPr="0042529F" w:rsidRDefault="00853835" w:rsidP="00DB19DE">
            <w:pPr>
              <w:pStyle w:val="HTabText85pt"/>
              <w:rPr>
                <w:color w:val="000000" w:themeColor="text1"/>
              </w:rPr>
            </w:pPr>
          </w:p>
        </w:tc>
        <w:tc>
          <w:tcPr>
            <w:tcW w:w="6074" w:type="dxa"/>
          </w:tcPr>
          <w:p w14:paraId="1397AC5F" w14:textId="77777777" w:rsidR="00853835" w:rsidRPr="0042529F" w:rsidRDefault="00853835" w:rsidP="00DB19DE">
            <w:pPr>
              <w:pStyle w:val="HTabText85pt"/>
              <w:rPr>
                <w:color w:val="000000" w:themeColor="text1"/>
              </w:rPr>
            </w:pPr>
          </w:p>
        </w:tc>
        <w:tc>
          <w:tcPr>
            <w:tcW w:w="3260" w:type="dxa"/>
          </w:tcPr>
          <w:p w14:paraId="3CBC81F1" w14:textId="77777777" w:rsidR="00853835" w:rsidRPr="0042529F" w:rsidRDefault="00853835" w:rsidP="00DB19DE">
            <w:pPr>
              <w:pStyle w:val="HTabText85pt"/>
              <w:rPr>
                <w:color w:val="000000" w:themeColor="text1"/>
              </w:rPr>
            </w:pPr>
          </w:p>
        </w:tc>
        <w:tc>
          <w:tcPr>
            <w:tcW w:w="1417" w:type="dxa"/>
          </w:tcPr>
          <w:p w14:paraId="26D1D4B1" w14:textId="77777777" w:rsidR="00853835" w:rsidRPr="0042529F" w:rsidRDefault="00853835" w:rsidP="00DB19DE">
            <w:pPr>
              <w:pStyle w:val="HTabText85pt"/>
              <w:rPr>
                <w:color w:val="000000" w:themeColor="text1"/>
              </w:rPr>
            </w:pPr>
          </w:p>
        </w:tc>
      </w:tr>
    </w:tbl>
    <w:p w14:paraId="32D50C8F" w14:textId="77777777" w:rsidR="00562708" w:rsidRPr="0042529F" w:rsidRDefault="006A0E79" w:rsidP="00951E60">
      <w:pPr>
        <w:pStyle w:val="Hberschrift1105pt"/>
      </w:pPr>
      <w:bookmarkStart w:id="22" w:name="_Toc212110640"/>
      <w:bookmarkStart w:id="23" w:name="_Toc14859780"/>
      <w:r w:rsidRPr="0042529F">
        <w:lastRenderedPageBreak/>
        <w:t>Risiken</w:t>
      </w:r>
      <w:bookmarkEnd w:id="22"/>
    </w:p>
    <w:p w14:paraId="324F9E8B" w14:textId="504B1EE9" w:rsidR="006A0E79" w:rsidRPr="0042529F" w:rsidRDefault="006A0E79" w:rsidP="00951E60">
      <w:pPr>
        <w:keepNext/>
        <w:keepLines/>
      </w:pPr>
      <w:r w:rsidRPr="0042529F">
        <w:t>Risiken der Phase Initialisierung</w:t>
      </w:r>
      <w:r w:rsidR="007619AA">
        <w:t>:</w:t>
      </w:r>
    </w:p>
    <w:p w14:paraId="3382171C" w14:textId="77777777" w:rsidR="006A0E79" w:rsidRPr="0042529F" w:rsidRDefault="006A0E79" w:rsidP="00951E60">
      <w:pPr>
        <w:keepNext/>
        <w:keepLines/>
      </w:pPr>
    </w:p>
    <w:tbl>
      <w:tblPr>
        <w:tblStyle w:val="BETabelle1"/>
        <w:tblW w:w="14742" w:type="dxa"/>
        <w:tblLayout w:type="fixed"/>
        <w:tblCellMar>
          <w:top w:w="28" w:type="dxa"/>
          <w:bottom w:w="57" w:type="dxa"/>
        </w:tblCellMar>
        <w:tblLook w:val="04A0" w:firstRow="1" w:lastRow="0" w:firstColumn="1" w:lastColumn="0" w:noHBand="0" w:noVBand="1"/>
      </w:tblPr>
      <w:tblGrid>
        <w:gridCol w:w="851"/>
        <w:gridCol w:w="3402"/>
        <w:gridCol w:w="1698"/>
        <w:gridCol w:w="1560"/>
        <w:gridCol w:w="992"/>
        <w:gridCol w:w="3402"/>
        <w:gridCol w:w="1420"/>
        <w:gridCol w:w="1417"/>
      </w:tblGrid>
      <w:tr w:rsidR="00EC2FC8" w:rsidRPr="0042529F" w14:paraId="46BAAA5C" w14:textId="74B8018F" w:rsidTr="00EC2FC8">
        <w:trPr>
          <w:cnfStyle w:val="100000000000" w:firstRow="1" w:lastRow="0" w:firstColumn="0" w:lastColumn="0" w:oddVBand="0" w:evenVBand="0" w:oddHBand="0" w:evenHBand="0" w:firstRowFirstColumn="0" w:firstRowLastColumn="0" w:lastRowFirstColumn="0" w:lastRowLastColumn="0"/>
        </w:trPr>
        <w:tc>
          <w:tcPr>
            <w:tcW w:w="851" w:type="dxa"/>
          </w:tcPr>
          <w:p w14:paraId="20BD5422" w14:textId="77777777" w:rsidR="00EC2FC8" w:rsidRPr="0042529F" w:rsidRDefault="00EC2FC8" w:rsidP="00951E60">
            <w:pPr>
              <w:pStyle w:val="HTabTit65pt"/>
              <w:keepNext/>
              <w:keepLines/>
              <w:rPr>
                <w:lang w:val="de-CH"/>
              </w:rPr>
            </w:pPr>
            <w:r w:rsidRPr="0042529F">
              <w:rPr>
                <w:lang w:val="de-CH"/>
              </w:rPr>
              <w:t>Nr.</w:t>
            </w:r>
          </w:p>
        </w:tc>
        <w:tc>
          <w:tcPr>
            <w:tcW w:w="3402" w:type="dxa"/>
          </w:tcPr>
          <w:p w14:paraId="1B1F6916" w14:textId="77777777" w:rsidR="00EC2FC8" w:rsidRPr="0042529F" w:rsidRDefault="00EC2FC8" w:rsidP="00951E60">
            <w:pPr>
              <w:pStyle w:val="HTabTit65pt"/>
              <w:keepNext/>
              <w:keepLines/>
              <w:rPr>
                <w:lang w:val="de-CH"/>
              </w:rPr>
            </w:pPr>
            <w:r w:rsidRPr="0042529F">
              <w:rPr>
                <w:lang w:val="de-CH"/>
              </w:rPr>
              <w:t>Risikobeschreibung</w:t>
            </w:r>
          </w:p>
        </w:tc>
        <w:tc>
          <w:tcPr>
            <w:tcW w:w="1698" w:type="dxa"/>
          </w:tcPr>
          <w:p w14:paraId="182A03D6" w14:textId="16FF57C7" w:rsidR="00EC2FC8" w:rsidRPr="0042529F" w:rsidRDefault="00EC2FC8" w:rsidP="00951E60">
            <w:pPr>
              <w:pStyle w:val="HTabTit65pt"/>
              <w:keepNext/>
              <w:keepLines/>
              <w:rPr>
                <w:lang w:val="de-CH"/>
              </w:rPr>
            </w:pPr>
            <w:r w:rsidRPr="0042529F">
              <w:rPr>
                <w:lang w:val="de-CH"/>
              </w:rPr>
              <w:t>Eintrittswahrscheinlichkeit</w:t>
            </w:r>
          </w:p>
        </w:tc>
        <w:tc>
          <w:tcPr>
            <w:tcW w:w="1560" w:type="dxa"/>
          </w:tcPr>
          <w:p w14:paraId="1EE1D494" w14:textId="24826088" w:rsidR="00EC2FC8" w:rsidRPr="0042529F" w:rsidRDefault="00EC2FC8" w:rsidP="00951E60">
            <w:pPr>
              <w:pStyle w:val="HTabTit65pt"/>
              <w:keepNext/>
              <w:keepLines/>
              <w:rPr>
                <w:lang w:val="de-CH"/>
              </w:rPr>
            </w:pPr>
            <w:r w:rsidRPr="0042529F">
              <w:rPr>
                <w:lang w:val="de-CH"/>
              </w:rPr>
              <w:t>Auswirkungsgrad</w:t>
            </w:r>
          </w:p>
        </w:tc>
        <w:tc>
          <w:tcPr>
            <w:tcW w:w="992" w:type="dxa"/>
          </w:tcPr>
          <w:p w14:paraId="1A51505B" w14:textId="3F533D40" w:rsidR="00EC2FC8" w:rsidRPr="0042529F" w:rsidRDefault="00EC2FC8" w:rsidP="00951E60">
            <w:pPr>
              <w:pStyle w:val="HTabTit65pt"/>
              <w:keepNext/>
              <w:keepLines/>
              <w:rPr>
                <w:vertAlign w:val="superscript"/>
                <w:lang w:val="de-CH"/>
              </w:rPr>
            </w:pPr>
            <w:r w:rsidRPr="0042529F">
              <w:rPr>
                <w:lang w:val="de-CH"/>
              </w:rPr>
              <w:t>Risikozahl</w:t>
            </w:r>
            <w:r w:rsidRPr="0042529F">
              <w:rPr>
                <w:rStyle w:val="Funotenzeichen"/>
                <w:lang w:val="de-CH"/>
              </w:rPr>
              <w:footnoteReference w:id="4"/>
            </w:r>
          </w:p>
        </w:tc>
        <w:tc>
          <w:tcPr>
            <w:tcW w:w="3402" w:type="dxa"/>
          </w:tcPr>
          <w:p w14:paraId="3C8468C8" w14:textId="77777777" w:rsidR="00EC2FC8" w:rsidRPr="0042529F" w:rsidRDefault="00EC2FC8" w:rsidP="00951E60">
            <w:pPr>
              <w:pStyle w:val="HTabTit65pt"/>
              <w:keepNext/>
              <w:keepLines/>
              <w:rPr>
                <w:lang w:val="de-CH"/>
              </w:rPr>
            </w:pPr>
            <w:r w:rsidRPr="0042529F">
              <w:rPr>
                <w:lang w:val="de-CH"/>
              </w:rPr>
              <w:t>Massnahmen</w:t>
            </w:r>
          </w:p>
        </w:tc>
        <w:tc>
          <w:tcPr>
            <w:tcW w:w="1420" w:type="dxa"/>
          </w:tcPr>
          <w:p w14:paraId="55B5BF83" w14:textId="5BC5CBC3" w:rsidR="00EC2FC8" w:rsidRPr="0042529F" w:rsidRDefault="00EC2FC8" w:rsidP="00951E60">
            <w:pPr>
              <w:pStyle w:val="HTabTit65pt"/>
              <w:keepNext/>
              <w:keepLines/>
              <w:rPr>
                <w:lang w:val="de-CH"/>
              </w:rPr>
            </w:pPr>
            <w:r w:rsidRPr="0042529F">
              <w:rPr>
                <w:lang w:val="de-CH"/>
              </w:rPr>
              <w:t>Verantwortung</w:t>
            </w:r>
          </w:p>
        </w:tc>
        <w:tc>
          <w:tcPr>
            <w:tcW w:w="1417" w:type="dxa"/>
          </w:tcPr>
          <w:p w14:paraId="5220CC0D" w14:textId="2F8212B9" w:rsidR="00EC2FC8" w:rsidRPr="0042529F" w:rsidRDefault="00EC2FC8" w:rsidP="00951E60">
            <w:pPr>
              <w:pStyle w:val="HTabTit65pt"/>
              <w:keepNext/>
              <w:keepLines/>
              <w:rPr>
                <w:lang w:val="de-CH"/>
              </w:rPr>
            </w:pPr>
            <w:r w:rsidRPr="0042529F">
              <w:rPr>
                <w:lang w:val="de-CH"/>
              </w:rPr>
              <w:t>Termin</w:t>
            </w:r>
          </w:p>
        </w:tc>
      </w:tr>
      <w:tr w:rsidR="00584A39" w:rsidRPr="0042529F" w14:paraId="3525300A" w14:textId="77777777" w:rsidTr="00EC2FC8">
        <w:tc>
          <w:tcPr>
            <w:tcW w:w="851" w:type="dxa"/>
          </w:tcPr>
          <w:p w14:paraId="36F750C9" w14:textId="1A53DEFC" w:rsidR="00584A39" w:rsidRPr="0042529F" w:rsidRDefault="00584A39" w:rsidP="00951E60">
            <w:pPr>
              <w:pStyle w:val="HTabText85pt"/>
              <w:keepNext/>
              <w:keepLines/>
            </w:pPr>
            <w:r>
              <w:t>PR01</w:t>
            </w:r>
          </w:p>
        </w:tc>
        <w:tc>
          <w:tcPr>
            <w:tcW w:w="3402" w:type="dxa"/>
          </w:tcPr>
          <w:p w14:paraId="48E30988" w14:textId="5E244DA2" w:rsidR="00584A39" w:rsidRDefault="00584A39" w:rsidP="00951E60">
            <w:pPr>
              <w:pStyle w:val="HTabText85pt"/>
              <w:keepNext/>
              <w:keepLines/>
            </w:pPr>
            <w:r>
              <w:t>Fachleute der Bewilligungsabteilung sind im Winter kaum verfügbar</w:t>
            </w:r>
          </w:p>
        </w:tc>
        <w:sdt>
          <w:sdtPr>
            <w:id w:val="829567182"/>
            <w:placeholder>
              <w:docPart w:val="2B6DAB77844046709D976EC354E4C682"/>
            </w:placeholder>
            <w:dropDownList>
              <w:listItem w:displayText="Niedrig = 1" w:value="Niedrig = 1"/>
              <w:listItem w:displayText="Mittel = 2" w:value="Mittel = 2"/>
              <w:listItem w:displayText="Hoch = 3" w:value="Hoch = 3"/>
            </w:dropDownList>
          </w:sdtPr>
          <w:sdtContent>
            <w:tc>
              <w:tcPr>
                <w:tcW w:w="1698" w:type="dxa"/>
              </w:tcPr>
              <w:p w14:paraId="48F1906E" w14:textId="489FB770" w:rsidR="00584A39" w:rsidRDefault="00584A39" w:rsidP="00951E60">
                <w:pPr>
                  <w:pStyle w:val="HTabText85pt"/>
                  <w:keepNext/>
                  <w:keepLines/>
                </w:pPr>
                <w:r>
                  <w:t/>
                </w:r>
              </w:p>
            </w:tc>
          </w:sdtContent>
        </w:sdt>
        <w:sdt>
          <w:sdtPr>
            <w:id w:val="-981234179"/>
            <w:placeholder>
              <w:docPart w:val="9928168C0B8F4858A33495EFFF224707"/>
            </w:placeholder>
            <w:dropDownList>
              <w:listItem w:displayText="Tief = 1" w:value="Tief = 1"/>
              <w:listItem w:displayText="Mittel = 2" w:value="Mittel = 2"/>
              <w:listItem w:displayText="Hoch = 3" w:value="Hoch = 3"/>
            </w:dropDownList>
          </w:sdtPr>
          <w:sdtContent>
            <w:tc>
              <w:tcPr>
                <w:tcW w:w="1560" w:type="dxa"/>
              </w:tcPr>
              <w:p w14:paraId="763EA69F" w14:textId="47FD198C" w:rsidR="00584A39" w:rsidRDefault="00584A39" w:rsidP="00951E60">
                <w:pPr>
                  <w:pStyle w:val="HTabText85pt"/>
                  <w:keepNext/>
                  <w:keepLines/>
                </w:pPr>
                <w:r>
                  <w:t/>
                </w:r>
              </w:p>
            </w:tc>
          </w:sdtContent>
        </w:sdt>
        <w:tc>
          <w:tcPr>
            <w:tcW w:w="992" w:type="dxa"/>
          </w:tcPr>
          <w:p w14:paraId="5C8B19B8" w14:textId="0A56D055" w:rsidR="00584A39" w:rsidRDefault="00584A39" w:rsidP="00951E60">
            <w:pPr>
              <w:pStyle w:val="HTabText85pt"/>
              <w:keepNext/>
              <w:keepLines/>
            </w:pPr>
            <w:r>
              <w:t/>
            </w:r>
          </w:p>
        </w:tc>
        <w:tc>
          <w:tcPr>
            <w:tcW w:w="3402" w:type="dxa"/>
          </w:tcPr>
          <w:p w14:paraId="5F66A0B4" w14:textId="6D4329C5" w:rsidR="00584A39" w:rsidRDefault="00584A39" w:rsidP="00951E60">
            <w:pPr>
              <w:pStyle w:val="HTabText85pt"/>
              <w:keepNext/>
              <w:keepLines/>
            </w:pPr>
            <w:r>
              <w:t/>
            </w:r>
          </w:p>
        </w:tc>
        <w:tc>
          <w:tcPr>
            <w:tcW w:w="1420" w:type="dxa"/>
          </w:tcPr>
          <w:p w14:paraId="7F2FF2B4" w14:textId="50394F91" w:rsidR="00584A39" w:rsidRDefault="00584A39" w:rsidP="00951E60">
            <w:pPr>
              <w:pStyle w:val="HTabText85pt"/>
              <w:keepNext/>
              <w:keepLines/>
            </w:pPr>
            <w:r>
              <w:t/>
            </w:r>
          </w:p>
        </w:tc>
        <w:tc>
          <w:tcPr>
            <w:tcW w:w="1417" w:type="dxa"/>
          </w:tcPr>
          <w:p w14:paraId="6D7ED102" w14:textId="0A37BDC2" w:rsidR="00584A39" w:rsidRDefault="00584A39" w:rsidP="00951E60">
            <w:pPr>
              <w:pStyle w:val="HTabText85pt"/>
              <w:keepNext/>
              <w:keepLines/>
            </w:pPr>
            <w:r>
              <w:t/>
            </w:r>
          </w:p>
        </w:tc>
      </w:tr>
    </w:tbl>
    <w:p w14:paraId="01EC8DF5" w14:textId="77777777" w:rsidR="006A0E79" w:rsidRPr="0042529F" w:rsidRDefault="006A0E79">
      <w:pPr>
        <w:spacing w:after="200" w:line="24" w:lineRule="auto"/>
        <w:rPr>
          <w:rFonts w:asciiTheme="majorHAnsi" w:eastAsiaTheme="majorEastAsia" w:hAnsiTheme="majorHAnsi" w:cstheme="majorBidi"/>
          <w:b/>
          <w:bCs w:val="0"/>
          <w:szCs w:val="21"/>
        </w:rPr>
      </w:pPr>
    </w:p>
    <w:p w14:paraId="6B0E905F" w14:textId="77777777" w:rsidR="006A0E79" w:rsidRPr="0042529F" w:rsidRDefault="006A0E79">
      <w:pPr>
        <w:spacing w:after="200" w:line="24" w:lineRule="auto"/>
        <w:rPr>
          <w:rFonts w:asciiTheme="majorHAnsi" w:eastAsiaTheme="majorEastAsia" w:hAnsiTheme="majorHAnsi" w:cstheme="majorBidi"/>
          <w:b/>
          <w:bCs w:val="0"/>
          <w:szCs w:val="21"/>
        </w:rPr>
        <w:sectPr w:rsidR="006A0E79" w:rsidRPr="0042529F" w:rsidSect="004C64CC">
          <w:footerReference w:type="first" r:id="rId15"/>
          <w:pgSz w:w="16838" w:h="11906" w:orient="landscape"/>
          <w:pgMar w:top="1361" w:right="1705" w:bottom="567" w:left="851" w:header="482" w:footer="454" w:gutter="0"/>
          <w:cols w:space="708"/>
          <w:docGrid w:linePitch="360"/>
        </w:sectPr>
      </w:pPr>
    </w:p>
    <w:p w14:paraId="659DAA12" w14:textId="77777777" w:rsidR="00562708" w:rsidRPr="00037854" w:rsidRDefault="00FC48B3" w:rsidP="00037854">
      <w:pPr>
        <w:pStyle w:val="Hberschrift1105pt"/>
      </w:pPr>
      <w:bookmarkStart w:id="24" w:name="_Toc212110641"/>
      <w:r w:rsidRPr="00037854">
        <w:lastRenderedPageBreak/>
        <w:t>Dokument-Protokoll</w:t>
      </w:r>
      <w:bookmarkEnd w:id="23"/>
      <w:bookmarkEnd w:id="24"/>
    </w:p>
    <w:p w14:paraId="0EC364F4" w14:textId="77777777" w:rsidR="00562708" w:rsidRPr="0042529F" w:rsidRDefault="00FC48B3" w:rsidP="006854F3">
      <w:pPr>
        <w:spacing w:before="360" w:after="200"/>
        <w:rPr>
          <w:b/>
        </w:rPr>
      </w:pPr>
      <w:r w:rsidRPr="0042529F">
        <w:rPr>
          <w:b/>
        </w:rPr>
        <w:t>Änderungskontrolle</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4B2748D9"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7904A2D4" w14:textId="77777777" w:rsidR="00562708" w:rsidRPr="0042529F" w:rsidRDefault="00FC48B3" w:rsidP="006854F3">
            <w:pPr>
              <w:pStyle w:val="HTabTit65pt"/>
              <w:rPr>
                <w:lang w:val="de-CH"/>
              </w:rPr>
            </w:pPr>
            <w:r w:rsidRPr="0042529F">
              <w:rPr>
                <w:lang w:val="de-CH"/>
              </w:rPr>
              <w:t>Version</w:t>
            </w:r>
          </w:p>
        </w:tc>
        <w:tc>
          <w:tcPr>
            <w:tcW w:w="3052" w:type="dxa"/>
          </w:tcPr>
          <w:p w14:paraId="41E79614" w14:textId="77777777" w:rsidR="00562708" w:rsidRPr="0042529F" w:rsidRDefault="00FC48B3" w:rsidP="006854F3">
            <w:pPr>
              <w:pStyle w:val="HTabTit65pt"/>
              <w:rPr>
                <w:lang w:val="de-CH"/>
              </w:rPr>
            </w:pPr>
            <w:r w:rsidRPr="0042529F">
              <w:rPr>
                <w:lang w:val="de-CH"/>
              </w:rPr>
              <w:t>Name</w:t>
            </w:r>
          </w:p>
        </w:tc>
        <w:tc>
          <w:tcPr>
            <w:tcW w:w="3037" w:type="dxa"/>
          </w:tcPr>
          <w:p w14:paraId="6C7548DE" w14:textId="77777777" w:rsidR="00562708" w:rsidRPr="0042529F" w:rsidRDefault="00FC48B3" w:rsidP="006854F3">
            <w:pPr>
              <w:pStyle w:val="HTabTit65pt"/>
              <w:rPr>
                <w:lang w:val="de-CH"/>
              </w:rPr>
            </w:pPr>
            <w:r w:rsidRPr="0042529F">
              <w:rPr>
                <w:lang w:val="de-CH"/>
              </w:rPr>
              <w:t>Datum</w:t>
            </w:r>
          </w:p>
        </w:tc>
        <w:tc>
          <w:tcPr>
            <w:tcW w:w="3049" w:type="dxa"/>
          </w:tcPr>
          <w:p w14:paraId="6A79510D" w14:textId="77777777" w:rsidR="00562708" w:rsidRPr="0042529F" w:rsidRDefault="00FC48B3" w:rsidP="006854F3">
            <w:pPr>
              <w:pStyle w:val="HTabTit65pt"/>
              <w:rPr>
                <w:lang w:val="de-CH"/>
              </w:rPr>
            </w:pPr>
            <w:r w:rsidRPr="0042529F">
              <w:rPr>
                <w:lang w:val="de-CH"/>
              </w:rPr>
              <w:t>Bemerkungen</w:t>
            </w:r>
          </w:p>
        </w:tc>
      </w:tr>
      <w:tr w:rsidR="00954212" w:rsidRPr="0042529F" w14:paraId="204F503C" w14:textId="77777777" w:rsidTr="00954212">
        <w:tc>
          <w:tcPr>
            <w:tcW w:w="840" w:type="dxa"/>
          </w:tcPr>
          <w:p w14:paraId="3D22809A" w14:textId="77777777" w:rsidR="00562708" w:rsidRPr="0042529F" w:rsidRDefault="00FC48B3" w:rsidP="006854F3">
            <w:pPr>
              <w:pStyle w:val="HTabText85pt"/>
            </w:pPr>
            <w:r>
              <w:t>0.1</w:t>
            </w:r>
          </w:p>
        </w:tc>
        <w:tc>
          <w:tcPr>
            <w:tcW w:w="3052" w:type="dxa"/>
          </w:tcPr>
          <w:p w14:paraId="6FAC70A1" w14:textId="77777777" w:rsidR="00562708" w:rsidRPr="0042529F" w:rsidRDefault="00562708" w:rsidP="006854F3">
            <w:pPr>
              <w:pStyle w:val="HTabText85pt"/>
            </w:pPr>
            <w:r>
              <w:t>Sam Muster</w:t>
            </w:r>
          </w:p>
        </w:tc>
        <w:tc>
          <w:tcPr>
            <w:tcW w:w="3037" w:type="dxa"/>
          </w:tcPr>
          <w:p w14:paraId="4569C4C7" w14:textId="6B5F2CDD" w:rsidR="00562708" w:rsidRPr="0042529F" w:rsidRDefault="00F42575" w:rsidP="006854F3">
            <w:pPr>
              <w:pStyle w:val="HTabText85pt"/>
            </w:pPr>
            <w:proofErr w:type="spellStart"/>
            <w:proofErr w:type="gramStart"/>
            <w:proofErr w:type="spellEnd"/>
            <w:proofErr w:type="gramEnd"/>
            <w:r>
              <w:t>15.10.2026</w:t>
            </w:r>
          </w:p>
        </w:tc>
        <w:tc>
          <w:tcPr>
            <w:tcW w:w="3049" w:type="dxa"/>
          </w:tcPr>
          <w:p w14:paraId="05AEDC8A" w14:textId="77777777" w:rsidR="00562708" w:rsidRPr="0042529F" w:rsidRDefault="00562708" w:rsidP="006854F3">
            <w:pPr>
              <w:pStyle w:val="HTabText85pt"/>
            </w:pPr>
            <w:r>
              <w:t>Entwurf aus dem Interview</w:t>
            </w:r>
          </w:p>
        </w:tc>
      </w:tr>
    </w:tbl>
    <w:p w14:paraId="3882A1F6" w14:textId="77777777" w:rsidR="00562708" w:rsidRPr="0042529F" w:rsidRDefault="00FC48B3" w:rsidP="006854F3">
      <w:pPr>
        <w:spacing w:before="360" w:after="200"/>
        <w:rPr>
          <w:b/>
        </w:rPr>
      </w:pPr>
      <w:r w:rsidRPr="0042529F">
        <w:rPr>
          <w:b/>
        </w:rPr>
        <w:t>Prüfung</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3202FFE9"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068C3363" w14:textId="77777777" w:rsidR="00562708" w:rsidRPr="0042529F" w:rsidRDefault="00FC48B3" w:rsidP="00843E1D">
            <w:pPr>
              <w:pStyle w:val="HTabTit65pt"/>
              <w:rPr>
                <w:lang w:val="de-CH"/>
              </w:rPr>
            </w:pPr>
            <w:r w:rsidRPr="0042529F">
              <w:rPr>
                <w:lang w:val="de-CH"/>
              </w:rPr>
              <w:t>Version</w:t>
            </w:r>
          </w:p>
        </w:tc>
        <w:tc>
          <w:tcPr>
            <w:tcW w:w="3052" w:type="dxa"/>
          </w:tcPr>
          <w:p w14:paraId="4B9C0859" w14:textId="77777777" w:rsidR="00562708" w:rsidRPr="0042529F" w:rsidRDefault="00FC48B3" w:rsidP="00843E1D">
            <w:pPr>
              <w:pStyle w:val="HTabTit65pt"/>
              <w:rPr>
                <w:lang w:val="de-CH"/>
              </w:rPr>
            </w:pPr>
            <w:r w:rsidRPr="0042529F">
              <w:rPr>
                <w:lang w:val="de-CH"/>
              </w:rPr>
              <w:t>Name</w:t>
            </w:r>
          </w:p>
        </w:tc>
        <w:tc>
          <w:tcPr>
            <w:tcW w:w="3037" w:type="dxa"/>
          </w:tcPr>
          <w:p w14:paraId="3BF91EB1" w14:textId="77777777" w:rsidR="00562708" w:rsidRPr="0042529F" w:rsidRDefault="00FC48B3" w:rsidP="00843E1D">
            <w:pPr>
              <w:pStyle w:val="HTabTit65pt"/>
              <w:rPr>
                <w:lang w:val="de-CH"/>
              </w:rPr>
            </w:pPr>
            <w:r w:rsidRPr="0042529F">
              <w:rPr>
                <w:lang w:val="de-CH"/>
              </w:rPr>
              <w:t>Datum</w:t>
            </w:r>
          </w:p>
        </w:tc>
        <w:tc>
          <w:tcPr>
            <w:tcW w:w="3049" w:type="dxa"/>
          </w:tcPr>
          <w:p w14:paraId="5F1B3667" w14:textId="77777777" w:rsidR="00562708" w:rsidRPr="0042529F" w:rsidRDefault="00FC48B3" w:rsidP="00843E1D">
            <w:pPr>
              <w:pStyle w:val="HTabTit65pt"/>
              <w:rPr>
                <w:lang w:val="de-CH"/>
              </w:rPr>
            </w:pPr>
            <w:r w:rsidRPr="0042529F">
              <w:rPr>
                <w:lang w:val="de-CH"/>
              </w:rPr>
              <w:t>Bemerkungen</w:t>
            </w:r>
          </w:p>
        </w:tc>
      </w:tr>
      <w:tr w:rsidR="00954212" w:rsidRPr="0042529F" w14:paraId="48288153" w14:textId="77777777" w:rsidTr="00954212">
        <w:tc>
          <w:tcPr>
            <w:tcW w:w="840" w:type="dxa"/>
          </w:tcPr>
          <w:p w14:paraId="3820561A" w14:textId="77777777" w:rsidR="00562708" w:rsidRPr="0042529F" w:rsidRDefault="000A4004" w:rsidP="00843E1D">
            <w:pPr>
              <w:pStyle w:val="HTabText85pt"/>
            </w:pPr>
            <w:r w:rsidRPr="0042529F">
              <w:t>0.</w:t>
            </w:r>
          </w:p>
        </w:tc>
        <w:tc>
          <w:tcPr>
            <w:tcW w:w="3052" w:type="dxa"/>
          </w:tcPr>
          <w:p w14:paraId="4B93EFB9" w14:textId="77777777" w:rsidR="00562708" w:rsidRPr="0042529F" w:rsidRDefault="00562708" w:rsidP="00843E1D">
            <w:pPr>
              <w:pStyle w:val="HTabText85pt"/>
            </w:pPr>
          </w:p>
        </w:tc>
        <w:tc>
          <w:tcPr>
            <w:tcW w:w="3037" w:type="dxa"/>
          </w:tcPr>
          <w:p w14:paraId="0560629A" w14:textId="6B13F27E" w:rsidR="00562708" w:rsidRPr="0042529F" w:rsidRDefault="00F42575" w:rsidP="00843E1D">
            <w:pPr>
              <w:pStyle w:val="HTabText85pt"/>
            </w:pPr>
            <w:proofErr w:type="spellStart"/>
            <w:proofErr w:type="gramStart"/>
            <w:r>
              <w:t>tt.mm.jjjj</w:t>
            </w:r>
            <w:proofErr w:type="spellEnd"/>
            <w:proofErr w:type="gramEnd"/>
          </w:p>
        </w:tc>
        <w:tc>
          <w:tcPr>
            <w:tcW w:w="3049" w:type="dxa"/>
          </w:tcPr>
          <w:p w14:paraId="5DB371FB" w14:textId="77777777" w:rsidR="00562708" w:rsidRPr="0042529F" w:rsidRDefault="00562708" w:rsidP="00843E1D">
            <w:pPr>
              <w:pStyle w:val="HTabText85pt"/>
            </w:pPr>
          </w:p>
        </w:tc>
      </w:tr>
      <w:tr w:rsidR="00954212" w:rsidRPr="0042529F" w14:paraId="7F852DED" w14:textId="77777777" w:rsidTr="00954212">
        <w:tc>
          <w:tcPr>
            <w:tcW w:w="840" w:type="dxa"/>
          </w:tcPr>
          <w:p w14:paraId="54F63082" w14:textId="77777777" w:rsidR="00562708" w:rsidRPr="0042529F" w:rsidRDefault="00562708" w:rsidP="00843E1D">
            <w:pPr>
              <w:pStyle w:val="HTabText85pt"/>
            </w:pPr>
          </w:p>
        </w:tc>
        <w:tc>
          <w:tcPr>
            <w:tcW w:w="3052" w:type="dxa"/>
          </w:tcPr>
          <w:p w14:paraId="03AFBF86" w14:textId="77777777" w:rsidR="00562708" w:rsidRPr="0042529F" w:rsidRDefault="00562708" w:rsidP="00843E1D">
            <w:pPr>
              <w:pStyle w:val="HTabText85pt"/>
            </w:pPr>
          </w:p>
        </w:tc>
        <w:tc>
          <w:tcPr>
            <w:tcW w:w="3037" w:type="dxa"/>
          </w:tcPr>
          <w:p w14:paraId="0853386C" w14:textId="77777777" w:rsidR="00562708" w:rsidRPr="0042529F" w:rsidRDefault="00562708" w:rsidP="00843E1D">
            <w:pPr>
              <w:pStyle w:val="HTabText85pt"/>
            </w:pPr>
          </w:p>
        </w:tc>
        <w:tc>
          <w:tcPr>
            <w:tcW w:w="3049" w:type="dxa"/>
          </w:tcPr>
          <w:p w14:paraId="7BA8384F" w14:textId="77777777" w:rsidR="00562708" w:rsidRPr="0042529F" w:rsidRDefault="00562708" w:rsidP="00843E1D">
            <w:pPr>
              <w:pStyle w:val="HTabText85pt"/>
            </w:pPr>
          </w:p>
        </w:tc>
      </w:tr>
    </w:tbl>
    <w:p w14:paraId="333FC76C" w14:textId="77777777" w:rsidR="00562708" w:rsidRPr="0042529F" w:rsidRDefault="00FC48B3" w:rsidP="006854F3">
      <w:pPr>
        <w:spacing w:before="360" w:after="200"/>
        <w:rPr>
          <w:b/>
        </w:rPr>
      </w:pPr>
      <w:r w:rsidRPr="0042529F">
        <w:rPr>
          <w:b/>
        </w:rPr>
        <w:t>Freigabe</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1F52E7FB"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30D24A7C" w14:textId="77777777" w:rsidR="00562708" w:rsidRPr="0042529F" w:rsidRDefault="00FC48B3" w:rsidP="00843E1D">
            <w:pPr>
              <w:pStyle w:val="HTabTit65pt"/>
              <w:rPr>
                <w:lang w:val="de-CH"/>
              </w:rPr>
            </w:pPr>
            <w:r w:rsidRPr="0042529F">
              <w:rPr>
                <w:lang w:val="de-CH"/>
              </w:rPr>
              <w:t>Version</w:t>
            </w:r>
          </w:p>
        </w:tc>
        <w:tc>
          <w:tcPr>
            <w:tcW w:w="3052" w:type="dxa"/>
          </w:tcPr>
          <w:p w14:paraId="0E803F22" w14:textId="77777777" w:rsidR="00562708" w:rsidRPr="0042529F" w:rsidRDefault="00FC48B3" w:rsidP="00843E1D">
            <w:pPr>
              <w:pStyle w:val="HTabTit65pt"/>
              <w:rPr>
                <w:lang w:val="de-CH"/>
              </w:rPr>
            </w:pPr>
            <w:r w:rsidRPr="0042529F">
              <w:rPr>
                <w:lang w:val="de-CH"/>
              </w:rPr>
              <w:t>Name</w:t>
            </w:r>
          </w:p>
        </w:tc>
        <w:tc>
          <w:tcPr>
            <w:tcW w:w="3037" w:type="dxa"/>
          </w:tcPr>
          <w:p w14:paraId="6902A4C9" w14:textId="77777777" w:rsidR="00562708" w:rsidRPr="0042529F" w:rsidRDefault="00FC48B3" w:rsidP="00843E1D">
            <w:pPr>
              <w:pStyle w:val="HTabTit65pt"/>
              <w:rPr>
                <w:lang w:val="de-CH"/>
              </w:rPr>
            </w:pPr>
            <w:r w:rsidRPr="0042529F">
              <w:rPr>
                <w:lang w:val="de-CH"/>
              </w:rPr>
              <w:t>Datum</w:t>
            </w:r>
          </w:p>
        </w:tc>
        <w:tc>
          <w:tcPr>
            <w:tcW w:w="3049" w:type="dxa"/>
          </w:tcPr>
          <w:p w14:paraId="25789E05" w14:textId="77777777" w:rsidR="00562708" w:rsidRPr="0042529F" w:rsidRDefault="00FC48B3" w:rsidP="00843E1D">
            <w:pPr>
              <w:pStyle w:val="HTabTit65pt"/>
              <w:rPr>
                <w:lang w:val="de-CH"/>
              </w:rPr>
            </w:pPr>
            <w:r w:rsidRPr="0042529F">
              <w:rPr>
                <w:lang w:val="de-CH"/>
              </w:rPr>
              <w:t>Bemerkungen</w:t>
            </w:r>
          </w:p>
        </w:tc>
      </w:tr>
      <w:tr w:rsidR="00954212" w:rsidRPr="0042529F" w14:paraId="5EE76D19" w14:textId="77777777" w:rsidTr="00954212">
        <w:tc>
          <w:tcPr>
            <w:tcW w:w="840" w:type="dxa"/>
          </w:tcPr>
          <w:p w14:paraId="4A9A4A92" w14:textId="77777777" w:rsidR="00562708" w:rsidRPr="0042529F" w:rsidRDefault="000A4004" w:rsidP="00843E1D">
            <w:pPr>
              <w:pStyle w:val="HTabText85pt"/>
            </w:pPr>
            <w:r w:rsidRPr="0042529F">
              <w:t>1.0</w:t>
            </w:r>
          </w:p>
        </w:tc>
        <w:tc>
          <w:tcPr>
            <w:tcW w:w="3052" w:type="dxa"/>
          </w:tcPr>
          <w:p w14:paraId="1C2B9A55" w14:textId="77777777" w:rsidR="00562708" w:rsidRPr="0042529F" w:rsidRDefault="00562708" w:rsidP="00843E1D">
            <w:pPr>
              <w:pStyle w:val="HTabText85pt"/>
            </w:pPr>
          </w:p>
        </w:tc>
        <w:tc>
          <w:tcPr>
            <w:tcW w:w="3037" w:type="dxa"/>
          </w:tcPr>
          <w:p w14:paraId="4FCC79CE" w14:textId="066FA1D2" w:rsidR="00562708" w:rsidRPr="0042529F" w:rsidRDefault="00F42575" w:rsidP="00843E1D">
            <w:pPr>
              <w:pStyle w:val="HTabText85pt"/>
            </w:pPr>
            <w:proofErr w:type="spellStart"/>
            <w:proofErr w:type="gramStart"/>
            <w:r>
              <w:t>tt.mm.jjjj</w:t>
            </w:r>
            <w:proofErr w:type="spellEnd"/>
            <w:proofErr w:type="gramEnd"/>
          </w:p>
        </w:tc>
        <w:tc>
          <w:tcPr>
            <w:tcW w:w="3049" w:type="dxa"/>
          </w:tcPr>
          <w:p w14:paraId="7269C640" w14:textId="77777777" w:rsidR="00562708" w:rsidRPr="0042529F" w:rsidRDefault="00562708" w:rsidP="00843E1D">
            <w:pPr>
              <w:pStyle w:val="HTabText85pt"/>
            </w:pPr>
          </w:p>
        </w:tc>
      </w:tr>
      <w:tr w:rsidR="00954212" w:rsidRPr="0042529F" w14:paraId="68874352" w14:textId="77777777" w:rsidTr="00954212">
        <w:tc>
          <w:tcPr>
            <w:tcW w:w="840" w:type="dxa"/>
          </w:tcPr>
          <w:p w14:paraId="6F514EFE" w14:textId="77777777" w:rsidR="00562708" w:rsidRPr="0042529F" w:rsidRDefault="00562708" w:rsidP="00843E1D">
            <w:pPr>
              <w:pStyle w:val="HTabText85pt"/>
            </w:pPr>
          </w:p>
        </w:tc>
        <w:tc>
          <w:tcPr>
            <w:tcW w:w="3052" w:type="dxa"/>
          </w:tcPr>
          <w:p w14:paraId="1D504A3B" w14:textId="77777777" w:rsidR="00562708" w:rsidRPr="0042529F" w:rsidRDefault="00562708" w:rsidP="00843E1D">
            <w:pPr>
              <w:pStyle w:val="HTabText85pt"/>
            </w:pPr>
          </w:p>
        </w:tc>
        <w:tc>
          <w:tcPr>
            <w:tcW w:w="3037" w:type="dxa"/>
          </w:tcPr>
          <w:p w14:paraId="2C3C78E6" w14:textId="77777777" w:rsidR="00562708" w:rsidRPr="0042529F" w:rsidRDefault="00562708" w:rsidP="00843E1D">
            <w:pPr>
              <w:pStyle w:val="HTabText85pt"/>
            </w:pPr>
          </w:p>
        </w:tc>
        <w:tc>
          <w:tcPr>
            <w:tcW w:w="3049" w:type="dxa"/>
          </w:tcPr>
          <w:p w14:paraId="26F6E3A0" w14:textId="77777777" w:rsidR="00562708" w:rsidRPr="0042529F" w:rsidRDefault="00562708" w:rsidP="00843E1D">
            <w:pPr>
              <w:pStyle w:val="HTabText85pt"/>
            </w:pPr>
          </w:p>
        </w:tc>
      </w:tr>
    </w:tbl>
    <w:p w14:paraId="282E8498" w14:textId="77777777" w:rsidR="00562708" w:rsidRDefault="00562708" w:rsidP="00F42575"/>
    <w:p w14:paraId="3AC8E481" w14:textId="77777777" w:rsidR="00BC37CD" w:rsidRDefault="00BC37CD">
      <w:pPr>
        <w:spacing w:after="200" w:line="24" w:lineRule="auto"/>
      </w:pPr>
    </w:p>
    <w:p/>
    <w:p>
      <w:r>
        <w:rPr>
          <w:b/>
          <w:sz w:val="28"/>
        </w:rPr>
        <w:t>Offene Punkte</w:t>
      </w:r>
    </w:p>
    <w:p>
      <w:r>
        <w:t>Diese Punkte sind im Interview noch nicht geklärt oder nicht bestätigt. Was hier steht, ist nicht Teil der vereinbarten Inhalte. Der Anhang entfällt, sobald die Punkte geklärt sind.</w:t>
      </w:r>
    </w:p>
    <w:tbl>
      <w:tblPr>
        <w:tblStyle w:val="Tabellenraster"/>
        <w:tblW w:type="auto" w:w="0"/>
        <w:tblLook w:firstColumn="1" w:firstRow="1" w:lastColumn="0" w:lastRow="0" w:noHBand="0" w:noVBand="1" w:val="04A0"/>
      </w:tblPr>
      <w:tblGrid>
        <w:gridCol w:w="3326"/>
        <w:gridCol w:w="3326"/>
        <w:gridCol w:w="3326"/>
      </w:tblGrid>
      <w:tr>
        <w:tc>
          <w:tcPr>
            <w:tcW w:type="dxa" w:w="6336"/>
          </w:tcPr>
          <w:p>
            <w:r/>
            <w:r>
              <w:rPr>
                <w:b/>
              </w:rPr>
              <w:t>Punkt</w:t>
            </w:r>
          </w:p>
        </w:tc>
        <w:tc>
          <w:tcPr>
            <w:tcW w:type="dxa" w:w="1872"/>
          </w:tcPr>
          <w:p>
            <w:r/>
            <w:r>
              <w:rPr>
                <w:b/>
              </w:rPr>
              <w:t>Art</w:t>
            </w:r>
          </w:p>
        </w:tc>
        <w:tc>
          <w:tcPr>
            <w:tcW w:type="dxa" w:w="1872"/>
          </w:tcPr>
          <w:p>
            <w:r/>
            <w:r>
              <w:rPr>
                <w:b/>
              </w:rPr>
              <w:t>Zustand</w:t>
            </w:r>
          </w:p>
        </w:tc>
      </w:tr>
      <w:tr>
        <w:tc>
          <w:tcPr>
            <w:tcW w:type="dxa" w:w="6336"/>
          </w:tcPr>
          <w:p>
            <w:r>
              <w:t>Verbindliche Vorgaben ausser HERMES sind genannt oder ausdrücklich keine</w:t>
            </w:r>
          </w:p>
        </w:tc>
        <w:tc>
          <w:tcPr>
            <w:tcW w:type="dxa" w:w="1872"/>
          </w:tcPr>
          <w:p>
            <w:r>
              <w:t>erforderlich</w:t>
            </w:r>
          </w:p>
        </w:tc>
        <w:tc>
          <w:tcPr>
            <w:tcW w:type="dxa" w:w="1872"/>
          </w:tcPr>
          <w:p>
            <w:r>
              <w:t>offen</w:t>
            </w:r>
          </w:p>
        </w:tc>
      </w:tr>
      <w:tr>
        <w:tc>
          <w:tcPr>
            <w:tcW w:type="dxa" w:w="6336"/>
          </w:tcPr>
          <w:p>
            <w:r>
              <w:t>Sachmittel genannt oder ausdrücklich keine</w:t>
            </w:r>
          </w:p>
        </w:tc>
        <w:tc>
          <w:tcPr>
            <w:tcW w:type="dxa" w:w="1872"/>
          </w:tcPr>
          <w:p>
            <w:r>
              <w:t>erforderlich</w:t>
            </w:r>
          </w:p>
        </w:tc>
        <w:tc>
          <w:tcPr>
            <w:tcW w:type="dxa" w:w="1872"/>
          </w:tcPr>
          <w:p>
            <w:r>
              <w:t>offen</w:t>
            </w:r>
          </w:p>
        </w:tc>
      </w:tr>
      <w:tr>
        <w:tc>
          <w:tcPr>
            <w:tcW w:type="dxa" w:w="6336"/>
          </w:tcPr>
          <w:p>
            <w:r>
              <w:t>Die Ergebnisse der Vorlage haben Liefertermin und Abnahme (Rolle) (Stakeholder Liste: termin, abnahme fehlt; Studie: termin, abnahme fehlt)</w:t>
            </w:r>
          </w:p>
        </w:tc>
        <w:tc>
          <w:tcPr>
            <w:tcW w:type="dxa" w:w="1872"/>
          </w:tcPr>
          <w:p>
            <w:r>
              <w:t>erforderlich</w:t>
            </w:r>
          </w:p>
        </w:tc>
        <w:tc>
          <w:tcPr>
            <w:tcW w:type="dxa" w:w="1872"/>
          </w:tcPr>
          <w:p>
            <w:r>
              <w:t>offen</w:t>
            </w:r>
          </w:p>
        </w:tc>
      </w:tr>
      <w:tr>
        <w:tc>
          <w:tcPr>
            <w:tcW w:type="dxa" w:w="6336"/>
          </w:tcPr>
          <w:p>
            <w:r>
              <w:t>Monatsverteilung der Personentage stimmt mit Kapitel 3.1 überein (Monatsverteilung fehlt)</w:t>
            </w:r>
          </w:p>
        </w:tc>
        <w:tc>
          <w:tcPr>
            <w:tcW w:type="dxa" w:w="1872"/>
          </w:tcPr>
          <w:p>
            <w:r>
              <w:t>erforderlich</w:t>
            </w:r>
          </w:p>
        </w:tc>
        <w:tc>
          <w:tcPr>
            <w:tcW w:type="dxa" w:w="1872"/>
          </w:tcPr>
          <w:p>
            <w:r>
              <w:t>offen</w:t>
            </w:r>
          </w:p>
        </w:tc>
      </w:tr>
      <w:tr>
        <w:tc>
          <w:tcPr>
            <w:tcW w:type="dxa" w:w="6336"/>
          </w:tcPr>
          <w:p>
            <w:r>
              <w:t>Kommunikation während der Initialisierung geklärt oder begründet nicht anwendbar</w:t>
            </w:r>
          </w:p>
        </w:tc>
        <w:tc>
          <w:tcPr>
            <w:tcW w:type="dxa" w:w="1872"/>
          </w:tcPr>
          <w:p>
            <w:r>
              <w:t>erforderlich</w:t>
            </w:r>
          </w:p>
        </w:tc>
        <w:tc>
          <w:tcPr>
            <w:tcW w:type="dxa" w:w="1872"/>
          </w:tcPr>
          <w:p>
            <w:r>
              <w:t>offen</w:t>
            </w:r>
          </w:p>
        </w:tc>
      </w:tr>
      <w:tr>
        <w:tc>
          <w:tcPr>
            <w:tcW w:type="dxa" w:w="6336"/>
          </w:tcPr>
          <w:p>
            <w:r>
              <w:t>Jedes Risiko ist bewertet (EW, AG) und hat Massnahme, Verantwortung und Termin (Fachleute der Bewilligungsabteilung sind im Winter kaum verf: ew, ag, massnahmen, verantwortung, termin fehlt)</w:t>
            </w:r>
          </w:p>
        </w:tc>
        <w:tc>
          <w:tcPr>
            <w:tcW w:type="dxa" w:w="1872"/>
          </w:tcPr>
          <w:p>
            <w:r>
              <w:t>erforderlich</w:t>
            </w:r>
          </w:p>
        </w:tc>
        <w:tc>
          <w:tcPr>
            <w:tcW w:type="dxa" w:w="1872"/>
          </w:tcPr>
          <w:p>
            <w:r>
              <w:t>offen</w:t>
            </w:r>
          </w:p>
        </w:tc>
      </w:tr>
      <w:tr>
        <w:tc>
          <w:tcPr>
            <w:tcW w:type="dxa" w:w="6336"/>
          </w:tcPr>
          <w:p>
            <w:r>
              <w:t>Es handelt sich um ein Ablösevorhaben mit Datenmigration</w:t>
            </w:r>
          </w:p>
        </w:tc>
        <w:tc>
          <w:tcPr>
            <w:tcW w:type="dxa" w:w="1872"/>
          </w:tcPr>
          <w:p>
            <w:r>
              <w:t>Vorschlag</w:t>
            </w:r>
          </w:p>
        </w:tc>
        <w:tc>
          <w:tcPr>
            <w:tcW w:type="dxa" w:w="1872"/>
          </w:tcPr>
          <w:p>
            <w:r>
              <w:t>nicht bestätigt</w:t>
            </w:r>
          </w:p>
        </w:tc>
      </w:tr>
      <w:tr>
        <w:tc>
          <w:tcPr>
            <w:tcW w:type="dxa" w:w="6336"/>
          </w:tcPr>
          <w:p>
            <w:r>
              <w:t>Vorschlag Terminplan: 8 Ergebnisse zwischen 02.11.2026 und 31.03.2027 terminiert, Abnahme durch den AG</w:t>
            </w:r>
          </w:p>
        </w:tc>
        <w:tc>
          <w:tcPr>
            <w:tcW w:type="dxa" w:w="1872"/>
          </w:tcPr>
          <w:p>
            <w:r>
              <w:t>Vorschlag</w:t>
            </w:r>
          </w:p>
        </w:tc>
        <w:tc>
          <w:tcPr>
            <w:tcW w:type="dxa" w:w="1872"/>
          </w:tcPr>
          <w:p>
            <w:r>
              <w:t>nicht bestätigt</w:t>
            </w:r>
          </w:p>
        </w:tc>
      </w:tr>
      <w:tr>
        <w:tc>
          <w:tcPr>
            <w:tcW w:type="dxa" w:w="6336"/>
          </w:tcPr>
          <w:p>
            <w:r>
              <w:t>Vorschlag Monatsverteilung PL: 25 PT auf 5 Monat(e) (5 / 5 / 5 / 5 / 5)</w:t>
            </w:r>
          </w:p>
        </w:tc>
        <w:tc>
          <w:tcPr>
            <w:tcW w:type="dxa" w:w="1872"/>
          </w:tcPr>
          <w:p>
            <w:r>
              <w:t>Vorschlag</w:t>
            </w:r>
          </w:p>
        </w:tc>
        <w:tc>
          <w:tcPr>
            <w:tcW w:type="dxa" w:w="1872"/>
          </w:tcPr>
          <w:p>
            <w:r>
              <w:t>nicht bestätigt</w:t>
            </w:r>
          </w:p>
        </w:tc>
      </w:tr>
      <w:tr>
        <w:tc>
          <w:tcPr>
            <w:tcW w:type="dxa" w:w="6336"/>
          </w:tcPr>
          <w:p>
            <w:r>
              <w:t>Vorschlag Monatsverteilung AG: 6 PT auf 5 Monat(e) (2 / 1 / 1 / 1 / 1)</w:t>
            </w:r>
          </w:p>
        </w:tc>
        <w:tc>
          <w:tcPr>
            <w:tcW w:type="dxa" w:w="1872"/>
          </w:tcPr>
          <w:p>
            <w:r>
              <w:t>Vorschlag</w:t>
            </w:r>
          </w:p>
        </w:tc>
        <w:tc>
          <w:tcPr>
            <w:tcW w:type="dxa" w:w="1872"/>
          </w:tcPr>
          <w:p>
            <w:r>
              <w:t>nicht bestätigt</w:t>
            </w:r>
          </w:p>
        </w:tc>
      </w:tr>
    </w:tbl>
    <w:p/>
    <w:p>
      <w:r>
        <w:rPr>
          <w:b/>
          <w:sz w:val="28"/>
        </w:rPr>
        <w:t>Nachweis – Herkunft der Angaben</w:t>
      </w:r>
    </w:p>
    <w:p>
      <w:r>
        <w:t>Diese Übersicht weist je Kapitel aus, woher die Angaben stammen: aus dem Interview mit der Projektleitung, aus Vorschlägen von HERMES PIA, die die Projektleitung übernommen hat, oder aus der Vorbelegung der Vorlage. Sie ist aus dem gespeicherten Interviewstand berechnet. Der Anhang dient der Nachvollziehbarkeit und kann für die finale Fassung entfernt werden.</w:t>
      </w:r>
    </w:p>
    <w:tbl>
      <w:tblPr>
        <w:tblStyle w:val="Tabellenraster"/>
        <w:tblW w:type="auto" w:w="0"/>
        <w:tblLook w:firstColumn="1" w:firstRow="1" w:lastColumn="0" w:lastRow="0" w:noHBand="0" w:noVBand="1" w:val="04A0"/>
      </w:tblPr>
      <w:tblGrid>
        <w:gridCol w:w="3326"/>
        <w:gridCol w:w="3326"/>
        <w:gridCol w:w="3326"/>
      </w:tblGrid>
      <w:tr>
        <w:tc>
          <w:tcPr>
            <w:tcW w:type="dxa" w:w="2448"/>
          </w:tcPr>
          <w:p>
            <w:r/>
            <w:r>
              <w:rPr>
                <w:b/>
              </w:rPr>
              <w:t>Abschnitt</w:t>
            </w:r>
          </w:p>
        </w:tc>
        <w:tc>
          <w:tcPr>
            <w:tcW w:type="dxa" w:w="2448"/>
          </w:tcPr>
          <w:p>
            <w:r/>
            <w:r>
              <w:rPr>
                <w:b/>
              </w:rPr>
              <w:t>Herkunft</w:t>
            </w:r>
          </w:p>
        </w:tc>
        <w:tc>
          <w:tcPr>
            <w:tcW w:type="dxa" w:w="5184"/>
          </w:tcPr>
          <w:p>
            <w:r/>
            <w:r>
              <w:rPr>
                <w:b/>
              </w:rPr>
              <w:t>Begründung</w:t>
            </w:r>
          </w:p>
        </w:tc>
      </w:tr>
      <w:tr>
        <w:tc>
          <w:tcPr>
            <w:tcW w:type="dxa" w:w="2448"/>
          </w:tcPr>
          <w:p>
            <w:r>
              <w:t>Ausgangslage</w:t>
            </w:r>
          </w:p>
        </w:tc>
        <w:tc>
          <w:tcPr>
            <w:tcW w:type="dxa" w:w="2448"/>
          </w:tcPr>
          <w:p>
            <w:r>
              <w:t>Projektleitung (Interview)</w:t>
            </w:r>
          </w:p>
        </w:tc>
        <w:tc>
          <w:tcPr>
            <w:tcW w:type="dxa" w:w="5184"/>
          </w:tcPr>
          <w:p>
            <w:r>
              <w:t>3 von der Projektleitung bestätigte Aussage(n), davon 1 Annahme(n), im Dokument als «(unbestätigt)» vermerkt.</w:t>
            </w:r>
          </w:p>
        </w:tc>
      </w:tr>
      <w:tr>
        <w:tc>
          <w:tcPr>
            <w:tcW w:type="dxa" w:w="2448"/>
          </w:tcPr>
          <w:p>
            <w:r>
              <w:t>Definitionen und Abkuerzungen</w:t>
            </w:r>
          </w:p>
        </w:tc>
        <w:tc>
          <w:tcPr>
            <w:tcW w:type="dxa" w:w="2448"/>
          </w:tcPr>
          <w:p>
            <w:r>
              <w:t>Vorbelegung der Vorlage</w:t>
            </w:r>
          </w:p>
        </w:tc>
        <w:tc>
          <w:tcPr>
            <w:tcW w:type="dxa" w:w="5184"/>
          </w:tcPr>
          <w:p>
            <w:r>
              <w:t>Nur die Vorbelegung der Vorlage; im Interview nicht ergänzt.</w:t>
            </w:r>
          </w:p>
        </w:tc>
      </w:tr>
      <w:tr>
        <w:tc>
          <w:tcPr>
            <w:tcW w:type="dxa" w:w="2448"/>
          </w:tcPr>
          <w:p>
            <w:r>
              <w:t>Vorgaben, Methoden und Werkzeuge</w:t>
            </w:r>
          </w:p>
        </w:tc>
        <w:tc>
          <w:tcPr>
            <w:tcW w:type="dxa" w:w="2448"/>
          </w:tcPr>
          <w:p>
            <w:r>
              <w:t>Vorbelegung der Vorlage</w:t>
            </w:r>
          </w:p>
        </w:tc>
        <w:tc>
          <w:tcPr>
            <w:tcW w:type="dxa" w:w="5184"/>
          </w:tcPr>
          <w:p>
            <w:r>
              <w:t>Nur die Vorbelegung der Vorlage; im Interview nicht ergänzt.</w:t>
            </w:r>
          </w:p>
        </w:tc>
      </w:tr>
      <w:tr>
        <w:tc>
          <w:tcPr>
            <w:tcW w:type="dxa" w:w="2448"/>
          </w:tcPr>
          <w:p>
            <w:r>
              <w:t>Ziele der Phase Initialisierung</w:t>
            </w:r>
          </w:p>
        </w:tc>
        <w:tc>
          <w:tcPr>
            <w:tcW w:type="dxa" w:w="2448"/>
          </w:tcPr>
          <w:p>
            <w:r>
              <w:t>Projektleitung (Interview)</w:t>
            </w:r>
          </w:p>
        </w:tc>
        <w:tc>
          <w:tcPr>
            <w:tcW w:type="dxa" w:w="5184"/>
          </w:tcPr>
          <w:p>
            <w:r>
              <w:t>2 von der Projektleitung bestätigte Aussage(n).</w:t>
            </w:r>
          </w:p>
        </w:tc>
      </w:tr>
      <w:tr>
        <w:tc>
          <w:tcPr>
            <w:tcW w:type="dxa" w:w="2448"/>
          </w:tcPr>
          <w:p>
            <w:r>
              <w:t>Rahmenbedingungen</w:t>
            </w:r>
          </w:p>
        </w:tc>
        <w:tc>
          <w:tcPr>
            <w:tcW w:type="dxa" w:w="2448"/>
          </w:tcPr>
          <w:p>
            <w:r>
              <w:t>Vorbelegung der Vorlage</w:t>
            </w:r>
          </w:p>
        </w:tc>
        <w:tc>
          <w:tcPr>
            <w:tcW w:type="dxa" w:w="5184"/>
          </w:tcPr>
          <w:p>
            <w:r>
              <w:t>Nur die Vorbelegung der Vorlage; im Interview nicht ergänzt.</w:t>
            </w:r>
          </w:p>
        </w:tc>
      </w:tr>
      <w:tr>
        <w:tc>
          <w:tcPr>
            <w:tcW w:type="dxa" w:w="2448"/>
          </w:tcPr>
          <w:p>
            <w:r>
              <w:t>Ergebnisse und Termine</w:t>
            </w:r>
          </w:p>
        </w:tc>
        <w:tc>
          <w:tcPr>
            <w:tcW w:type="dxa" w:w="2448"/>
          </w:tcPr>
          <w:p>
            <w:r>
              <w:t>Vorbelegung der Vorlage</w:t>
            </w:r>
          </w:p>
        </w:tc>
        <w:tc>
          <w:tcPr>
            <w:tcW w:type="dxa" w:w="5184"/>
          </w:tcPr>
          <w:p>
            <w:r>
              <w:t>Nur die Vorbelegung der Vorlage; im Interview nicht ergänzt.</w:t>
            </w:r>
          </w:p>
        </w:tc>
      </w:tr>
      <w:tr>
        <w:tc>
          <w:tcPr>
            <w:tcW w:type="dxa" w:w="2448"/>
          </w:tcPr>
          <w:p>
            <w:r>
              <w:t>Personalaufwand</w:t>
            </w:r>
          </w:p>
        </w:tc>
        <w:tc>
          <w:tcPr>
            <w:tcW w:type="dxa" w:w="2448"/>
          </w:tcPr>
          <w:p>
            <w:r>
              <w:t>Projektleitung (Interview)</w:t>
            </w:r>
          </w:p>
        </w:tc>
        <w:tc>
          <w:tcPr>
            <w:tcW w:type="dxa" w:w="5184"/>
          </w:tcPr>
          <w:p>
            <w:r>
              <w:t>2 von der Projektleitung bestätigte Aussage(n).</w:t>
            </w:r>
          </w:p>
        </w:tc>
      </w:tr>
      <w:tr>
        <w:tc>
          <w:tcPr>
            <w:tcW w:type="dxa" w:w="2448"/>
          </w:tcPr>
          <w:p>
            <w:r>
              <w:t>Risiken</w:t>
            </w:r>
          </w:p>
        </w:tc>
        <w:tc>
          <w:tcPr>
            <w:tcW w:type="dxa" w:w="2448"/>
          </w:tcPr>
          <w:p>
            <w:r>
              <w:t>Projektleitung (Interview)</w:t>
            </w:r>
          </w:p>
        </w:tc>
        <w:tc>
          <w:tcPr>
            <w:tcW w:type="dxa" w:w="5184"/>
          </w:tcPr>
          <w:p>
            <w:r>
              <w:t>1 von der Projektleitung bestätigte Aussage(n).</w:t>
            </w:r>
          </w:p>
        </w:tc>
      </w:tr>
    </w:tbl>
    <w:sectPr w:rsidR="00BC37CD" w:rsidSect="004C64CC">
      <w:pgSz w:w="11906" w:h="16838"/>
      <w:pgMar w:top="1705" w:right="567" w:bottom="851" w:left="1361" w:header="482"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9ABB5" w14:textId="77777777" w:rsidR="00974FB1" w:rsidRPr="0042529F" w:rsidRDefault="00974FB1">
      <w:pPr>
        <w:spacing w:line="240" w:lineRule="auto"/>
      </w:pPr>
      <w:r w:rsidRPr="0042529F">
        <w:separator/>
      </w:r>
    </w:p>
  </w:endnote>
  <w:endnote w:type="continuationSeparator" w:id="0">
    <w:p w14:paraId="5644D483" w14:textId="77777777" w:rsidR="00974FB1" w:rsidRPr="0042529F" w:rsidRDefault="00974FB1">
      <w:pPr>
        <w:spacing w:line="240" w:lineRule="auto"/>
      </w:pPr>
      <w:r w:rsidRPr="0042529F">
        <w:continuationSeparator/>
      </w:r>
    </w:p>
  </w:endnote>
  <w:endnote w:type="continuationNotice" w:id="1">
    <w:p w14:paraId="00B4B0E5" w14:textId="77777777" w:rsidR="00974FB1" w:rsidRDefault="00974FB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B8DA" w14:textId="0B21021C" w:rsidR="00196716" w:rsidRPr="0042529F" w:rsidRDefault="00196716" w:rsidP="00405963">
    <w:pPr>
      <w:pStyle w:val="Fuzeile"/>
      <w:tabs>
        <w:tab w:val="clear" w:pos="2552"/>
        <w:tab w:val="clear" w:pos="5103"/>
        <w:tab w:val="clear" w:pos="7655"/>
        <w:tab w:val="clear" w:pos="9979"/>
        <w:tab w:val="left" w:pos="1042"/>
      </w:tabs>
    </w:pPr>
    <w:fldSimple w:instr=" REF  Klassifizierung ">
      <w:sdt>
        <w:sdtPr>
          <w:id w:val="465319517"/>
          <w:placeholder>
            <w:docPart w:val="5C266BB45222481A92C99E74F79C5379"/>
          </w:placeholder>
          <w:comboBox>
            <w:listItem w:displayText="Nicht klassifiziert" w:value="Nicht klassifiziert"/>
            <w:listItem w:displayText="INTERN" w:value="INTERN"/>
            <w:listItem w:displayText="VERTRAULICH" w:value="VERTRAULICH"/>
            <w:listItem w:displayText="GEHEIM" w:value="GEHEIM"/>
          </w:comboBox>
        </w:sdtPr>
        <w:sdtContent>
          <w:r w:rsidRPr="0042529F">
            <w:t>Nicht klassifiziert</w:t>
          </w:r>
        </w:sdtContent>
      </w:sdt>
    </w:fldSimple>
    <w:r w:rsidRPr="0042529F">
      <w:rPr>
        <w:noProof/>
        <w:lang w:eastAsia="de-CH"/>
      </w:rPr>
      <mc:AlternateContent>
        <mc:Choice Requires="wps">
          <w:drawing>
            <wp:anchor distT="0" distB="0" distL="114300" distR="114300" simplePos="0" relativeHeight="251660290" behindDoc="0" locked="1" layoutInCell="1" allowOverlap="1" wp14:anchorId="045C50FA" wp14:editId="649B465C">
              <wp:simplePos x="0" y="0"/>
              <wp:positionH relativeFrom="margin">
                <wp:align>right</wp:align>
              </wp:positionH>
              <wp:positionV relativeFrom="page">
                <wp:align>bottom</wp:align>
              </wp:positionV>
              <wp:extent cx="630000" cy="568800"/>
              <wp:effectExtent l="0" t="0" r="0" b="0"/>
              <wp:wrapNone/>
              <wp:docPr id="1366217839" name="Textfeld 1366217839"/>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E90F3D" w14:textId="77777777" w:rsidR="00196716" w:rsidRPr="0042529F" w:rsidRDefault="00196716" w:rsidP="0007095A">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045C50FA" id="_x0000_t202" coordsize="21600,21600" o:spt="202" path="m,l,21600r21600,l21600,xe">
              <v:stroke joinstyle="miter"/>
              <v:path gradientshapeok="t" o:connecttype="rect"/>
            </v:shapetype>
            <v:shape id="Textfeld 1366217839" o:spid="_x0000_s1026" type="#_x0000_t202" style="position:absolute;margin-left:-1.6pt;margin-top:0;width:49.6pt;height:44.8pt;z-index:25166029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" filled="f" stroked="f" strokeweight=".5pt">
              <v:textbox inset="0,0,0,8mm">
                <w:txbxContent>
                  <w:p w14:paraId="73E90F3D" w14:textId="77777777" w:rsidR="00196716" w:rsidRPr="0042529F" w:rsidRDefault="00196716" w:rsidP="0007095A">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r w:rsidRPr="0042529F">
      <w:t xml:space="preserve"> / [Dokumentennummer] / [Geschäftsnummer] / 0.1 / </w:t>
    </w:r>
    <w:r w:rsidRPr="0042529F">
      <w:fldChar w:fldCharType="begin"/>
    </w:r>
    <w:r w:rsidRPr="0042529F">
      <w:instrText xml:space="preserve"> DATE  \@ "dd.MM.yyyy HH:mm"  \* MERGEFORMAT </w:instrText>
    </w:r>
    <w:r w:rsidRPr="0042529F">
      <w:fldChar w:fldCharType="separate"/>
    </w:r>
    <w:r w:rsidR="001271C7">
      <w:rPr>
        <w:noProof/>
      </w:rPr>
      <w:t>11.05.2026 18:12</w:t>
    </w:r>
    <w:r w:rsidRPr="0042529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48DF" w14:textId="73E8805E" w:rsidR="000C023E" w:rsidRPr="0042529F" w:rsidRDefault="000D167E" w:rsidP="00405963">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Pr="00663BB1">
      <w:rPr>
        <w:noProof/>
        <w:highlight w:val="yellow"/>
        <w:lang w:eastAsia="de-CH"/>
      </w:rPr>
      <mc:AlternateContent>
        <mc:Choice Requires="wps">
          <w:drawing>
            <wp:anchor distT="0" distB="0" distL="114300" distR="114300" simplePos="0" relativeHeight="251662338" behindDoc="0" locked="1" layoutInCell="1" allowOverlap="1" wp14:anchorId="2CBF84E4" wp14:editId="4A59D90C">
              <wp:simplePos x="0" y="0"/>
              <wp:positionH relativeFrom="margin">
                <wp:align>right</wp:align>
              </wp:positionH>
              <wp:positionV relativeFrom="page">
                <wp:align>bottom</wp:align>
              </wp:positionV>
              <wp:extent cx="630000" cy="568800"/>
              <wp:effectExtent l="0" t="0" r="0" b="0"/>
              <wp:wrapNone/>
              <wp:docPr id="1612536535" name="Textfeld 1612536535"/>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465F94" w14:textId="77777777" w:rsidR="000D167E" w:rsidRPr="0042529F" w:rsidRDefault="000D167E" w:rsidP="000D167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2CBF84E4" id="_x0000_t202" coordsize="21600,21600" o:spt="202" path="m,l,21600r21600,l21600,xe">
              <v:stroke joinstyle="miter"/>
              <v:path gradientshapeok="t" o:connecttype="rect"/>
            </v:shapetype>
            <v:shape id="Textfeld 1612536535" o:spid="_x0000_s1027" type="#_x0000_t202" style="position:absolute;margin-left:-1.6pt;margin-top:0;width:49.6pt;height:44.8pt;z-index:251662338;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" filled="f" stroked="f" strokeweight=".5pt">
              <v:textbox inset="0,0,0,8mm">
                <w:txbxContent>
                  <w:p w14:paraId="0E465F94" w14:textId="77777777" w:rsidR="000D167E" w:rsidRPr="0042529F" w:rsidRDefault="000D167E" w:rsidP="000D167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0C89" w14:textId="62B4962D" w:rsidR="000C023E" w:rsidRPr="0042529F" w:rsidRDefault="000D167E" w:rsidP="000C023E">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000C023E" w:rsidRPr="00663BB1">
      <w:rPr>
        <w:noProof/>
        <w:highlight w:val="yellow"/>
        <w:lang w:eastAsia="de-CH"/>
      </w:rPr>
      <mc:AlternateContent>
        <mc:Choice Requires="wps">
          <w:drawing>
            <wp:anchor distT="0" distB="0" distL="114300" distR="114300" simplePos="0" relativeHeight="251658242" behindDoc="0" locked="1" layoutInCell="1" allowOverlap="1" wp14:anchorId="7205AEA0" wp14:editId="5F0936C5">
              <wp:simplePos x="0" y="0"/>
              <wp:positionH relativeFrom="margin">
                <wp:align>right</wp:align>
              </wp:positionH>
              <wp:positionV relativeFrom="page">
                <wp:align>bottom</wp:align>
              </wp:positionV>
              <wp:extent cx="630000" cy="568800"/>
              <wp:effectExtent l="0" t="0" r="0" b="0"/>
              <wp:wrapNone/>
              <wp:docPr id="1690849181" name="Textfeld 1690849181"/>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20EC08" w14:textId="77777777" w:rsidR="000C023E" w:rsidRPr="0042529F" w:rsidRDefault="000C023E" w:rsidP="000C023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7205AEA0" id="_x0000_t202" coordsize="21600,21600" o:spt="202" path="m,l,21600r21600,l21600,xe">
              <v:stroke joinstyle="miter"/>
              <v:path gradientshapeok="t" o:connecttype="rect"/>
            </v:shapetype>
            <v:shape id="Textfeld 1690849181" o:spid="_x0000_s1028" type="#_x0000_t202" style="position:absolute;margin-left:-1.6pt;margin-top:0;width:49.6pt;height:44.8pt;z-index:251658242;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" filled="f" stroked="f" strokeweight=".5pt">
              <v:textbox inset="0,0,0,8mm">
                <w:txbxContent>
                  <w:p w14:paraId="2C20EC08" w14:textId="77777777" w:rsidR="000C023E" w:rsidRPr="0042529F" w:rsidRDefault="000C023E" w:rsidP="000C023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55BA" w14:textId="56DE6AF4" w:rsidR="00562708" w:rsidRPr="0042529F" w:rsidRDefault="000D167E" w:rsidP="0079577B">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00FC48B3" w:rsidRPr="00663BB1">
      <w:rPr>
        <w:noProof/>
        <w:highlight w:val="yellow"/>
        <w:lang w:eastAsia="de-CH"/>
      </w:rPr>
      <mc:AlternateContent>
        <mc:Choice Requires="wps">
          <w:drawing>
            <wp:anchor distT="0" distB="0" distL="114300" distR="114300" simplePos="0" relativeHeight="251658240" behindDoc="0" locked="1" layoutInCell="1" allowOverlap="1" wp14:anchorId="4DE3974B" wp14:editId="2F300066">
              <wp:simplePos x="0" y="0"/>
              <wp:positionH relativeFrom="margin">
                <wp:align>right</wp:align>
              </wp:positionH>
              <wp:positionV relativeFrom="page">
                <wp:align>bottom</wp:align>
              </wp:positionV>
              <wp:extent cx="630000" cy="568800"/>
              <wp:effectExtent l="0" t="0" r="0" b="0"/>
              <wp:wrapNone/>
              <wp:docPr id="7" name="Textfeld 7"/>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A07A6" w14:textId="77777777" w:rsidR="00562708" w:rsidRPr="0042529F" w:rsidRDefault="00FC48B3" w:rsidP="0079577B">
                          <w:pPr>
                            <w:pStyle w:val="Seitenzahlen"/>
                          </w:pPr>
                          <w:r w:rsidRPr="0042529F">
                            <w:fldChar w:fldCharType="begin"/>
                          </w:r>
                          <w:r w:rsidRPr="0042529F">
                            <w:instrText>PAGE   \* MERGEFORMAT</w:instrText>
                          </w:r>
                          <w:r w:rsidRPr="0042529F">
                            <w:fldChar w:fldCharType="separate"/>
                          </w:r>
                          <w:r w:rsidR="000A4004" w:rsidRPr="0042529F">
                            <w:t>8</w:t>
                          </w:r>
                          <w:r w:rsidRPr="0042529F">
                            <w:fldChar w:fldCharType="end"/>
                          </w:r>
                          <w:r w:rsidRPr="0042529F">
                            <w:t>/</w:t>
                          </w:r>
                          <w:fldSimple w:instr=" NUMPAGES   \* MERGEFORMAT ">
                            <w:r w:rsidR="000A4004"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4DE3974B" id="_x0000_t202" coordsize="21600,21600" o:spt="202" path="m,l,21600r21600,l21600,xe">
              <v:stroke joinstyle="miter"/>
              <v:path gradientshapeok="t" o:connecttype="rect"/>
            </v:shapetype>
            <v:shape id="Textfeld 7" o:spid="_x0000_s1029" type="#_x0000_t202" style="position:absolute;margin-left:-1.6pt;margin-top:0;width:49.6pt;height:44.8pt;z-index:25165824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" filled="f" stroked="f" strokeweight=".5pt">
              <v:textbox inset="0,0,0,8mm">
                <w:txbxContent>
                  <w:p w14:paraId="106A07A6" w14:textId="77777777" w:rsidR="00562708" w:rsidRPr="0042529F" w:rsidRDefault="00FC48B3" w:rsidP="0079577B">
                    <w:pPr>
                      <w:pStyle w:val="Seitenzahlen"/>
                    </w:pPr>
                    <w:r w:rsidRPr="0042529F">
                      <w:fldChar w:fldCharType="begin"/>
                    </w:r>
                    <w:r w:rsidRPr="0042529F">
                      <w:instrText>PAGE   \* MERGEFORMAT</w:instrText>
                    </w:r>
                    <w:r w:rsidRPr="0042529F">
                      <w:fldChar w:fldCharType="separate"/>
                    </w:r>
                    <w:r w:rsidR="000A4004" w:rsidRPr="0042529F">
                      <w:t>8</w:t>
                    </w:r>
                    <w:r w:rsidRPr="0042529F">
                      <w:fldChar w:fldCharType="end"/>
                    </w:r>
                    <w:r w:rsidRPr="0042529F">
                      <w:t>/</w:t>
                    </w:r>
                    <w:fldSimple w:instr=" NUMPAGES   \* MERGEFORMAT ">
                      <w:r w:rsidR="000A4004" w:rsidRPr="0042529F">
                        <w:t>9</w:t>
                      </w:r>
                    </w:fldSimple>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B5AA" w14:textId="77777777" w:rsidR="00974FB1" w:rsidRPr="0042529F" w:rsidRDefault="00974FB1">
      <w:pPr>
        <w:spacing w:line="240" w:lineRule="auto"/>
      </w:pPr>
      <w:r w:rsidRPr="0042529F">
        <w:separator/>
      </w:r>
    </w:p>
  </w:footnote>
  <w:footnote w:type="continuationSeparator" w:id="0">
    <w:p w14:paraId="0B18F077" w14:textId="77777777" w:rsidR="00974FB1" w:rsidRPr="0042529F" w:rsidRDefault="00974FB1">
      <w:pPr>
        <w:spacing w:line="240" w:lineRule="auto"/>
      </w:pPr>
      <w:r w:rsidRPr="0042529F">
        <w:continuationSeparator/>
      </w:r>
    </w:p>
  </w:footnote>
  <w:footnote w:type="continuationNotice" w:id="1">
    <w:p w14:paraId="2DE60169" w14:textId="77777777" w:rsidR="00974FB1" w:rsidRDefault="00974FB1">
      <w:pPr>
        <w:spacing w:line="240" w:lineRule="auto"/>
      </w:pPr>
    </w:p>
  </w:footnote>
  <w:footnote w:id="2">
    <w:p w14:paraId="016903FE" w14:textId="75DADB5A" w:rsidR="00EC2FC8" w:rsidRPr="0042529F" w:rsidRDefault="00EC2FC8">
      <w:pPr>
        <w:pStyle w:val="Funotentext"/>
      </w:pPr>
      <w:r w:rsidRPr="0042529F">
        <w:rPr>
          <w:rStyle w:val="Funotenzeichen"/>
        </w:rPr>
        <w:footnoteRef/>
      </w:r>
      <w:r w:rsidRPr="0042529F">
        <w:t xml:space="preserve"> Systemziel, Vorgehensziel</w:t>
      </w:r>
    </w:p>
  </w:footnote>
  <w:footnote w:id="3">
    <w:p w14:paraId="45C73E50" w14:textId="5E6C5AA3" w:rsidR="00EC2FC8" w:rsidRPr="0042529F" w:rsidRDefault="00EC2FC8">
      <w:pPr>
        <w:pStyle w:val="Funotentext"/>
      </w:pPr>
      <w:r w:rsidRPr="0042529F">
        <w:rPr>
          <w:rStyle w:val="Funotenzeichen"/>
        </w:rPr>
        <w:footnoteRef/>
      </w:r>
      <w:r w:rsidRPr="0042529F">
        <w:t xml:space="preserve"> Tief, Mittel, Hoch, Muss</w:t>
      </w:r>
    </w:p>
  </w:footnote>
  <w:footnote w:id="4">
    <w:p w14:paraId="2AE106EE" w14:textId="47B35E40" w:rsidR="00EC2FC8" w:rsidRPr="0042529F" w:rsidRDefault="00EC2FC8">
      <w:pPr>
        <w:pStyle w:val="Funotentext"/>
      </w:pPr>
      <w:r w:rsidRPr="0042529F">
        <w:rPr>
          <w:rStyle w:val="Funotenzeichen"/>
        </w:rPr>
        <w:footnoteRef/>
      </w:r>
      <w:r w:rsidRPr="0042529F">
        <w:t xml:space="preserve"> Risikozahl = Eintrittswahrscheinlichkeit x Auswirkungsgrad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ohneRahmen"/>
      <w:tblW w:w="5100" w:type="dxa"/>
      <w:tblLook w:val="04A0" w:firstRow="1" w:lastRow="0" w:firstColumn="1" w:lastColumn="0" w:noHBand="0" w:noVBand="1"/>
    </w:tblPr>
    <w:tblGrid>
      <w:gridCol w:w="5100"/>
    </w:tblGrid>
    <w:tr w:rsidR="004C64CC" w:rsidRPr="0042529F" w14:paraId="446F6851" w14:textId="77777777" w:rsidTr="00BE5A4D">
      <w:tc>
        <w:tcPr>
          <w:tcW w:w="5100" w:type="dxa"/>
        </w:tcPr>
        <w:tbl>
          <w:tblPr>
            <w:tblStyle w:val="TabelleohneRahmen"/>
            <w:tblW w:w="4334" w:type="dxa"/>
            <w:tblLook w:val="04A0" w:firstRow="1" w:lastRow="0" w:firstColumn="1" w:lastColumn="0" w:noHBand="0" w:noVBand="1"/>
          </w:tblPr>
          <w:tblGrid>
            <w:gridCol w:w="4334"/>
          </w:tblGrid>
          <w:tr w:rsidR="004C64CC" w:rsidRPr="0042529F" w14:paraId="61F776EA" w14:textId="77777777" w:rsidTr="00BE5A4D">
            <w:tc>
              <w:tcPr>
                <w:tcW w:w="4334" w:type="dxa"/>
              </w:tcPr>
              <w:p w14:paraId="267D05D6" w14:textId="77777777" w:rsidR="004C64CC" w:rsidRDefault="004C64CC" w:rsidP="00BE5A4D">
                <w:pPr>
                  <w:pStyle w:val="HKopfzeile285ptF"/>
                  <w:rPr>
                    <w:noProof w:val="0"/>
                    <w:color w:val="auto"/>
                  </w:rPr>
                </w:pPr>
                <w:r>
                  <w:rPr>
                    <w:noProof w:val="0"/>
                    <w:color w:val="auto"/>
                  </w:rPr>
                  <w:t>Projektinitialisierungsauftrag</w:t>
                </w:r>
              </w:p>
              <w:p w14:paraId="2555A714" w14:textId="77777777" w:rsidR="004C64CC" w:rsidRPr="0042529F" w:rsidRDefault="004C64CC" w:rsidP="00BE5A4D">
                <w:pPr>
                  <w:pStyle w:val="HKopfzeile285ptF"/>
                  <w:rPr>
                    <w:noProof w:val="0"/>
                  </w:rPr>
                </w:pPr>
                <w:r>
                  <w:rPr>
                    <w:noProof w:val="0"/>
                    <w:color w:val="auto"/>
                  </w:rPr>
                  <w:t>Projektname / Projektnummer</w:t>
                </w:r>
              </w:p>
            </w:tc>
          </w:tr>
        </w:tbl>
        <w:p w14:paraId="6D99E83D" w14:textId="77777777" w:rsidR="004C64CC" w:rsidRPr="0042529F" w:rsidRDefault="004C64CC" w:rsidP="00BE5A4D">
          <w:pPr>
            <w:pStyle w:val="Kopfzeile"/>
            <w:rPr>
              <w:noProof w:val="0"/>
            </w:rPr>
          </w:pPr>
        </w:p>
      </w:tc>
    </w:tr>
  </w:tbl>
  <w:p w14:paraId="0101C485" w14:textId="77777777" w:rsidR="004C64CC" w:rsidRPr="0042529F" w:rsidRDefault="004C64CC" w:rsidP="00776FFA">
    <w:pPr>
      <w:pStyle w:val="Kopfzeile"/>
      <w:rPr>
        <w:noProof w:val="0"/>
      </w:rPr>
    </w:pPr>
  </w:p>
  <w:p w14:paraId="218401FF" w14:textId="77777777" w:rsidR="00974DC2" w:rsidRDefault="00974DC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ohneRahmen"/>
      <w:tblW w:w="5100" w:type="dxa"/>
      <w:tblLook w:val="04A0" w:firstRow="1" w:lastRow="0" w:firstColumn="1" w:lastColumn="0" w:noHBand="0" w:noVBand="1"/>
    </w:tblPr>
    <w:tblGrid>
      <w:gridCol w:w="5100"/>
    </w:tblGrid>
    <w:tr w:rsidR="00196716" w:rsidRPr="0042529F" w14:paraId="2B399300" w14:textId="77777777" w:rsidTr="00BE5A4D">
      <w:tc>
        <w:tcPr>
          <w:tcW w:w="5100" w:type="dxa"/>
        </w:tcPr>
        <w:tbl>
          <w:tblPr>
            <w:tblStyle w:val="TabelleohneRahmen"/>
            <w:tblW w:w="4334" w:type="dxa"/>
            <w:tblLook w:val="04A0" w:firstRow="1" w:lastRow="0" w:firstColumn="1" w:lastColumn="0" w:noHBand="0" w:noVBand="1"/>
          </w:tblPr>
          <w:tblGrid>
            <w:gridCol w:w="4334"/>
          </w:tblGrid>
          <w:tr w:rsidR="00196716" w:rsidRPr="0042529F" w14:paraId="65C1A7C2" w14:textId="77777777" w:rsidTr="00BE5A4D">
            <w:tc>
              <w:tcPr>
                <w:tcW w:w="4334" w:type="dxa"/>
              </w:tcPr>
              <w:p w14:paraId="161E4736" w14:textId="77777777" w:rsidR="004C64CC" w:rsidRDefault="004C64CC" w:rsidP="00BE5A4D">
                <w:pPr>
                  <w:pStyle w:val="HKopfzeile285ptF"/>
                  <w:rPr>
                    <w:noProof w:val="0"/>
                    <w:color w:val="auto"/>
                  </w:rPr>
                </w:pPr>
                <w:r>
                  <w:rPr>
                    <w:noProof w:val="0"/>
                    <w:color w:val="auto"/>
                  </w:rPr>
                  <w:t>Projektinitialisierungsauftrag</w:t>
                </w:r>
              </w:p>
              <w:p w14:paraId="221048B2" w14:textId="229EB20B" w:rsidR="00196716" w:rsidRPr="0042529F" w:rsidRDefault="004C64CC" w:rsidP="00BE5A4D">
                <w:pPr>
                  <w:pStyle w:val="HKopfzeile285ptF"/>
                  <w:rPr>
                    <w:noProof w:val="0"/>
                  </w:rPr>
                </w:pPr>
                <w:r>
                  <w:rPr>
                    <w:noProof w:val="0"/>
                    <w:color w:val="auto"/>
                  </w:rPr>
                  <w:t>Ablösung BauGesuch</w:t>
                </w:r>
              </w:p>
            </w:tc>
          </w:tr>
        </w:tbl>
        <w:p w14:paraId="514DA82C" w14:textId="77777777" w:rsidR="00196716" w:rsidRPr="0042529F" w:rsidRDefault="00196716" w:rsidP="00BE5A4D">
          <w:pPr>
            <w:pStyle w:val="Kopfzeile"/>
            <w:rPr>
              <w:noProof w:val="0"/>
            </w:rPr>
          </w:pPr>
        </w:p>
      </w:tc>
    </w:tr>
  </w:tbl>
  <w:p w14:paraId="5AC939DF" w14:textId="77777777" w:rsidR="00196716" w:rsidRPr="0042529F" w:rsidRDefault="00196716" w:rsidP="00776FFA">
    <w:pPr>
      <w:pStyle w:val="Kopfzeile"/>
      <w:rPr>
        <w:noProof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ECD7" w14:textId="77777777" w:rsidR="00285066" w:rsidRPr="00285066" w:rsidRDefault="00285066" w:rsidP="00285066">
    <w:pPr>
      <w:pStyle w:val="Kopfzeile"/>
    </w:pPr>
  </w:p>
  <w:tbl>
    <w:tblPr>
      <w:tblStyle w:val="Tabellenraster"/>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402"/>
    </w:tblGrid>
    <w:tr w:rsidR="00285066" w:rsidRPr="00285066" w14:paraId="26DAD286" w14:textId="77777777" w:rsidTr="002B5B7A">
      <w:tc>
        <w:tcPr>
          <w:tcW w:w="5665" w:type="dxa"/>
          <w:vMerge w:val="restart"/>
        </w:tcPr>
        <w:p w14:paraId="1096E8EC" w14:textId="1EBF833B" w:rsidR="00285066" w:rsidRPr="00285066" w:rsidRDefault="00974DC2" w:rsidP="00285066">
          <w:pPr>
            <w:pStyle w:val="Kopfzeile"/>
          </w:pPr>
          <w:r>
            <w:t/>
            <w:pict>
              <v:shape type="#_x0000_t75" style="width:115px;height:22.632978723404px" stroked="f" filled="f">
                <v:imagedata r:id="rId1" o:title=""/>
              </v:shape>
            </w:pict>
            <w:t/>
          </w:r>
        </w:p>
      </w:tc>
      <w:tc>
        <w:tcPr>
          <w:tcW w:w="3402" w:type="dxa"/>
        </w:tcPr>
        <w:p w14:paraId="08726008" w14:textId="22A20C16" w:rsidR="00285066" w:rsidRPr="001271C7" w:rsidRDefault="00974DC2" w:rsidP="001271C7">
          <w:pPr>
            <w:pStyle w:val="HKopfzeile285ptF"/>
            <w:rPr>
              <w:color w:val="000000" w:themeColor="text1"/>
            </w:rPr>
          </w:pPr>
          <w:r w:rsidRPr="001271C7">
            <w:rPr>
              <w:color w:val="000000" w:themeColor="text1"/>
            </w:rPr>
            <w:t>Verwaltungseinheit</w:t>
          </w:r>
        </w:p>
      </w:tc>
    </w:tr>
    <w:tr w:rsidR="00285066" w:rsidRPr="00285066" w14:paraId="34806C5D" w14:textId="77777777" w:rsidTr="002B5B7A">
      <w:tc>
        <w:tcPr>
          <w:tcW w:w="5665" w:type="dxa"/>
          <w:vMerge/>
        </w:tcPr>
        <w:p w14:paraId="33CB1A53" w14:textId="77777777" w:rsidR="00285066" w:rsidRPr="00285066" w:rsidRDefault="00285066" w:rsidP="00285066">
          <w:pPr>
            <w:pStyle w:val="Kopfzeile"/>
          </w:pPr>
        </w:p>
      </w:tc>
      <w:tc>
        <w:tcPr>
          <w:tcW w:w="3402" w:type="dxa"/>
          <w:shd w:val="clear" w:color="auto" w:fill="FFFFFF" w:themeFill="background1"/>
        </w:tcPr>
        <w:p w14:paraId="11BDAC1C" w14:textId="64F46A40" w:rsidR="00285066" w:rsidRPr="001271C7" w:rsidRDefault="00974DC2" w:rsidP="001271C7">
          <w:pPr>
            <w:pStyle w:val="HKopfzeile285ptF"/>
            <w:rPr>
              <w:color w:val="000000" w:themeColor="text1"/>
            </w:rPr>
          </w:pPr>
          <w:r w:rsidRPr="001271C7">
            <w:rPr>
              <w:color w:val="000000" w:themeColor="text1"/>
            </w:rPr>
            <w:t>Geschäftsbereich</w:t>
          </w:r>
        </w:p>
      </w:tc>
    </w:tr>
    <w:tr w:rsidR="00285066" w:rsidRPr="00285066" w14:paraId="446BA0D7" w14:textId="77777777" w:rsidTr="002B5B7A">
      <w:tc>
        <w:tcPr>
          <w:tcW w:w="5665" w:type="dxa"/>
          <w:vMerge/>
        </w:tcPr>
        <w:p w14:paraId="3DC9FC7C" w14:textId="77777777" w:rsidR="00285066" w:rsidRPr="00285066" w:rsidRDefault="00285066" w:rsidP="00285066">
          <w:pPr>
            <w:pStyle w:val="Kopfzeile"/>
          </w:pPr>
        </w:p>
      </w:tc>
      <w:tc>
        <w:tcPr>
          <w:tcW w:w="3402" w:type="dxa"/>
        </w:tcPr>
        <w:p w14:paraId="08E7EC94" w14:textId="77777777" w:rsidR="00285066" w:rsidRPr="00285066" w:rsidRDefault="00285066" w:rsidP="00285066">
          <w:pPr>
            <w:pStyle w:val="Kopfzeile"/>
          </w:pPr>
        </w:p>
      </w:tc>
    </w:tr>
    <w:tr w:rsidR="00285066" w:rsidRPr="00285066" w14:paraId="5F88C79E" w14:textId="77777777" w:rsidTr="002B5B7A">
      <w:tc>
        <w:tcPr>
          <w:tcW w:w="5665" w:type="dxa"/>
          <w:vMerge/>
        </w:tcPr>
        <w:p w14:paraId="70061EFC" w14:textId="77777777" w:rsidR="00285066" w:rsidRPr="00285066" w:rsidRDefault="00285066" w:rsidP="00285066">
          <w:pPr>
            <w:pStyle w:val="Kopfzeile"/>
          </w:pPr>
        </w:p>
      </w:tc>
      <w:tc>
        <w:tcPr>
          <w:tcW w:w="3402" w:type="dxa"/>
        </w:tcPr>
        <w:p w14:paraId="35DFA34E" w14:textId="77777777" w:rsidR="00285066" w:rsidRPr="00285066" w:rsidRDefault="00285066" w:rsidP="00285066">
          <w:pPr>
            <w:pStyle w:val="Kopfzeile"/>
          </w:pPr>
        </w:p>
      </w:tc>
    </w:tr>
  </w:tbl>
  <w:p w14:paraId="7D97E254" w14:textId="77777777" w:rsidR="00196716" w:rsidRPr="00285066" w:rsidRDefault="00196716" w:rsidP="0076341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F636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94C0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9ED5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B812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9A94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9A34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EA1B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986FE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A947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FC17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E1819"/>
    <w:multiLevelType w:val="hybridMultilevel"/>
    <w:tmpl w:val="40D6B9C8"/>
    <w:lvl w:ilvl="0" w:tplc="1E76E790">
      <w:start w:val="1"/>
      <w:numFmt w:val="bullet"/>
      <w:lvlText w:val=""/>
      <w:lvlJc w:val="left"/>
      <w:pPr>
        <w:ind w:left="720" w:hanging="360"/>
      </w:pPr>
      <w:rPr>
        <w:rFonts w:ascii="Symbol" w:hAnsi="Symbol" w:hint="default"/>
      </w:rPr>
    </w:lvl>
    <w:lvl w:ilvl="1" w:tplc="10866164" w:tentative="1">
      <w:start w:val="1"/>
      <w:numFmt w:val="bullet"/>
      <w:lvlText w:val="o"/>
      <w:lvlJc w:val="left"/>
      <w:pPr>
        <w:ind w:left="1440" w:hanging="360"/>
      </w:pPr>
      <w:rPr>
        <w:rFonts w:ascii="Courier New" w:hAnsi="Courier New" w:cs="Courier New" w:hint="default"/>
      </w:rPr>
    </w:lvl>
    <w:lvl w:ilvl="2" w:tplc="9CE45D0E" w:tentative="1">
      <w:start w:val="1"/>
      <w:numFmt w:val="bullet"/>
      <w:lvlText w:val=""/>
      <w:lvlJc w:val="left"/>
      <w:pPr>
        <w:ind w:left="2160" w:hanging="360"/>
      </w:pPr>
      <w:rPr>
        <w:rFonts w:ascii="Wingdings" w:hAnsi="Wingdings" w:hint="default"/>
      </w:rPr>
    </w:lvl>
    <w:lvl w:ilvl="3" w:tplc="5AD2B164" w:tentative="1">
      <w:start w:val="1"/>
      <w:numFmt w:val="bullet"/>
      <w:lvlText w:val=""/>
      <w:lvlJc w:val="left"/>
      <w:pPr>
        <w:ind w:left="2880" w:hanging="360"/>
      </w:pPr>
      <w:rPr>
        <w:rFonts w:ascii="Symbol" w:hAnsi="Symbol" w:hint="default"/>
      </w:rPr>
    </w:lvl>
    <w:lvl w:ilvl="4" w:tplc="D7C64A36" w:tentative="1">
      <w:start w:val="1"/>
      <w:numFmt w:val="bullet"/>
      <w:lvlText w:val="o"/>
      <w:lvlJc w:val="left"/>
      <w:pPr>
        <w:ind w:left="3600" w:hanging="360"/>
      </w:pPr>
      <w:rPr>
        <w:rFonts w:ascii="Courier New" w:hAnsi="Courier New" w:cs="Courier New" w:hint="default"/>
      </w:rPr>
    </w:lvl>
    <w:lvl w:ilvl="5" w:tplc="51FA6576" w:tentative="1">
      <w:start w:val="1"/>
      <w:numFmt w:val="bullet"/>
      <w:lvlText w:val=""/>
      <w:lvlJc w:val="left"/>
      <w:pPr>
        <w:ind w:left="4320" w:hanging="360"/>
      </w:pPr>
      <w:rPr>
        <w:rFonts w:ascii="Wingdings" w:hAnsi="Wingdings" w:hint="default"/>
      </w:rPr>
    </w:lvl>
    <w:lvl w:ilvl="6" w:tplc="F008FDBC" w:tentative="1">
      <w:start w:val="1"/>
      <w:numFmt w:val="bullet"/>
      <w:lvlText w:val=""/>
      <w:lvlJc w:val="left"/>
      <w:pPr>
        <w:ind w:left="5040" w:hanging="360"/>
      </w:pPr>
      <w:rPr>
        <w:rFonts w:ascii="Symbol" w:hAnsi="Symbol" w:hint="default"/>
      </w:rPr>
    </w:lvl>
    <w:lvl w:ilvl="7" w:tplc="C4100AB6" w:tentative="1">
      <w:start w:val="1"/>
      <w:numFmt w:val="bullet"/>
      <w:lvlText w:val="o"/>
      <w:lvlJc w:val="left"/>
      <w:pPr>
        <w:ind w:left="5760" w:hanging="360"/>
      </w:pPr>
      <w:rPr>
        <w:rFonts w:ascii="Courier New" w:hAnsi="Courier New" w:cs="Courier New" w:hint="default"/>
      </w:rPr>
    </w:lvl>
    <w:lvl w:ilvl="8" w:tplc="34AE6822" w:tentative="1">
      <w:start w:val="1"/>
      <w:numFmt w:val="bullet"/>
      <w:lvlText w:val=""/>
      <w:lvlJc w:val="left"/>
      <w:pPr>
        <w:ind w:left="6480" w:hanging="360"/>
      </w:pPr>
      <w:rPr>
        <w:rFonts w:ascii="Wingdings" w:hAnsi="Wingdings" w:hint="default"/>
      </w:rPr>
    </w:lvl>
  </w:abstractNum>
  <w:abstractNum w:abstractNumId="11" w15:restartNumberingAfterBreak="0">
    <w:nsid w:val="21E804FF"/>
    <w:multiLevelType w:val="multilevel"/>
    <w:tmpl w:val="84809E52"/>
    <w:lvl w:ilvl="0">
      <w:start w:val="1"/>
      <w:numFmt w:val="decimal"/>
      <w:pStyle w:val="Traktandum-Titel1"/>
      <w:lvlText w:val="%1."/>
      <w:lvlJc w:val="left"/>
      <w:pPr>
        <w:ind w:left="567" w:hanging="567"/>
      </w:pPr>
      <w:rPr>
        <w:rFonts w:hint="default"/>
      </w:rPr>
    </w:lvl>
    <w:lvl w:ilvl="1">
      <w:start w:val="1"/>
      <w:numFmt w:val="decimal"/>
      <w:pStyle w:val="Traktandum-Titel2"/>
      <w:lvlText w:val="%1.%2."/>
      <w:lvlJc w:val="left"/>
      <w:pPr>
        <w:ind w:left="567" w:hanging="567"/>
      </w:pPr>
      <w:rPr>
        <w:rFonts w:hint="default"/>
      </w:rPr>
    </w:lvl>
    <w:lvl w:ilvl="2">
      <w:start w:val="1"/>
      <w:numFmt w:val="decimal"/>
      <w:lvlText w:val="%1.%2.%3."/>
      <w:lvlJc w:val="right"/>
      <w:pPr>
        <w:ind w:left="851" w:hanging="85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7E8274B"/>
    <w:multiLevelType w:val="multilevel"/>
    <w:tmpl w:val="C4E4D39E"/>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46C35AD3"/>
    <w:multiLevelType w:val="multilevel"/>
    <w:tmpl w:val="F4EEDEE6"/>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4" w15:restartNumberingAfterBreak="0">
    <w:nsid w:val="47555D12"/>
    <w:multiLevelType w:val="hybridMultilevel"/>
    <w:tmpl w:val="A51EEEE8"/>
    <w:lvl w:ilvl="0" w:tplc="9E709C04">
      <w:start w:val="1"/>
      <w:numFmt w:val="decimal"/>
      <w:lvlText w:val="%1."/>
      <w:lvlJc w:val="left"/>
      <w:pPr>
        <w:ind w:left="720" w:hanging="360"/>
      </w:pPr>
    </w:lvl>
    <w:lvl w:ilvl="1" w:tplc="B502A472" w:tentative="1">
      <w:start w:val="1"/>
      <w:numFmt w:val="lowerLetter"/>
      <w:lvlText w:val="%2."/>
      <w:lvlJc w:val="left"/>
      <w:pPr>
        <w:ind w:left="1440" w:hanging="360"/>
      </w:pPr>
    </w:lvl>
    <w:lvl w:ilvl="2" w:tplc="33803F2E" w:tentative="1">
      <w:start w:val="1"/>
      <w:numFmt w:val="lowerRoman"/>
      <w:lvlText w:val="%3."/>
      <w:lvlJc w:val="right"/>
      <w:pPr>
        <w:ind w:left="2160" w:hanging="180"/>
      </w:pPr>
    </w:lvl>
    <w:lvl w:ilvl="3" w:tplc="304C1F22" w:tentative="1">
      <w:start w:val="1"/>
      <w:numFmt w:val="decimal"/>
      <w:lvlText w:val="%4."/>
      <w:lvlJc w:val="left"/>
      <w:pPr>
        <w:ind w:left="2880" w:hanging="360"/>
      </w:pPr>
    </w:lvl>
    <w:lvl w:ilvl="4" w:tplc="D48235D8" w:tentative="1">
      <w:start w:val="1"/>
      <w:numFmt w:val="lowerLetter"/>
      <w:lvlText w:val="%5."/>
      <w:lvlJc w:val="left"/>
      <w:pPr>
        <w:ind w:left="3600" w:hanging="360"/>
      </w:pPr>
    </w:lvl>
    <w:lvl w:ilvl="5" w:tplc="F2A41A2A" w:tentative="1">
      <w:start w:val="1"/>
      <w:numFmt w:val="lowerRoman"/>
      <w:lvlText w:val="%6."/>
      <w:lvlJc w:val="right"/>
      <w:pPr>
        <w:ind w:left="4320" w:hanging="180"/>
      </w:pPr>
    </w:lvl>
    <w:lvl w:ilvl="6" w:tplc="1A0238E2" w:tentative="1">
      <w:start w:val="1"/>
      <w:numFmt w:val="decimal"/>
      <w:lvlText w:val="%7."/>
      <w:lvlJc w:val="left"/>
      <w:pPr>
        <w:ind w:left="5040" w:hanging="360"/>
      </w:pPr>
    </w:lvl>
    <w:lvl w:ilvl="7" w:tplc="AC1C29B4" w:tentative="1">
      <w:start w:val="1"/>
      <w:numFmt w:val="lowerLetter"/>
      <w:lvlText w:val="%8."/>
      <w:lvlJc w:val="left"/>
      <w:pPr>
        <w:ind w:left="5760" w:hanging="360"/>
      </w:pPr>
    </w:lvl>
    <w:lvl w:ilvl="8" w:tplc="33E416D0" w:tentative="1">
      <w:start w:val="1"/>
      <w:numFmt w:val="lowerRoman"/>
      <w:lvlText w:val="%9."/>
      <w:lvlJc w:val="right"/>
      <w:pPr>
        <w:ind w:left="6480" w:hanging="180"/>
      </w:pPr>
    </w:lvl>
  </w:abstractNum>
  <w:abstractNum w:abstractNumId="15" w15:restartNumberingAfterBreak="0">
    <w:nsid w:val="486E73CA"/>
    <w:multiLevelType w:val="hybridMultilevel"/>
    <w:tmpl w:val="5D00219C"/>
    <w:lvl w:ilvl="0" w:tplc="1E86503C">
      <w:start w:val="1"/>
      <w:numFmt w:val="bullet"/>
      <w:lvlText w:val=""/>
      <w:lvlJc w:val="left"/>
      <w:pPr>
        <w:ind w:left="720" w:hanging="360"/>
      </w:pPr>
      <w:rPr>
        <w:rFonts w:ascii="Symbol" w:hAnsi="Symbol" w:hint="default"/>
      </w:rPr>
    </w:lvl>
    <w:lvl w:ilvl="1" w:tplc="944220A8">
      <w:start w:val="1"/>
      <w:numFmt w:val="bullet"/>
      <w:lvlText w:val="o"/>
      <w:lvlJc w:val="left"/>
      <w:pPr>
        <w:ind w:left="1440" w:hanging="360"/>
      </w:pPr>
      <w:rPr>
        <w:rFonts w:ascii="Courier New" w:hAnsi="Courier New" w:cs="Courier New" w:hint="default"/>
      </w:rPr>
    </w:lvl>
    <w:lvl w:ilvl="2" w:tplc="438E1B2E" w:tentative="1">
      <w:start w:val="1"/>
      <w:numFmt w:val="bullet"/>
      <w:lvlText w:val=""/>
      <w:lvlJc w:val="left"/>
      <w:pPr>
        <w:ind w:left="2160" w:hanging="360"/>
      </w:pPr>
      <w:rPr>
        <w:rFonts w:ascii="Wingdings" w:hAnsi="Wingdings" w:hint="default"/>
      </w:rPr>
    </w:lvl>
    <w:lvl w:ilvl="3" w:tplc="177067A6" w:tentative="1">
      <w:start w:val="1"/>
      <w:numFmt w:val="bullet"/>
      <w:lvlText w:val=""/>
      <w:lvlJc w:val="left"/>
      <w:pPr>
        <w:ind w:left="2880" w:hanging="360"/>
      </w:pPr>
      <w:rPr>
        <w:rFonts w:ascii="Symbol" w:hAnsi="Symbol" w:hint="default"/>
      </w:rPr>
    </w:lvl>
    <w:lvl w:ilvl="4" w:tplc="E9FE5282" w:tentative="1">
      <w:start w:val="1"/>
      <w:numFmt w:val="bullet"/>
      <w:lvlText w:val="o"/>
      <w:lvlJc w:val="left"/>
      <w:pPr>
        <w:ind w:left="3600" w:hanging="360"/>
      </w:pPr>
      <w:rPr>
        <w:rFonts w:ascii="Courier New" w:hAnsi="Courier New" w:cs="Courier New" w:hint="default"/>
      </w:rPr>
    </w:lvl>
    <w:lvl w:ilvl="5" w:tplc="C97422D6" w:tentative="1">
      <w:start w:val="1"/>
      <w:numFmt w:val="bullet"/>
      <w:lvlText w:val=""/>
      <w:lvlJc w:val="left"/>
      <w:pPr>
        <w:ind w:left="4320" w:hanging="360"/>
      </w:pPr>
      <w:rPr>
        <w:rFonts w:ascii="Wingdings" w:hAnsi="Wingdings" w:hint="default"/>
      </w:rPr>
    </w:lvl>
    <w:lvl w:ilvl="6" w:tplc="E738F166" w:tentative="1">
      <w:start w:val="1"/>
      <w:numFmt w:val="bullet"/>
      <w:lvlText w:val=""/>
      <w:lvlJc w:val="left"/>
      <w:pPr>
        <w:ind w:left="5040" w:hanging="360"/>
      </w:pPr>
      <w:rPr>
        <w:rFonts w:ascii="Symbol" w:hAnsi="Symbol" w:hint="default"/>
      </w:rPr>
    </w:lvl>
    <w:lvl w:ilvl="7" w:tplc="7368E838" w:tentative="1">
      <w:start w:val="1"/>
      <w:numFmt w:val="bullet"/>
      <w:lvlText w:val="o"/>
      <w:lvlJc w:val="left"/>
      <w:pPr>
        <w:ind w:left="5760" w:hanging="360"/>
      </w:pPr>
      <w:rPr>
        <w:rFonts w:ascii="Courier New" w:hAnsi="Courier New" w:cs="Courier New" w:hint="default"/>
      </w:rPr>
    </w:lvl>
    <w:lvl w:ilvl="8" w:tplc="50DC910A" w:tentative="1">
      <w:start w:val="1"/>
      <w:numFmt w:val="bullet"/>
      <w:lvlText w:val=""/>
      <w:lvlJc w:val="left"/>
      <w:pPr>
        <w:ind w:left="6480" w:hanging="360"/>
      </w:pPr>
      <w:rPr>
        <w:rFonts w:ascii="Wingdings" w:hAnsi="Wingdings" w:hint="default"/>
      </w:rPr>
    </w:lvl>
  </w:abstractNum>
  <w:abstractNum w:abstractNumId="16" w15:restartNumberingAfterBreak="0">
    <w:nsid w:val="4C0D46FD"/>
    <w:multiLevelType w:val="multilevel"/>
    <w:tmpl w:val="B6E02CC4"/>
    <w:lvl w:ilvl="0">
      <w:numFmt w:val="decimal"/>
      <w:pStyle w:val="Hberschrift1105pt"/>
      <w:lvlText w:val="%1."/>
      <w:lvlJc w:val="left"/>
      <w:pPr>
        <w:ind w:left="851" w:hanging="851"/>
      </w:pPr>
      <w:rPr>
        <w:rFonts w:hint="default"/>
        <w:spacing w:val="-10"/>
      </w:rPr>
    </w:lvl>
    <w:lvl w:ilvl="1">
      <w:start w:val="1"/>
      <w:numFmt w:val="decimal"/>
      <w:pStyle w:val="Hberschrift2105pt"/>
      <w:lvlText w:val="%1.%2"/>
      <w:lvlJc w:val="left"/>
      <w:pPr>
        <w:ind w:left="851" w:hanging="851"/>
      </w:pPr>
      <w:rPr>
        <w:rFonts w:hint="default"/>
        <w:spacing w:val="-10"/>
      </w:rPr>
    </w:lvl>
    <w:lvl w:ilvl="2">
      <w:start w:val="1"/>
      <w:numFmt w:val="decimal"/>
      <w:pStyle w:val="Hberschrift3105pt"/>
      <w:lvlText w:val="%1.%2.%3"/>
      <w:lvlJc w:val="left"/>
      <w:pPr>
        <w:ind w:left="851" w:hanging="851"/>
      </w:pPr>
      <w:rPr>
        <w:rFonts w:hint="default"/>
        <w:spacing w:val="-10"/>
      </w:rPr>
    </w:lvl>
    <w:lvl w:ilvl="3">
      <w:start w:val="1"/>
      <w:numFmt w:val="decimal"/>
      <w:pStyle w:val="Hberschrift4105pt"/>
      <w:lvlText w:val="%1.%2.%3.%4"/>
      <w:lvlJc w:val="left"/>
      <w:pPr>
        <w:ind w:left="851" w:hanging="851"/>
      </w:pPr>
      <w:rPr>
        <w:rFonts w:hint="default"/>
        <w:spacing w:val="-10"/>
      </w:rPr>
    </w:lvl>
    <w:lvl w:ilvl="4">
      <w:start w:val="1"/>
      <w:numFmt w:val="decimal"/>
      <w:pStyle w:val="Hberschrift5105pt"/>
      <w:lvlText w:val="%1.%2.%3.%4.%5"/>
      <w:lvlJc w:val="left"/>
      <w:pPr>
        <w:ind w:left="851" w:hanging="851"/>
      </w:pPr>
      <w:rPr>
        <w:rFonts w:hint="default"/>
        <w:spacing w:val="-10"/>
      </w:rPr>
    </w:lvl>
    <w:lvl w:ilvl="5">
      <w:start w:val="1"/>
      <w:numFmt w:val="lowerLetter"/>
      <w:lvlText w:val="%6)"/>
      <w:lvlJc w:val="left"/>
      <w:pPr>
        <w:ind w:left="425" w:hanging="425"/>
      </w:pPr>
      <w:rPr>
        <w:rFonts w:hint="default"/>
      </w:rPr>
    </w:lvl>
    <w:lvl w:ilvl="6">
      <w:start w:val="1"/>
      <w:numFmt w:val="lowerRoman"/>
      <w:lvlText w:val="%7."/>
      <w:lvlJc w:val="left"/>
      <w:pPr>
        <w:ind w:left="425" w:hanging="425"/>
      </w:pPr>
      <w:rPr>
        <w:rFonts w:hint="default"/>
      </w:rPr>
    </w:lvl>
    <w:lvl w:ilvl="7">
      <w:start w:val="1"/>
      <w:numFmt w:val="decimal"/>
      <w:pStyle w:val="HNummerierung1105pt"/>
      <w:lvlText w:val="%8."/>
      <w:lvlJc w:val="left"/>
      <w:pPr>
        <w:ind w:left="425" w:hanging="425"/>
      </w:pPr>
      <w:rPr>
        <w:rFonts w:hint="default"/>
      </w:rPr>
    </w:lvl>
    <w:lvl w:ilvl="8">
      <w:start w:val="1"/>
      <w:numFmt w:val="decimal"/>
      <w:pStyle w:val="HNummerierung2105pt"/>
      <w:lvlText w:val="%8.%9"/>
      <w:lvlJc w:val="left"/>
      <w:pPr>
        <w:ind w:left="992" w:hanging="567"/>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abstractNum>
  <w:abstractNum w:abstractNumId="17"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EC90B5A"/>
    <w:multiLevelType w:val="multilevel"/>
    <w:tmpl w:val="39F8494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Arial" w:hAnsi="Arial"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9" w15:restartNumberingAfterBreak="0">
    <w:nsid w:val="652630A6"/>
    <w:multiLevelType w:val="multilevel"/>
    <w:tmpl w:val="0066839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decimal"/>
      <w:lvlText w:val="%3."/>
      <w:lvlJc w:val="left"/>
      <w:pPr>
        <w:ind w:left="851" w:hanging="284"/>
      </w:pPr>
      <w:rPr>
        <w:rFont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684C6F8A"/>
    <w:multiLevelType w:val="hybridMultilevel"/>
    <w:tmpl w:val="891EB3F0"/>
    <w:lvl w:ilvl="0" w:tplc="CCA43B7E">
      <w:start w:val="1"/>
      <w:numFmt w:val="bullet"/>
      <w:lvlText w:val=""/>
      <w:lvlJc w:val="left"/>
      <w:pPr>
        <w:ind w:left="720" w:hanging="360"/>
      </w:pPr>
      <w:rPr>
        <w:rFonts w:ascii="Symbol" w:hAnsi="Symbol" w:hint="default"/>
      </w:rPr>
    </w:lvl>
    <w:lvl w:ilvl="1" w:tplc="B0505AA2" w:tentative="1">
      <w:start w:val="1"/>
      <w:numFmt w:val="bullet"/>
      <w:lvlText w:val="o"/>
      <w:lvlJc w:val="left"/>
      <w:pPr>
        <w:ind w:left="1440" w:hanging="360"/>
      </w:pPr>
      <w:rPr>
        <w:rFonts w:ascii="Courier New" w:hAnsi="Courier New" w:cs="Courier New" w:hint="default"/>
      </w:rPr>
    </w:lvl>
    <w:lvl w:ilvl="2" w:tplc="89ECAF1C" w:tentative="1">
      <w:start w:val="1"/>
      <w:numFmt w:val="bullet"/>
      <w:lvlText w:val=""/>
      <w:lvlJc w:val="left"/>
      <w:pPr>
        <w:ind w:left="2160" w:hanging="360"/>
      </w:pPr>
      <w:rPr>
        <w:rFonts w:ascii="Wingdings" w:hAnsi="Wingdings" w:hint="default"/>
      </w:rPr>
    </w:lvl>
    <w:lvl w:ilvl="3" w:tplc="692C343E" w:tentative="1">
      <w:start w:val="1"/>
      <w:numFmt w:val="bullet"/>
      <w:lvlText w:val=""/>
      <w:lvlJc w:val="left"/>
      <w:pPr>
        <w:ind w:left="2880" w:hanging="360"/>
      </w:pPr>
      <w:rPr>
        <w:rFonts w:ascii="Symbol" w:hAnsi="Symbol" w:hint="default"/>
      </w:rPr>
    </w:lvl>
    <w:lvl w:ilvl="4" w:tplc="906C24B2" w:tentative="1">
      <w:start w:val="1"/>
      <w:numFmt w:val="bullet"/>
      <w:lvlText w:val="o"/>
      <w:lvlJc w:val="left"/>
      <w:pPr>
        <w:ind w:left="3600" w:hanging="360"/>
      </w:pPr>
      <w:rPr>
        <w:rFonts w:ascii="Courier New" w:hAnsi="Courier New" w:cs="Courier New" w:hint="default"/>
      </w:rPr>
    </w:lvl>
    <w:lvl w:ilvl="5" w:tplc="3DF4403A" w:tentative="1">
      <w:start w:val="1"/>
      <w:numFmt w:val="bullet"/>
      <w:lvlText w:val=""/>
      <w:lvlJc w:val="left"/>
      <w:pPr>
        <w:ind w:left="4320" w:hanging="360"/>
      </w:pPr>
      <w:rPr>
        <w:rFonts w:ascii="Wingdings" w:hAnsi="Wingdings" w:hint="default"/>
      </w:rPr>
    </w:lvl>
    <w:lvl w:ilvl="6" w:tplc="766A3042" w:tentative="1">
      <w:start w:val="1"/>
      <w:numFmt w:val="bullet"/>
      <w:lvlText w:val=""/>
      <w:lvlJc w:val="left"/>
      <w:pPr>
        <w:ind w:left="5040" w:hanging="360"/>
      </w:pPr>
      <w:rPr>
        <w:rFonts w:ascii="Symbol" w:hAnsi="Symbol" w:hint="default"/>
      </w:rPr>
    </w:lvl>
    <w:lvl w:ilvl="7" w:tplc="C71AB2EC" w:tentative="1">
      <w:start w:val="1"/>
      <w:numFmt w:val="bullet"/>
      <w:lvlText w:val="o"/>
      <w:lvlJc w:val="left"/>
      <w:pPr>
        <w:ind w:left="5760" w:hanging="360"/>
      </w:pPr>
      <w:rPr>
        <w:rFonts w:ascii="Courier New" w:hAnsi="Courier New" w:cs="Courier New" w:hint="default"/>
      </w:rPr>
    </w:lvl>
    <w:lvl w:ilvl="8" w:tplc="95B24B32" w:tentative="1">
      <w:start w:val="1"/>
      <w:numFmt w:val="bullet"/>
      <w:lvlText w:val=""/>
      <w:lvlJc w:val="left"/>
      <w:pPr>
        <w:ind w:left="6480" w:hanging="360"/>
      </w:pPr>
      <w:rPr>
        <w:rFonts w:ascii="Wingdings" w:hAnsi="Wingdings" w:hint="default"/>
      </w:rPr>
    </w:lvl>
  </w:abstractNum>
  <w:abstractNum w:abstractNumId="21" w15:restartNumberingAfterBreak="0">
    <w:nsid w:val="6AE06DE1"/>
    <w:multiLevelType w:val="multilevel"/>
    <w:tmpl w:val="D90C3548"/>
    <w:lvl w:ilvl="0">
      <w:start w:val="1"/>
      <w:numFmt w:val="bullet"/>
      <w:pStyle w:val="HAufzhlung105pt"/>
      <w:lvlText w:val="‒"/>
      <w:lvlJc w:val="left"/>
      <w:pPr>
        <w:ind w:left="284" w:hanging="284"/>
      </w:pPr>
      <w:rPr>
        <w:rFonts w:asciiTheme="minorHAnsi" w:hAnsiTheme="minorHAnsi" w:hint="default"/>
      </w:rPr>
    </w:lvl>
    <w:lvl w:ilvl="1">
      <w:start w:val="1"/>
      <w:numFmt w:val="bullet"/>
      <w:pStyle w:val="HAufzhlung2105pt"/>
      <w:lvlText w:val="‒"/>
      <w:lvlJc w:val="left"/>
      <w:pPr>
        <w:ind w:left="567" w:hanging="283"/>
      </w:pPr>
      <w:rPr>
        <w:rFonts w:asciiTheme="minorHAnsi" w:hAnsiTheme="minorHAnsi" w:hint="default"/>
      </w:rPr>
    </w:lvl>
    <w:lvl w:ilvl="2">
      <w:start w:val="1"/>
      <w:numFmt w:val="bullet"/>
      <w:pStyle w:val="HAufzhlung3105pt"/>
      <w:lvlText w:val="‒"/>
      <w:lvlJc w:val="left"/>
      <w:pPr>
        <w:ind w:left="851" w:hanging="284"/>
      </w:pPr>
      <w:rPr>
        <w:rFonts w:asciiTheme="minorHAnsi" w:hAnsiTheme="minorHAnsi"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2" w15:restartNumberingAfterBreak="0">
    <w:nsid w:val="6C985FA8"/>
    <w:multiLevelType w:val="hybridMultilevel"/>
    <w:tmpl w:val="FD1A9CFC"/>
    <w:lvl w:ilvl="0" w:tplc="13002D78">
      <w:start w:val="1"/>
      <w:numFmt w:val="bullet"/>
      <w:lvlText w:val=""/>
      <w:lvlJc w:val="left"/>
      <w:pPr>
        <w:ind w:left="720" w:hanging="360"/>
      </w:pPr>
      <w:rPr>
        <w:rFonts w:ascii="Symbol" w:hAnsi="Symbol" w:hint="default"/>
      </w:rPr>
    </w:lvl>
    <w:lvl w:ilvl="1" w:tplc="D166E3FC" w:tentative="1">
      <w:start w:val="1"/>
      <w:numFmt w:val="bullet"/>
      <w:lvlText w:val="o"/>
      <w:lvlJc w:val="left"/>
      <w:pPr>
        <w:ind w:left="1440" w:hanging="360"/>
      </w:pPr>
      <w:rPr>
        <w:rFonts w:ascii="Courier New" w:hAnsi="Courier New" w:cs="Courier New" w:hint="default"/>
      </w:rPr>
    </w:lvl>
    <w:lvl w:ilvl="2" w:tplc="F98C1682" w:tentative="1">
      <w:start w:val="1"/>
      <w:numFmt w:val="bullet"/>
      <w:lvlText w:val=""/>
      <w:lvlJc w:val="left"/>
      <w:pPr>
        <w:ind w:left="2160" w:hanging="360"/>
      </w:pPr>
      <w:rPr>
        <w:rFonts w:ascii="Wingdings" w:hAnsi="Wingdings" w:hint="default"/>
      </w:rPr>
    </w:lvl>
    <w:lvl w:ilvl="3" w:tplc="C96A843C" w:tentative="1">
      <w:start w:val="1"/>
      <w:numFmt w:val="bullet"/>
      <w:lvlText w:val=""/>
      <w:lvlJc w:val="left"/>
      <w:pPr>
        <w:ind w:left="2880" w:hanging="360"/>
      </w:pPr>
      <w:rPr>
        <w:rFonts w:ascii="Symbol" w:hAnsi="Symbol" w:hint="default"/>
      </w:rPr>
    </w:lvl>
    <w:lvl w:ilvl="4" w:tplc="5E0C694E" w:tentative="1">
      <w:start w:val="1"/>
      <w:numFmt w:val="bullet"/>
      <w:lvlText w:val="o"/>
      <w:lvlJc w:val="left"/>
      <w:pPr>
        <w:ind w:left="3600" w:hanging="360"/>
      </w:pPr>
      <w:rPr>
        <w:rFonts w:ascii="Courier New" w:hAnsi="Courier New" w:cs="Courier New" w:hint="default"/>
      </w:rPr>
    </w:lvl>
    <w:lvl w:ilvl="5" w:tplc="3424BD66" w:tentative="1">
      <w:start w:val="1"/>
      <w:numFmt w:val="bullet"/>
      <w:lvlText w:val=""/>
      <w:lvlJc w:val="left"/>
      <w:pPr>
        <w:ind w:left="4320" w:hanging="360"/>
      </w:pPr>
      <w:rPr>
        <w:rFonts w:ascii="Wingdings" w:hAnsi="Wingdings" w:hint="default"/>
      </w:rPr>
    </w:lvl>
    <w:lvl w:ilvl="6" w:tplc="63CE5DF8" w:tentative="1">
      <w:start w:val="1"/>
      <w:numFmt w:val="bullet"/>
      <w:lvlText w:val=""/>
      <w:lvlJc w:val="left"/>
      <w:pPr>
        <w:ind w:left="5040" w:hanging="360"/>
      </w:pPr>
      <w:rPr>
        <w:rFonts w:ascii="Symbol" w:hAnsi="Symbol" w:hint="default"/>
      </w:rPr>
    </w:lvl>
    <w:lvl w:ilvl="7" w:tplc="52DE991A" w:tentative="1">
      <w:start w:val="1"/>
      <w:numFmt w:val="bullet"/>
      <w:lvlText w:val="o"/>
      <w:lvlJc w:val="left"/>
      <w:pPr>
        <w:ind w:left="5760" w:hanging="360"/>
      </w:pPr>
      <w:rPr>
        <w:rFonts w:ascii="Courier New" w:hAnsi="Courier New" w:cs="Courier New" w:hint="default"/>
      </w:rPr>
    </w:lvl>
    <w:lvl w:ilvl="8" w:tplc="EA8E0E7E" w:tentative="1">
      <w:start w:val="1"/>
      <w:numFmt w:val="bullet"/>
      <w:lvlText w:val=""/>
      <w:lvlJc w:val="left"/>
      <w:pPr>
        <w:ind w:left="6480" w:hanging="360"/>
      </w:pPr>
      <w:rPr>
        <w:rFonts w:ascii="Wingdings" w:hAnsi="Wingdings" w:hint="default"/>
      </w:rPr>
    </w:lvl>
  </w:abstractNum>
  <w:abstractNum w:abstractNumId="23" w15:restartNumberingAfterBreak="0">
    <w:nsid w:val="71D97336"/>
    <w:multiLevelType w:val="multilevel"/>
    <w:tmpl w:val="0E4E4526"/>
    <w:lvl w:ilvl="0">
      <w:start w:val="1"/>
      <w:numFmt w:val="decimal"/>
      <w:lvlText w:val="%1"/>
      <w:lvlJc w:val="left"/>
      <w:pPr>
        <w:ind w:left="425" w:hanging="425"/>
      </w:pPr>
      <w:rPr>
        <w:rFonts w:hint="default"/>
        <w:lang w:val="de-DE"/>
      </w:rPr>
    </w:lvl>
    <w:lvl w:ilvl="1">
      <w:start w:val="1"/>
      <w:numFmt w:val="decimal"/>
      <w:lvlText w:val="%1.%2"/>
      <w:lvlJc w:val="left"/>
      <w:pPr>
        <w:ind w:left="851" w:hanging="567"/>
      </w:pPr>
      <w:rPr>
        <w:rFonts w:hint="default"/>
        <w:b/>
      </w:rPr>
    </w:lvl>
    <w:lvl w:ilvl="2">
      <w:start w:val="1"/>
      <w:numFmt w:val="decimal"/>
      <w:lvlText w:val="%1.%2.%3"/>
      <w:lvlJc w:val="left"/>
      <w:pPr>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748D127E"/>
    <w:multiLevelType w:val="multilevel"/>
    <w:tmpl w:val="08B45774"/>
    <w:lvl w:ilvl="0">
      <w:start w:val="1"/>
      <w:numFmt w:val="bullet"/>
      <w:lvlText w:val="–"/>
      <w:lvlJc w:val="left"/>
      <w:pPr>
        <w:ind w:left="284" w:hanging="284"/>
      </w:pPr>
      <w:rPr>
        <w:rFonts w:ascii="Times New Roman" w:hAnsi="Times New Roman" w:cs="Times New Roman"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5" w15:restartNumberingAfterBreak="0">
    <w:nsid w:val="7FD325A5"/>
    <w:multiLevelType w:val="hybridMultilevel"/>
    <w:tmpl w:val="5C6AB65C"/>
    <w:lvl w:ilvl="0" w:tplc="31641DEE">
      <w:start w:val="1"/>
      <w:numFmt w:val="decimal"/>
      <w:lvlText w:val="%1."/>
      <w:lvlJc w:val="left"/>
      <w:pPr>
        <w:ind w:left="720" w:hanging="360"/>
      </w:pPr>
      <w:rPr>
        <w:rFonts w:hint="default"/>
      </w:rPr>
    </w:lvl>
    <w:lvl w:ilvl="1" w:tplc="82706A14" w:tentative="1">
      <w:start w:val="1"/>
      <w:numFmt w:val="lowerLetter"/>
      <w:lvlText w:val="%2."/>
      <w:lvlJc w:val="left"/>
      <w:pPr>
        <w:ind w:left="1440" w:hanging="360"/>
      </w:pPr>
    </w:lvl>
    <w:lvl w:ilvl="2" w:tplc="FF168A5A" w:tentative="1">
      <w:start w:val="1"/>
      <w:numFmt w:val="lowerRoman"/>
      <w:lvlText w:val="%3."/>
      <w:lvlJc w:val="right"/>
      <w:pPr>
        <w:ind w:left="2160" w:hanging="180"/>
      </w:pPr>
    </w:lvl>
    <w:lvl w:ilvl="3" w:tplc="43E060BE" w:tentative="1">
      <w:start w:val="1"/>
      <w:numFmt w:val="decimal"/>
      <w:lvlText w:val="%4."/>
      <w:lvlJc w:val="left"/>
      <w:pPr>
        <w:ind w:left="2880" w:hanging="360"/>
      </w:pPr>
    </w:lvl>
    <w:lvl w:ilvl="4" w:tplc="AF66680A" w:tentative="1">
      <w:start w:val="1"/>
      <w:numFmt w:val="lowerLetter"/>
      <w:lvlText w:val="%5."/>
      <w:lvlJc w:val="left"/>
      <w:pPr>
        <w:ind w:left="3600" w:hanging="360"/>
      </w:pPr>
    </w:lvl>
    <w:lvl w:ilvl="5" w:tplc="BE7E7736" w:tentative="1">
      <w:start w:val="1"/>
      <w:numFmt w:val="lowerRoman"/>
      <w:lvlText w:val="%6."/>
      <w:lvlJc w:val="right"/>
      <w:pPr>
        <w:ind w:left="4320" w:hanging="180"/>
      </w:pPr>
    </w:lvl>
    <w:lvl w:ilvl="6" w:tplc="C83C2CA6" w:tentative="1">
      <w:start w:val="1"/>
      <w:numFmt w:val="decimal"/>
      <w:lvlText w:val="%7."/>
      <w:lvlJc w:val="left"/>
      <w:pPr>
        <w:ind w:left="5040" w:hanging="360"/>
      </w:pPr>
    </w:lvl>
    <w:lvl w:ilvl="7" w:tplc="22161570" w:tentative="1">
      <w:start w:val="1"/>
      <w:numFmt w:val="lowerLetter"/>
      <w:lvlText w:val="%8."/>
      <w:lvlJc w:val="left"/>
      <w:pPr>
        <w:ind w:left="5760" w:hanging="360"/>
      </w:pPr>
    </w:lvl>
    <w:lvl w:ilvl="8" w:tplc="D9566BF8" w:tentative="1">
      <w:start w:val="1"/>
      <w:numFmt w:val="lowerRoman"/>
      <w:lvlText w:val="%9."/>
      <w:lvlJc w:val="right"/>
      <w:pPr>
        <w:ind w:left="6480" w:hanging="180"/>
      </w:pPr>
    </w:lvl>
  </w:abstractNum>
  <w:num w:numId="1" w16cid:durableId="1357846454">
    <w:abstractNumId w:val="9"/>
  </w:num>
  <w:num w:numId="2" w16cid:durableId="611480759">
    <w:abstractNumId w:val="7"/>
  </w:num>
  <w:num w:numId="3" w16cid:durableId="1812017042">
    <w:abstractNumId w:val="6"/>
  </w:num>
  <w:num w:numId="4" w16cid:durableId="2029137656">
    <w:abstractNumId w:val="5"/>
  </w:num>
  <w:num w:numId="5" w16cid:durableId="1094129166">
    <w:abstractNumId w:val="4"/>
  </w:num>
  <w:num w:numId="6" w16cid:durableId="970482583">
    <w:abstractNumId w:val="8"/>
  </w:num>
  <w:num w:numId="7" w16cid:durableId="1812284556">
    <w:abstractNumId w:val="3"/>
  </w:num>
  <w:num w:numId="8" w16cid:durableId="1700466422">
    <w:abstractNumId w:val="2"/>
  </w:num>
  <w:num w:numId="9" w16cid:durableId="1696613980">
    <w:abstractNumId w:val="1"/>
  </w:num>
  <w:num w:numId="10" w16cid:durableId="608969019">
    <w:abstractNumId w:val="0"/>
  </w:num>
  <w:num w:numId="11" w16cid:durableId="662776532">
    <w:abstractNumId w:val="22"/>
  </w:num>
  <w:num w:numId="12" w16cid:durableId="812715388">
    <w:abstractNumId w:val="17"/>
  </w:num>
  <w:num w:numId="13" w16cid:durableId="1111513058">
    <w:abstractNumId w:val="14"/>
  </w:num>
  <w:num w:numId="14" w16cid:durableId="636374153">
    <w:abstractNumId w:val="25"/>
  </w:num>
  <w:num w:numId="15" w16cid:durableId="1590193480">
    <w:abstractNumId w:val="24"/>
  </w:num>
  <w:num w:numId="16" w16cid:durableId="303392198">
    <w:abstractNumId w:val="11"/>
  </w:num>
  <w:num w:numId="17" w16cid:durableId="1199008759">
    <w:abstractNumId w:val="15"/>
  </w:num>
  <w:num w:numId="18" w16cid:durableId="15249730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51830">
    <w:abstractNumId w:val="21"/>
  </w:num>
  <w:num w:numId="20" w16cid:durableId="530534037">
    <w:abstractNumId w:val="13"/>
  </w:num>
  <w:num w:numId="21" w16cid:durableId="205995141">
    <w:abstractNumId w:val="19"/>
  </w:num>
  <w:num w:numId="22" w16cid:durableId="1964723304">
    <w:abstractNumId w:val="18"/>
  </w:num>
  <w:num w:numId="23" w16cid:durableId="1643608549">
    <w:abstractNumId w:val="12"/>
  </w:num>
  <w:num w:numId="24" w16cid:durableId="1915312496">
    <w:abstractNumId w:val="16"/>
  </w:num>
  <w:num w:numId="25" w16cid:durableId="949118228">
    <w:abstractNumId w:val="20"/>
  </w:num>
  <w:num w:numId="26" w16cid:durableId="67462712">
    <w:abstractNumId w:val="23"/>
  </w:num>
  <w:num w:numId="27" w16cid:durableId="264851886">
    <w:abstractNumId w:val="10"/>
  </w:num>
  <w:num w:numId="28" w16cid:durableId="1470133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removePersonalInformation/>
  <w:removeDateAndTime/>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autoHyphenation/>
  <w:hyphenationZone w:val="425"/>
  <w:drawingGridHorizontalSpacing w:val="255"/>
  <w:drawingGridVerticalSpacing w:val="255"/>
  <w:displayHorizontalDrawingGridEvery w:val="1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212"/>
    <w:rsid w:val="00005EC4"/>
    <w:rsid w:val="0002708A"/>
    <w:rsid w:val="00037854"/>
    <w:rsid w:val="0006368F"/>
    <w:rsid w:val="00077C6D"/>
    <w:rsid w:val="000A3EB3"/>
    <w:rsid w:val="000A4004"/>
    <w:rsid w:val="000C023E"/>
    <w:rsid w:val="000D167E"/>
    <w:rsid w:val="000D61F8"/>
    <w:rsid w:val="001237DA"/>
    <w:rsid w:val="001271C7"/>
    <w:rsid w:val="0013610C"/>
    <w:rsid w:val="00170904"/>
    <w:rsid w:val="00180282"/>
    <w:rsid w:val="00196716"/>
    <w:rsid w:val="001C0BDF"/>
    <w:rsid w:val="001D0553"/>
    <w:rsid w:val="001F21BF"/>
    <w:rsid w:val="00204816"/>
    <w:rsid w:val="00211B80"/>
    <w:rsid w:val="0023236E"/>
    <w:rsid w:val="00242F20"/>
    <w:rsid w:val="002471B8"/>
    <w:rsid w:val="00265F7A"/>
    <w:rsid w:val="00266240"/>
    <w:rsid w:val="00276ADD"/>
    <w:rsid w:val="00285066"/>
    <w:rsid w:val="00294101"/>
    <w:rsid w:val="002C2A3D"/>
    <w:rsid w:val="003165B3"/>
    <w:rsid w:val="00351745"/>
    <w:rsid w:val="00351F5D"/>
    <w:rsid w:val="0036605F"/>
    <w:rsid w:val="003D4138"/>
    <w:rsid w:val="003F18B6"/>
    <w:rsid w:val="00403BCE"/>
    <w:rsid w:val="004045D7"/>
    <w:rsid w:val="00407212"/>
    <w:rsid w:val="00414C2F"/>
    <w:rsid w:val="0042529F"/>
    <w:rsid w:val="00441D7C"/>
    <w:rsid w:val="00453D02"/>
    <w:rsid w:val="00466CB7"/>
    <w:rsid w:val="004B3D35"/>
    <w:rsid w:val="004C64CC"/>
    <w:rsid w:val="004D4230"/>
    <w:rsid w:val="004F14CF"/>
    <w:rsid w:val="004F2F07"/>
    <w:rsid w:val="00521022"/>
    <w:rsid w:val="00522723"/>
    <w:rsid w:val="005312B0"/>
    <w:rsid w:val="0053777C"/>
    <w:rsid w:val="00555207"/>
    <w:rsid w:val="00562708"/>
    <w:rsid w:val="00577DE6"/>
    <w:rsid w:val="00584A39"/>
    <w:rsid w:val="00593422"/>
    <w:rsid w:val="005A43B0"/>
    <w:rsid w:val="005D0CC9"/>
    <w:rsid w:val="005D3DB6"/>
    <w:rsid w:val="005F3AAB"/>
    <w:rsid w:val="00604AAF"/>
    <w:rsid w:val="00611FA9"/>
    <w:rsid w:val="00643E12"/>
    <w:rsid w:val="00661CFA"/>
    <w:rsid w:val="00663BB1"/>
    <w:rsid w:val="00694343"/>
    <w:rsid w:val="006A0E79"/>
    <w:rsid w:val="006B083E"/>
    <w:rsid w:val="006C65AC"/>
    <w:rsid w:val="006D1971"/>
    <w:rsid w:val="006E4642"/>
    <w:rsid w:val="00715E68"/>
    <w:rsid w:val="0073702B"/>
    <w:rsid w:val="007619AA"/>
    <w:rsid w:val="00763415"/>
    <w:rsid w:val="00785800"/>
    <w:rsid w:val="00793B7B"/>
    <w:rsid w:val="007970D3"/>
    <w:rsid w:val="00797D09"/>
    <w:rsid w:val="007B5BC1"/>
    <w:rsid w:val="007C1849"/>
    <w:rsid w:val="007C1F1B"/>
    <w:rsid w:val="007F17FD"/>
    <w:rsid w:val="0081634F"/>
    <w:rsid w:val="00820C75"/>
    <w:rsid w:val="00827007"/>
    <w:rsid w:val="00833AA2"/>
    <w:rsid w:val="00837B56"/>
    <w:rsid w:val="00853410"/>
    <w:rsid w:val="00853835"/>
    <w:rsid w:val="008B48A1"/>
    <w:rsid w:val="008C162D"/>
    <w:rsid w:val="008E0803"/>
    <w:rsid w:val="008E7E0D"/>
    <w:rsid w:val="008F6133"/>
    <w:rsid w:val="00906AF0"/>
    <w:rsid w:val="00916B91"/>
    <w:rsid w:val="0094566E"/>
    <w:rsid w:val="00947907"/>
    <w:rsid w:val="00951E60"/>
    <w:rsid w:val="00954212"/>
    <w:rsid w:val="0095511E"/>
    <w:rsid w:val="00974DC2"/>
    <w:rsid w:val="00974FB1"/>
    <w:rsid w:val="00981BBE"/>
    <w:rsid w:val="009832AB"/>
    <w:rsid w:val="009843CD"/>
    <w:rsid w:val="00994568"/>
    <w:rsid w:val="009B6F51"/>
    <w:rsid w:val="009E7756"/>
    <w:rsid w:val="009F10ED"/>
    <w:rsid w:val="00A04DED"/>
    <w:rsid w:val="00A24547"/>
    <w:rsid w:val="00A5543C"/>
    <w:rsid w:val="00A93D6D"/>
    <w:rsid w:val="00AA759B"/>
    <w:rsid w:val="00AB4EF9"/>
    <w:rsid w:val="00AC5ECD"/>
    <w:rsid w:val="00AE2F40"/>
    <w:rsid w:val="00AF5599"/>
    <w:rsid w:val="00B16C50"/>
    <w:rsid w:val="00B326E1"/>
    <w:rsid w:val="00B34FCD"/>
    <w:rsid w:val="00B62264"/>
    <w:rsid w:val="00B66DB9"/>
    <w:rsid w:val="00BC14C7"/>
    <w:rsid w:val="00BC37CD"/>
    <w:rsid w:val="00BC763E"/>
    <w:rsid w:val="00BD04C9"/>
    <w:rsid w:val="00BD0C33"/>
    <w:rsid w:val="00BE5A4D"/>
    <w:rsid w:val="00BF5924"/>
    <w:rsid w:val="00C554B5"/>
    <w:rsid w:val="00C604D3"/>
    <w:rsid w:val="00C80B10"/>
    <w:rsid w:val="00CA1006"/>
    <w:rsid w:val="00CB27A9"/>
    <w:rsid w:val="00CC1E23"/>
    <w:rsid w:val="00CC5764"/>
    <w:rsid w:val="00CD2797"/>
    <w:rsid w:val="00CE0555"/>
    <w:rsid w:val="00D10212"/>
    <w:rsid w:val="00D13713"/>
    <w:rsid w:val="00D23C16"/>
    <w:rsid w:val="00D362BB"/>
    <w:rsid w:val="00D5343B"/>
    <w:rsid w:val="00D53F0C"/>
    <w:rsid w:val="00D62D8E"/>
    <w:rsid w:val="00D63066"/>
    <w:rsid w:val="00D718D6"/>
    <w:rsid w:val="00D71DC9"/>
    <w:rsid w:val="00D80647"/>
    <w:rsid w:val="00DA5BD9"/>
    <w:rsid w:val="00DA72D3"/>
    <w:rsid w:val="00DB7FCD"/>
    <w:rsid w:val="00DC2427"/>
    <w:rsid w:val="00DE6A08"/>
    <w:rsid w:val="00E14E71"/>
    <w:rsid w:val="00E24EE6"/>
    <w:rsid w:val="00E70C3D"/>
    <w:rsid w:val="00E7348F"/>
    <w:rsid w:val="00E94716"/>
    <w:rsid w:val="00EA3834"/>
    <w:rsid w:val="00EA706F"/>
    <w:rsid w:val="00EC2FC8"/>
    <w:rsid w:val="00ED57EE"/>
    <w:rsid w:val="00EF37A2"/>
    <w:rsid w:val="00EF7136"/>
    <w:rsid w:val="00F110C7"/>
    <w:rsid w:val="00F42575"/>
    <w:rsid w:val="00F55B92"/>
    <w:rsid w:val="00F81734"/>
    <w:rsid w:val="00FA2727"/>
    <w:rsid w:val="00FB3431"/>
    <w:rsid w:val="00FB4BB5"/>
    <w:rsid w:val="00FB4EDD"/>
    <w:rsid w:val="00FC48B3"/>
    <w:rsid w:val="00FE59F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2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font1482"/>
        <w:sz w:val="22"/>
        <w:szCs w:val="22"/>
        <w:lang w:val="de-CH" w:eastAsia="en-US"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79" w:unhideWhenUsed="1"/>
    <w:lsdException w:name="footer" w:semiHidden="1" w:uiPriority="8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H_Standard"/>
    <w:qFormat/>
    <w:rsid w:val="000C023E"/>
    <w:pPr>
      <w:spacing w:after="0" w:line="270" w:lineRule="atLeast"/>
    </w:pPr>
    <w:rPr>
      <w:rFonts w:cs="System"/>
      <w:bCs/>
      <w:spacing w:val="2"/>
      <w:sz w:val="21"/>
    </w:rPr>
  </w:style>
  <w:style w:type="paragraph" w:styleId="berschrift1">
    <w:name w:val="heading 1"/>
    <w:basedOn w:val="Standard"/>
    <w:next w:val="Standard"/>
    <w:link w:val="berschrift1Zchn"/>
    <w:uiPriority w:val="9"/>
    <w:qFormat/>
    <w:rsid w:val="00C573A1"/>
    <w:pPr>
      <w:keepNext/>
      <w:keepLines/>
      <w:spacing w:before="540" w:after="270"/>
      <w:outlineLvl w:val="0"/>
    </w:pPr>
    <w:rPr>
      <w:rFonts w:asciiTheme="majorHAnsi" w:eastAsiaTheme="majorEastAsia" w:hAnsiTheme="majorHAnsi" w:cstheme="majorBidi"/>
      <w:b/>
      <w:bCs w:val="0"/>
      <w:szCs w:val="21"/>
    </w:rPr>
  </w:style>
  <w:style w:type="paragraph" w:styleId="berschrift2">
    <w:name w:val="heading 2"/>
    <w:basedOn w:val="Standard"/>
    <w:next w:val="Standard"/>
    <w:link w:val="berschrift2Zchn"/>
    <w:uiPriority w:val="9"/>
    <w:unhideWhenUsed/>
    <w:qFormat/>
    <w:rsid w:val="00C3438E"/>
    <w:pPr>
      <w:keepNext/>
      <w:keepLines/>
      <w:spacing w:before="270" w:after="270"/>
      <w:outlineLvl w:val="1"/>
    </w:pPr>
    <w:rPr>
      <w:rFonts w:asciiTheme="majorHAnsi" w:eastAsiaTheme="majorEastAsia" w:hAnsiTheme="majorHAnsi" w:cstheme="majorBidi"/>
      <w:b/>
      <w:bCs w:val="0"/>
      <w:szCs w:val="21"/>
    </w:rPr>
  </w:style>
  <w:style w:type="paragraph" w:styleId="berschrift3">
    <w:name w:val="heading 3"/>
    <w:basedOn w:val="Standard"/>
    <w:next w:val="Standard"/>
    <w:link w:val="berschrift3Zchn"/>
    <w:uiPriority w:val="9"/>
    <w:qFormat/>
    <w:rsid w:val="00AC321A"/>
    <w:pPr>
      <w:keepNext/>
      <w:keepLines/>
      <w:spacing w:before="540" w:after="27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rsid w:val="00AC321A"/>
    <w:pPr>
      <w:keepNext/>
      <w:keepLines/>
      <w:spacing w:before="540" w:after="270"/>
      <w:outlineLvl w:val="3"/>
    </w:pPr>
    <w:rPr>
      <w:rFonts w:asciiTheme="majorHAnsi" w:eastAsiaTheme="majorEastAsia" w:hAnsiTheme="majorHAnsi" w:cstheme="majorBidi"/>
      <w:b/>
      <w:bCs w:val="0"/>
    </w:rPr>
  </w:style>
  <w:style w:type="paragraph" w:styleId="berschrift5">
    <w:name w:val="heading 5"/>
    <w:basedOn w:val="Standard"/>
    <w:next w:val="Standard"/>
    <w:link w:val="berschrift5Zchn"/>
    <w:uiPriority w:val="9"/>
    <w:semiHidden/>
    <w:rsid w:val="00AC321A"/>
    <w:pPr>
      <w:keepNext/>
      <w:keepLines/>
      <w:spacing w:before="540" w:after="270"/>
      <w:outlineLvl w:val="4"/>
    </w:pPr>
    <w:rPr>
      <w:rFonts w:asciiTheme="majorHAnsi" w:eastAsiaTheme="majorEastAsia" w:hAnsiTheme="majorHAnsi" w:cstheme="majorBidi"/>
      <w:b/>
      <w:bCs w:val="0"/>
    </w:rPr>
  </w:style>
  <w:style w:type="paragraph" w:styleId="berschrift6">
    <w:name w:val="heading 6"/>
    <w:basedOn w:val="Standard"/>
    <w:next w:val="Standard"/>
    <w:link w:val="berschrift6Zchn"/>
    <w:uiPriority w:val="9"/>
    <w:semiHidden/>
    <w:rsid w:val="00C22430"/>
    <w:pPr>
      <w:keepNext/>
      <w:keepLines/>
      <w:spacing w:before="140"/>
      <w:outlineLvl w:val="5"/>
    </w:pPr>
    <w:rPr>
      <w:rFonts w:asciiTheme="majorHAnsi" w:eastAsiaTheme="majorEastAsia" w:hAnsiTheme="majorHAnsi" w:cstheme="majorBidi"/>
      <w:b/>
    </w:rPr>
  </w:style>
  <w:style w:type="paragraph" w:styleId="berschrift7">
    <w:name w:val="heading 7"/>
    <w:basedOn w:val="Standard"/>
    <w:next w:val="Standard"/>
    <w:link w:val="berschrift7Zchn"/>
    <w:uiPriority w:val="9"/>
    <w:semiHidden/>
    <w:rsid w:val="00C22430"/>
    <w:pPr>
      <w:keepNext/>
      <w:keepLines/>
      <w:spacing w:before="140"/>
      <w:outlineLvl w:val="6"/>
    </w:pPr>
    <w:rPr>
      <w:rFonts w:asciiTheme="majorHAnsi" w:eastAsiaTheme="majorEastAsia" w:hAnsiTheme="majorHAnsi" w:cstheme="majorBidi"/>
      <w:b/>
      <w:iCs/>
    </w:rPr>
  </w:style>
  <w:style w:type="paragraph" w:styleId="berschrift8">
    <w:name w:val="heading 8"/>
    <w:basedOn w:val="Standard"/>
    <w:next w:val="Standard"/>
    <w:link w:val="berschrift8Zchn"/>
    <w:uiPriority w:val="9"/>
    <w:semiHidden/>
    <w:rsid w:val="00C22430"/>
    <w:pPr>
      <w:keepNext/>
      <w:keepLines/>
      <w:spacing w:before="140"/>
      <w:outlineLvl w:val="7"/>
    </w:pPr>
    <w:rPr>
      <w:rFonts w:asciiTheme="majorHAnsi" w:eastAsiaTheme="majorEastAsia" w:hAnsiTheme="majorHAnsi" w:cstheme="majorBidi"/>
      <w:b/>
      <w:color w:val="272727" w:themeColor="text1" w:themeTint="D8"/>
      <w:sz w:val="17"/>
      <w:szCs w:val="21"/>
    </w:rPr>
  </w:style>
  <w:style w:type="paragraph" w:styleId="berschrift9">
    <w:name w:val="heading 9"/>
    <w:basedOn w:val="Standard"/>
    <w:next w:val="Standard"/>
    <w:link w:val="berschrift9Zchn"/>
    <w:uiPriority w:val="9"/>
    <w:semiHidden/>
    <w:rsid w:val="00C22430"/>
    <w:pPr>
      <w:keepNext/>
      <w:keepLines/>
      <w:spacing w:before="140"/>
      <w:outlineLvl w:val="8"/>
    </w:pPr>
    <w:rPr>
      <w:rFonts w:asciiTheme="majorHAnsi" w:eastAsiaTheme="majorEastAsia" w:hAnsiTheme="majorHAnsi" w:cstheme="majorBidi"/>
      <w:b/>
      <w:iCs/>
      <w:color w:val="272727" w:themeColor="text1" w:themeTint="D8"/>
      <w:sz w:val="17"/>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sid w:val="00484FC6"/>
    <w:rPr>
      <w:color w:val="auto"/>
      <w:u w:val="single" w:color="B1B9BD"/>
    </w:rPr>
  </w:style>
  <w:style w:type="paragraph" w:styleId="Kopfzeile">
    <w:name w:val="header"/>
    <w:aliases w:val="H_Kopfzeile 8.5pt"/>
    <w:basedOn w:val="Standard"/>
    <w:link w:val="KopfzeileZchn"/>
    <w:uiPriority w:val="79"/>
    <w:rsid w:val="000822A6"/>
    <w:pPr>
      <w:tabs>
        <w:tab w:val="left" w:pos="5100"/>
        <w:tab w:val="right" w:pos="9967"/>
      </w:tabs>
      <w:spacing w:line="240" w:lineRule="auto"/>
    </w:pPr>
    <w:rPr>
      <w:noProof/>
      <w:sz w:val="17"/>
      <w:szCs w:val="17"/>
      <w:lang w:eastAsia="de-CH"/>
    </w:rPr>
  </w:style>
  <w:style w:type="character" w:customStyle="1" w:styleId="KopfzeileZchn">
    <w:name w:val="Kopfzeile Zchn"/>
    <w:aliases w:val="H_Kopfzeile 8.5pt Zchn"/>
    <w:basedOn w:val="Absatz-Standardschriftart"/>
    <w:link w:val="Kopfzeile"/>
    <w:uiPriority w:val="79"/>
    <w:rsid w:val="00316B83"/>
    <w:rPr>
      <w:rFonts w:cs="System"/>
      <w:bCs/>
      <w:noProof/>
      <w:spacing w:val="2"/>
      <w:sz w:val="17"/>
      <w:szCs w:val="17"/>
      <w:lang w:eastAsia="de-CH"/>
    </w:rPr>
  </w:style>
  <w:style w:type="paragraph" w:styleId="Fuzeile">
    <w:name w:val="footer"/>
    <w:aliases w:val="H_Fusszeile 6.5pt"/>
    <w:basedOn w:val="Standard"/>
    <w:link w:val="FuzeileZchn"/>
    <w:uiPriority w:val="80"/>
    <w:rsid w:val="00DC36B9"/>
    <w:pPr>
      <w:tabs>
        <w:tab w:val="left" w:pos="2552"/>
        <w:tab w:val="left" w:pos="5103"/>
        <w:tab w:val="left" w:pos="7655"/>
        <w:tab w:val="right" w:pos="9979"/>
      </w:tabs>
      <w:spacing w:line="240" w:lineRule="auto"/>
    </w:pPr>
    <w:rPr>
      <w:sz w:val="13"/>
      <w:szCs w:val="13"/>
    </w:rPr>
  </w:style>
  <w:style w:type="character" w:customStyle="1" w:styleId="FuzeileZchn">
    <w:name w:val="Fußzeile Zchn"/>
    <w:aliases w:val="H_Fusszeile 6.5pt Zchn"/>
    <w:basedOn w:val="Absatz-Standardschriftart"/>
    <w:link w:val="Fuzeile"/>
    <w:uiPriority w:val="80"/>
    <w:rsid w:val="003359D8"/>
    <w:rPr>
      <w:rFonts w:cs="System"/>
      <w:spacing w:val="2"/>
      <w:sz w:val="13"/>
      <w:szCs w:val="13"/>
    </w:rPr>
  </w:style>
  <w:style w:type="paragraph" w:customStyle="1" w:styleId="EinfAbs">
    <w:name w:val="[Einf. Abs.]"/>
    <w:basedOn w:val="Standard"/>
    <w:uiPriority w:val="9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enabsatz">
    <w:name w:val="List Paragraph"/>
    <w:basedOn w:val="Standard"/>
    <w:uiPriority w:val="34"/>
    <w:semiHidden/>
    <w:rsid w:val="009C67A8"/>
    <w:pPr>
      <w:ind w:left="720"/>
      <w:contextualSpacing/>
    </w:pPr>
  </w:style>
  <w:style w:type="paragraph" w:styleId="Aufzhlungszeichen">
    <w:name w:val="List Bullet"/>
    <w:basedOn w:val="Listenabsatz"/>
    <w:uiPriority w:val="99"/>
    <w:semiHidden/>
    <w:rsid w:val="009C67A8"/>
    <w:pPr>
      <w:numPr>
        <w:numId w:val="12"/>
      </w:numPr>
    </w:pPr>
  </w:style>
  <w:style w:type="paragraph" w:styleId="Aufzhlungszeichen2">
    <w:name w:val="List Bullet 2"/>
    <w:basedOn w:val="Listenabsatz"/>
    <w:uiPriority w:val="99"/>
    <w:semiHidden/>
    <w:rsid w:val="009C67A8"/>
    <w:pPr>
      <w:numPr>
        <w:ilvl w:val="1"/>
        <w:numId w:val="12"/>
      </w:numPr>
    </w:pPr>
  </w:style>
  <w:style w:type="paragraph" w:styleId="Aufzhlungszeichen3">
    <w:name w:val="List Bullet 3"/>
    <w:basedOn w:val="Listenabsatz"/>
    <w:uiPriority w:val="99"/>
    <w:semiHidden/>
    <w:rsid w:val="009C67A8"/>
    <w:pPr>
      <w:numPr>
        <w:ilvl w:val="2"/>
        <w:numId w:val="12"/>
      </w:numPr>
    </w:pPr>
  </w:style>
  <w:style w:type="table" w:styleId="Tabellenraster">
    <w:name w:val="Table Grid"/>
    <w:basedOn w:val="NormaleTabelle"/>
    <w:uiPriority w:val="39"/>
    <w:rsid w:val="0036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573A1"/>
    <w:rPr>
      <w:rFonts w:asciiTheme="majorHAnsi" w:eastAsiaTheme="majorEastAsia" w:hAnsiTheme="majorHAnsi" w:cstheme="majorBidi"/>
      <w:b/>
      <w:bCs/>
      <w:spacing w:val="2"/>
      <w:sz w:val="21"/>
      <w:szCs w:val="21"/>
    </w:rPr>
  </w:style>
  <w:style w:type="character" w:customStyle="1" w:styleId="berschrift2Zchn">
    <w:name w:val="Überschrift 2 Zchn"/>
    <w:basedOn w:val="Absatz-Standardschriftart"/>
    <w:link w:val="berschrift2"/>
    <w:uiPriority w:val="9"/>
    <w:rsid w:val="00C3438E"/>
    <w:rPr>
      <w:rFonts w:asciiTheme="majorHAnsi" w:eastAsiaTheme="majorEastAsia" w:hAnsiTheme="majorHAnsi" w:cstheme="majorBidi"/>
      <w:b/>
      <w:bCs/>
      <w:spacing w:val="2"/>
      <w:sz w:val="21"/>
      <w:szCs w:val="21"/>
    </w:rPr>
  </w:style>
  <w:style w:type="paragraph" w:styleId="Titel">
    <w:name w:val="Title"/>
    <w:aliases w:val="H_Titel 22pt"/>
    <w:basedOn w:val="Standard"/>
    <w:link w:val="TitelZchn"/>
    <w:uiPriority w:val="11"/>
    <w:qFormat/>
    <w:rsid w:val="00FD161A"/>
    <w:pPr>
      <w:spacing w:before="200" w:line="240" w:lineRule="auto"/>
      <w:contextualSpacing/>
    </w:pPr>
    <w:rPr>
      <w:rFonts w:asciiTheme="majorHAnsi" w:eastAsiaTheme="majorEastAsia" w:hAnsiTheme="majorHAnsi" w:cstheme="majorBidi"/>
      <w:spacing w:val="0"/>
      <w:kern w:val="28"/>
      <w:sz w:val="44"/>
      <w:szCs w:val="44"/>
    </w:rPr>
  </w:style>
  <w:style w:type="character" w:customStyle="1" w:styleId="TitelZchn">
    <w:name w:val="Titel Zchn"/>
    <w:aliases w:val="H_Titel 22pt Zchn"/>
    <w:basedOn w:val="Absatz-Standardschriftart"/>
    <w:link w:val="Titel"/>
    <w:uiPriority w:val="11"/>
    <w:rsid w:val="00FD161A"/>
    <w:rPr>
      <w:rFonts w:asciiTheme="majorHAnsi" w:eastAsiaTheme="majorEastAsia" w:hAnsiTheme="majorHAnsi" w:cstheme="majorBidi"/>
      <w:bCs/>
      <w:kern w:val="28"/>
      <w:sz w:val="44"/>
      <w:szCs w:val="44"/>
    </w:rPr>
  </w:style>
  <w:style w:type="paragraph" w:customStyle="1" w:styleId="Brieftitel">
    <w:name w:val="Brieftitel"/>
    <w:basedOn w:val="Standard"/>
    <w:link w:val="BrieftitelZchn"/>
    <w:uiPriority w:val="14"/>
    <w:rsid w:val="00997689"/>
    <w:pPr>
      <w:spacing w:before="270" w:after="270"/>
      <w:contextualSpacing/>
    </w:pPr>
    <w:rPr>
      <w:rFonts w:asciiTheme="majorHAnsi" w:hAnsiTheme="majorHAnsi"/>
      <w:b/>
    </w:rPr>
  </w:style>
  <w:style w:type="character" w:customStyle="1" w:styleId="BrieftitelZchn">
    <w:name w:val="Brieftitel Zchn"/>
    <w:basedOn w:val="Absatz-Standardschriftart"/>
    <w:link w:val="Brieftitel"/>
    <w:uiPriority w:val="14"/>
    <w:rsid w:val="00997689"/>
    <w:rPr>
      <w:rFonts w:asciiTheme="majorHAnsi" w:hAnsiTheme="majorHAnsi" w:cs="System"/>
      <w:b/>
      <w:spacing w:val="2"/>
    </w:rPr>
  </w:style>
  <w:style w:type="paragraph" w:customStyle="1" w:styleId="Kontaktangaben">
    <w:name w:val="Kontaktangaben"/>
    <w:basedOn w:val="Standard"/>
    <w:semiHidden/>
    <w:rsid w:val="00E73CB2"/>
    <w:pPr>
      <w:tabs>
        <w:tab w:val="left" w:pos="709"/>
      </w:tabs>
      <w:spacing w:line="220" w:lineRule="atLeast"/>
    </w:pPr>
    <w:rPr>
      <w:sz w:val="16"/>
      <w:szCs w:val="16"/>
    </w:rPr>
  </w:style>
  <w:style w:type="table" w:customStyle="1" w:styleId="Tabellenraster1">
    <w:name w:val="Tabellenraster1"/>
    <w:basedOn w:val="NormaleTabelle"/>
    <w:next w:val="Tabellenraster"/>
    <w:uiPriority w:val="59"/>
    <w:rsid w:val="00E73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semiHidden/>
    <w:rsid w:val="003D1066"/>
    <w:rPr>
      <w:rFonts w:asciiTheme="majorHAnsi" w:eastAsiaTheme="majorEastAsia" w:hAnsiTheme="majorHAnsi" w:cstheme="majorBidi"/>
      <w:b/>
      <w:spacing w:val="2"/>
      <w:sz w:val="21"/>
      <w:szCs w:val="24"/>
    </w:rPr>
  </w:style>
  <w:style w:type="character" w:customStyle="1" w:styleId="berschrift4Zchn">
    <w:name w:val="Überschrift 4 Zchn"/>
    <w:basedOn w:val="Absatz-Standardschriftart"/>
    <w:link w:val="berschrift4"/>
    <w:uiPriority w:val="9"/>
    <w:semiHidden/>
    <w:rsid w:val="003D1066"/>
    <w:rPr>
      <w:rFonts w:asciiTheme="majorHAnsi" w:eastAsiaTheme="majorEastAsia" w:hAnsiTheme="majorHAnsi" w:cstheme="majorBidi"/>
      <w:b/>
      <w:bCs/>
      <w:spacing w:val="2"/>
      <w:sz w:val="21"/>
    </w:rPr>
  </w:style>
  <w:style w:type="character" w:customStyle="1" w:styleId="berschrift5Zchn">
    <w:name w:val="Überschrift 5 Zchn"/>
    <w:basedOn w:val="Absatz-Standardschriftart"/>
    <w:link w:val="berschrift5"/>
    <w:uiPriority w:val="9"/>
    <w:semiHidden/>
    <w:rsid w:val="003D1066"/>
    <w:rPr>
      <w:rFonts w:asciiTheme="majorHAnsi" w:eastAsiaTheme="majorEastAsia" w:hAnsiTheme="majorHAnsi" w:cstheme="majorBidi"/>
      <w:b/>
      <w:bCs/>
      <w:spacing w:val="2"/>
      <w:sz w:val="21"/>
    </w:rPr>
  </w:style>
  <w:style w:type="character" w:customStyle="1" w:styleId="berschrift6Zchn">
    <w:name w:val="Überschrift 6 Zchn"/>
    <w:basedOn w:val="Absatz-Standardschriftart"/>
    <w:link w:val="berschrift6"/>
    <w:uiPriority w:val="9"/>
    <w:semiHidden/>
    <w:rsid w:val="003D1066"/>
    <w:rPr>
      <w:rFonts w:asciiTheme="majorHAnsi" w:eastAsiaTheme="majorEastAsia" w:hAnsiTheme="majorHAnsi" w:cstheme="majorBidi"/>
      <w:b/>
      <w:spacing w:val="2"/>
      <w:sz w:val="21"/>
    </w:rPr>
  </w:style>
  <w:style w:type="character" w:customStyle="1" w:styleId="berschrift7Zchn">
    <w:name w:val="Überschrift 7 Zchn"/>
    <w:basedOn w:val="Absatz-Standardschriftart"/>
    <w:link w:val="berschrift7"/>
    <w:uiPriority w:val="9"/>
    <w:semiHidden/>
    <w:rsid w:val="003D1066"/>
    <w:rPr>
      <w:rFonts w:asciiTheme="majorHAnsi" w:eastAsiaTheme="majorEastAsia" w:hAnsiTheme="majorHAnsi" w:cstheme="majorBidi"/>
      <w:b/>
      <w:iCs/>
      <w:spacing w:val="2"/>
      <w:sz w:val="21"/>
    </w:rPr>
  </w:style>
  <w:style w:type="character" w:customStyle="1" w:styleId="berschrift8Zchn">
    <w:name w:val="Überschrift 8 Zchn"/>
    <w:basedOn w:val="Absatz-Standardschriftart"/>
    <w:link w:val="berschrift8"/>
    <w:uiPriority w:val="9"/>
    <w:semiHidden/>
    <w:rsid w:val="003D1066"/>
    <w:rPr>
      <w:rFonts w:asciiTheme="majorHAnsi" w:eastAsiaTheme="majorEastAsia" w:hAnsiTheme="majorHAnsi" w:cstheme="majorBidi"/>
      <w:b/>
      <w:color w:val="272727" w:themeColor="text1" w:themeTint="D8"/>
      <w:spacing w:val="2"/>
      <w:sz w:val="17"/>
      <w:szCs w:val="21"/>
    </w:rPr>
  </w:style>
  <w:style w:type="character" w:customStyle="1" w:styleId="berschrift9Zchn">
    <w:name w:val="Überschrift 9 Zchn"/>
    <w:basedOn w:val="Absatz-Standardschriftart"/>
    <w:link w:val="berschrift9"/>
    <w:uiPriority w:val="9"/>
    <w:semiHidden/>
    <w:rsid w:val="003D1066"/>
    <w:rPr>
      <w:rFonts w:asciiTheme="majorHAnsi" w:eastAsiaTheme="majorEastAsia" w:hAnsiTheme="majorHAnsi" w:cstheme="majorBidi"/>
      <w:b/>
      <w:iCs/>
      <w:color w:val="272727" w:themeColor="text1" w:themeTint="D8"/>
      <w:spacing w:val="2"/>
      <w:sz w:val="17"/>
      <w:szCs w:val="21"/>
    </w:rPr>
  </w:style>
  <w:style w:type="paragraph" w:customStyle="1" w:styleId="HAufzhlung105pt">
    <w:name w:val="H_Aufzählung 10.5pt"/>
    <w:basedOn w:val="Listenabsatz"/>
    <w:uiPriority w:val="2"/>
    <w:qFormat/>
    <w:rsid w:val="003D0FAA"/>
    <w:pPr>
      <w:numPr>
        <w:numId w:val="19"/>
      </w:numPr>
    </w:pPr>
  </w:style>
  <w:style w:type="paragraph" w:customStyle="1" w:styleId="TitelNewsletter">
    <w:name w:val="Titel Newsletter"/>
    <w:basedOn w:val="Titel"/>
    <w:uiPriority w:val="13"/>
    <w:semiHidden/>
    <w:qFormat/>
    <w:rsid w:val="0011601D"/>
    <w:pPr>
      <w:spacing w:before="0"/>
      <w:jc w:val="right"/>
    </w:pPr>
    <w:rPr>
      <w:color w:val="EA161F" w:themeColor="accent6"/>
    </w:rPr>
  </w:style>
  <w:style w:type="paragraph" w:customStyle="1" w:styleId="Traktandum-Titel1">
    <w:name w:val="Traktandum-Titel 1"/>
    <w:basedOn w:val="HAufzhlung105pt"/>
    <w:next w:val="HTabText85pt"/>
    <w:uiPriority w:val="18"/>
    <w:semiHidden/>
    <w:rsid w:val="00196ABC"/>
    <w:pPr>
      <w:numPr>
        <w:numId w:val="16"/>
      </w:numPr>
      <w:tabs>
        <w:tab w:val="left" w:pos="7938"/>
      </w:tabs>
      <w:spacing w:line="215" w:lineRule="atLeast"/>
    </w:pPr>
    <w:rPr>
      <w:rFonts w:asciiTheme="majorHAnsi" w:hAnsiTheme="majorHAnsi"/>
      <w:b/>
      <w:bCs w:val="0"/>
      <w:sz w:val="17"/>
      <w:szCs w:val="17"/>
    </w:rPr>
  </w:style>
  <w:style w:type="paragraph" w:customStyle="1" w:styleId="Anleitung">
    <w:name w:val="Anleitung"/>
    <w:basedOn w:val="Standard"/>
    <w:uiPriority w:val="98"/>
    <w:semiHidden/>
    <w:rsid w:val="00625020"/>
    <w:pPr>
      <w:spacing w:line="288" w:lineRule="auto"/>
    </w:pPr>
    <w:rPr>
      <w:vanish/>
      <w:color w:val="A6A6A6" w:themeColor="background1" w:themeShade="A6"/>
      <w:sz w:val="14"/>
      <w:szCs w:val="18"/>
    </w:rPr>
  </w:style>
  <w:style w:type="character" w:styleId="BesuchterLink">
    <w:name w:val="FollowedHyperlink"/>
    <w:basedOn w:val="Hyperlink"/>
    <w:uiPriority w:val="75"/>
    <w:semiHidden/>
    <w:rsid w:val="00484FC6"/>
    <w:rPr>
      <w:color w:val="auto"/>
      <w:u w:val="single" w:color="B1B9BD"/>
    </w:rPr>
  </w:style>
  <w:style w:type="paragraph" w:styleId="Untertitel">
    <w:name w:val="Subtitle"/>
    <w:aliases w:val="H_Untertitel 22pt (F)"/>
    <w:basedOn w:val="Standard"/>
    <w:link w:val="UntertitelZchn"/>
    <w:uiPriority w:val="12"/>
    <w:rsid w:val="00833AA2"/>
    <w:pPr>
      <w:numPr>
        <w:ilvl w:val="1"/>
      </w:numPr>
      <w:spacing w:line="240" w:lineRule="auto"/>
    </w:pPr>
    <w:rPr>
      <w:rFonts w:eastAsiaTheme="minorEastAsia"/>
      <w:color w:val="BE0A5F"/>
      <w:sz w:val="44"/>
      <w:szCs w:val="44"/>
    </w:rPr>
  </w:style>
  <w:style w:type="character" w:customStyle="1" w:styleId="UntertitelZchn">
    <w:name w:val="Untertitel Zchn"/>
    <w:aliases w:val="H_Untertitel 22pt (F) Zchn"/>
    <w:basedOn w:val="Absatz-Standardschriftart"/>
    <w:link w:val="Untertitel"/>
    <w:uiPriority w:val="12"/>
    <w:rsid w:val="00833AA2"/>
    <w:rPr>
      <w:rFonts w:eastAsiaTheme="minorEastAsia" w:cs="System"/>
      <w:bCs/>
      <w:color w:val="BE0A5F"/>
      <w:spacing w:val="2"/>
      <w:sz w:val="44"/>
      <w:szCs w:val="44"/>
    </w:rPr>
  </w:style>
  <w:style w:type="paragraph" w:styleId="Datum">
    <w:name w:val="Date"/>
    <w:basedOn w:val="Standard"/>
    <w:next w:val="Standard"/>
    <w:link w:val="DatumZchn"/>
    <w:uiPriority w:val="15"/>
    <w:semiHidden/>
    <w:rsid w:val="00BF7052"/>
    <w:pPr>
      <w:spacing w:before="480" w:after="480"/>
    </w:pPr>
  </w:style>
  <w:style w:type="character" w:customStyle="1" w:styleId="DatumZchn">
    <w:name w:val="Datum Zchn"/>
    <w:basedOn w:val="Absatz-Standardschriftart"/>
    <w:link w:val="Datum"/>
    <w:uiPriority w:val="15"/>
    <w:semiHidden/>
    <w:rsid w:val="003D1066"/>
    <w:rPr>
      <w:spacing w:val="2"/>
      <w:sz w:val="21"/>
    </w:rPr>
  </w:style>
  <w:style w:type="paragraph" w:styleId="Funotentext">
    <w:name w:val="footnote text"/>
    <w:basedOn w:val="Standard"/>
    <w:link w:val="FunotentextZchn"/>
    <w:uiPriority w:val="99"/>
    <w:semiHidden/>
    <w:unhideWhenUsed/>
    <w:rsid w:val="00E22965"/>
    <w:pPr>
      <w:spacing w:line="162" w:lineRule="atLeast"/>
    </w:pPr>
    <w:rPr>
      <w:sz w:val="13"/>
      <w:szCs w:val="20"/>
    </w:rPr>
  </w:style>
  <w:style w:type="character" w:customStyle="1" w:styleId="FunotentextZchn">
    <w:name w:val="Fußnotentext Zchn"/>
    <w:basedOn w:val="Absatz-Standardschriftart"/>
    <w:link w:val="Funotentext"/>
    <w:uiPriority w:val="99"/>
    <w:semiHidden/>
    <w:rsid w:val="00E22965"/>
    <w:rPr>
      <w:spacing w:val="2"/>
      <w:sz w:val="13"/>
      <w:szCs w:val="20"/>
    </w:rPr>
  </w:style>
  <w:style w:type="character" w:styleId="Funotenzeichen">
    <w:name w:val="footnote reference"/>
    <w:basedOn w:val="Absatz-Standardschriftart"/>
    <w:uiPriority w:val="99"/>
    <w:semiHidden/>
    <w:unhideWhenUsed/>
    <w:rsid w:val="00642F26"/>
    <w:rPr>
      <w:vertAlign w:val="superscript"/>
    </w:rPr>
  </w:style>
  <w:style w:type="table" w:customStyle="1" w:styleId="TabelleohneRahmen">
    <w:name w:val="Tabelle ohne Rahmen"/>
    <w:basedOn w:val="NormaleTabelle"/>
    <w:uiPriority w:val="99"/>
    <w:rsid w:val="00642F26"/>
    <w:pPr>
      <w:spacing w:after="0" w:line="240" w:lineRule="auto"/>
    </w:pPr>
    <w:tblPr>
      <w:tblCellMar>
        <w:left w:w="0" w:type="dxa"/>
        <w:right w:w="28" w:type="dxa"/>
      </w:tblCellMar>
    </w:tblPr>
  </w:style>
  <w:style w:type="paragraph" w:styleId="Endnotentext">
    <w:name w:val="endnote text"/>
    <w:basedOn w:val="Funotentext"/>
    <w:link w:val="EndnotentextZchn"/>
    <w:uiPriority w:val="99"/>
    <w:semiHidden/>
    <w:unhideWhenUsed/>
    <w:rsid w:val="00113CB8"/>
  </w:style>
  <w:style w:type="character" w:customStyle="1" w:styleId="EndnotentextZchn">
    <w:name w:val="Endnotentext Zchn"/>
    <w:basedOn w:val="Absatz-Standardschriftart"/>
    <w:link w:val="Endnotentext"/>
    <w:uiPriority w:val="99"/>
    <w:semiHidden/>
    <w:rsid w:val="0012151C"/>
    <w:rPr>
      <w:sz w:val="20"/>
      <w:szCs w:val="20"/>
    </w:rPr>
  </w:style>
  <w:style w:type="character" w:styleId="Endnotenzeichen">
    <w:name w:val="endnote reference"/>
    <w:basedOn w:val="Absatz-Standardschriftart"/>
    <w:uiPriority w:val="99"/>
    <w:semiHidden/>
    <w:unhideWhenUsed/>
    <w:rsid w:val="00113CB8"/>
    <w:rPr>
      <w:vertAlign w:val="superscript"/>
    </w:rPr>
  </w:style>
  <w:style w:type="paragraph" w:customStyle="1" w:styleId="HAufzhlung2105pt">
    <w:name w:val="H_Aufzählung 2 10.5pt"/>
    <w:basedOn w:val="HAufzhlung105pt"/>
    <w:uiPriority w:val="2"/>
    <w:rsid w:val="004C3880"/>
    <w:pPr>
      <w:numPr>
        <w:ilvl w:val="1"/>
      </w:numPr>
    </w:pPr>
  </w:style>
  <w:style w:type="paragraph" w:customStyle="1" w:styleId="HAufzhlung3105pt">
    <w:name w:val="H_Aufzählung 3 10.5pt"/>
    <w:basedOn w:val="HAufzhlung105pt"/>
    <w:uiPriority w:val="2"/>
    <w:rsid w:val="004C3880"/>
    <w:pPr>
      <w:numPr>
        <w:ilvl w:val="2"/>
      </w:numPr>
    </w:pPr>
  </w:style>
  <w:style w:type="paragraph" w:styleId="Beschriftung">
    <w:name w:val="caption"/>
    <w:basedOn w:val="Standard"/>
    <w:next w:val="Standard"/>
    <w:uiPriority w:val="35"/>
    <w:unhideWhenUsed/>
    <w:rsid w:val="008A2609"/>
    <w:pPr>
      <w:spacing w:before="140" w:after="270" w:line="240" w:lineRule="auto"/>
    </w:pPr>
    <w:rPr>
      <w:iCs/>
      <w:sz w:val="17"/>
      <w:szCs w:val="18"/>
    </w:rPr>
  </w:style>
  <w:style w:type="paragraph" w:styleId="Inhaltsverzeichnisberschrift">
    <w:name w:val="TOC Heading"/>
    <w:basedOn w:val="berschrift1"/>
    <w:next w:val="Standard"/>
    <w:uiPriority w:val="39"/>
    <w:semiHidden/>
    <w:rsid w:val="00DB7675"/>
    <w:pPr>
      <w:spacing w:before="240"/>
      <w:outlineLvl w:val="9"/>
    </w:pPr>
    <w:rPr>
      <w:bCs/>
      <w:szCs w:val="32"/>
    </w:rPr>
  </w:style>
  <w:style w:type="paragraph" w:styleId="Sprechblasentext">
    <w:name w:val="Balloon Text"/>
    <w:basedOn w:val="Standard"/>
    <w:link w:val="SprechblasentextZchn"/>
    <w:uiPriority w:val="99"/>
    <w:semiHidden/>
    <w:unhideWhenUsed/>
    <w:rsid w:val="00870017"/>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70017"/>
    <w:rPr>
      <w:rFonts w:ascii="Segoe UI" w:hAnsi="Segoe UI" w:cs="Segoe UI"/>
      <w:sz w:val="18"/>
      <w:szCs w:val="18"/>
    </w:rPr>
  </w:style>
  <w:style w:type="paragraph" w:customStyle="1" w:styleId="Seitenzahlen">
    <w:name w:val="Seitenzahlen"/>
    <w:basedOn w:val="Fuzeile"/>
    <w:uiPriority w:val="85"/>
    <w:semiHidden/>
    <w:rsid w:val="00E8428A"/>
    <w:pPr>
      <w:jc w:val="right"/>
    </w:pPr>
  </w:style>
  <w:style w:type="paragraph" w:customStyle="1" w:styleId="Hberschrift1105pt">
    <w:name w:val="H_Überschrift 1 10.5pt"/>
    <w:basedOn w:val="berschrift1"/>
    <w:next w:val="Standard"/>
    <w:uiPriority w:val="10"/>
    <w:qFormat/>
    <w:rsid w:val="00037854"/>
    <w:pPr>
      <w:numPr>
        <w:numId w:val="24"/>
      </w:numPr>
    </w:pPr>
  </w:style>
  <w:style w:type="paragraph" w:customStyle="1" w:styleId="Hberschrift2105pt">
    <w:name w:val="H_Überschrift 2 10.5pt"/>
    <w:basedOn w:val="berschrift2"/>
    <w:next w:val="Standard"/>
    <w:uiPriority w:val="10"/>
    <w:qFormat/>
    <w:rsid w:val="00513F66"/>
    <w:pPr>
      <w:numPr>
        <w:ilvl w:val="1"/>
        <w:numId w:val="24"/>
      </w:numPr>
      <w:spacing w:before="540"/>
    </w:pPr>
  </w:style>
  <w:style w:type="paragraph" w:customStyle="1" w:styleId="Hberschrift3105pt">
    <w:name w:val="H_Überschrift 3 10.5pt"/>
    <w:basedOn w:val="berschrift3"/>
    <w:next w:val="Standard"/>
    <w:uiPriority w:val="10"/>
    <w:qFormat/>
    <w:rsid w:val="00B426D3"/>
    <w:pPr>
      <w:numPr>
        <w:ilvl w:val="2"/>
        <w:numId w:val="24"/>
      </w:numPr>
      <w:tabs>
        <w:tab w:val="left" w:pos="851"/>
      </w:tabs>
    </w:pPr>
  </w:style>
  <w:style w:type="paragraph" w:customStyle="1" w:styleId="Hberschrift4105pt">
    <w:name w:val="H_Überschrift 4 10.5pt"/>
    <w:basedOn w:val="berschrift4"/>
    <w:next w:val="Standard"/>
    <w:uiPriority w:val="10"/>
    <w:qFormat/>
    <w:rsid w:val="00B426D3"/>
    <w:pPr>
      <w:numPr>
        <w:ilvl w:val="3"/>
        <w:numId w:val="24"/>
      </w:numPr>
      <w:tabs>
        <w:tab w:val="left" w:pos="1134"/>
      </w:tabs>
    </w:pPr>
  </w:style>
  <w:style w:type="paragraph" w:styleId="Verzeichnis1">
    <w:name w:val="toc 1"/>
    <w:basedOn w:val="Standard"/>
    <w:next w:val="Standard"/>
    <w:autoRedefine/>
    <w:uiPriority w:val="39"/>
    <w:rsid w:val="00F25768"/>
    <w:pPr>
      <w:tabs>
        <w:tab w:val="right" w:leader="dot" w:pos="7371"/>
      </w:tabs>
      <w:spacing w:before="215" w:line="215" w:lineRule="atLeast"/>
      <w:ind w:left="851" w:right="3093" w:hanging="851"/>
    </w:pPr>
    <w:rPr>
      <w:b/>
      <w:sz w:val="17"/>
    </w:rPr>
  </w:style>
  <w:style w:type="paragraph" w:styleId="Verzeichnis2">
    <w:name w:val="toc 2"/>
    <w:basedOn w:val="Standard"/>
    <w:next w:val="Standard"/>
    <w:autoRedefine/>
    <w:uiPriority w:val="39"/>
    <w:rsid w:val="00F25768"/>
    <w:pPr>
      <w:tabs>
        <w:tab w:val="right" w:leader="dot" w:pos="7371"/>
      </w:tabs>
      <w:spacing w:line="215" w:lineRule="atLeast"/>
      <w:ind w:left="851" w:right="3093" w:hanging="851"/>
    </w:pPr>
    <w:rPr>
      <w:sz w:val="17"/>
    </w:rPr>
  </w:style>
  <w:style w:type="paragraph" w:styleId="Verzeichnis3">
    <w:name w:val="toc 3"/>
    <w:basedOn w:val="Standard"/>
    <w:next w:val="Standard"/>
    <w:autoRedefine/>
    <w:uiPriority w:val="39"/>
    <w:rsid w:val="00F25768"/>
    <w:pPr>
      <w:tabs>
        <w:tab w:val="right" w:leader="dot" w:pos="7371"/>
      </w:tabs>
      <w:spacing w:line="215" w:lineRule="atLeast"/>
      <w:ind w:left="851" w:right="3093" w:hanging="851"/>
    </w:pPr>
    <w:rPr>
      <w:noProof/>
      <w:sz w:val="17"/>
    </w:rPr>
  </w:style>
  <w:style w:type="paragraph" w:styleId="StandardWeb">
    <w:name w:val="Normal (Web)"/>
    <w:basedOn w:val="Standard"/>
    <w:uiPriority w:val="99"/>
    <w:semiHidden/>
    <w:unhideWhenUsed/>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Abbildungsverzeichnis">
    <w:name w:val="table of figures"/>
    <w:basedOn w:val="Standard"/>
    <w:next w:val="Standard"/>
    <w:uiPriority w:val="40"/>
    <w:semiHidden/>
    <w:rsid w:val="00F7054A"/>
    <w:pPr>
      <w:tabs>
        <w:tab w:val="right" w:pos="7371"/>
      </w:tabs>
      <w:spacing w:after="110" w:line="215" w:lineRule="atLeast"/>
    </w:pPr>
    <w:rPr>
      <w:sz w:val="17"/>
    </w:rPr>
  </w:style>
  <w:style w:type="paragraph" w:customStyle="1" w:styleId="Absenderzeile">
    <w:name w:val="Absenderzeile"/>
    <w:basedOn w:val="Standard"/>
    <w:uiPriority w:val="84"/>
    <w:semiHidden/>
    <w:rsid w:val="004D5F14"/>
    <w:pPr>
      <w:pBdr>
        <w:bottom w:val="single" w:sz="6" w:space="5" w:color="auto"/>
      </w:pBdr>
      <w:tabs>
        <w:tab w:val="left" w:pos="1241"/>
        <w:tab w:val="right" w:pos="4877"/>
      </w:tabs>
      <w:spacing w:after="40" w:line="220" w:lineRule="atLeast"/>
      <w:contextualSpacing/>
    </w:pPr>
    <w:rPr>
      <w:sz w:val="13"/>
    </w:rPr>
  </w:style>
  <w:style w:type="paragraph" w:customStyle="1" w:styleId="HNummerierung1105pt">
    <w:name w:val="H_Nummerierung 1 10.5pt"/>
    <w:basedOn w:val="Standard"/>
    <w:uiPriority w:val="3"/>
    <w:qFormat/>
    <w:rsid w:val="00B56332"/>
    <w:pPr>
      <w:numPr>
        <w:ilvl w:val="7"/>
        <w:numId w:val="24"/>
      </w:numPr>
    </w:pPr>
  </w:style>
  <w:style w:type="paragraph" w:customStyle="1" w:styleId="HNummerierung2105pt">
    <w:name w:val="H_Nummerierung 2 10.5pt"/>
    <w:basedOn w:val="HNummerierung1105pt"/>
    <w:uiPriority w:val="3"/>
    <w:qFormat/>
    <w:rsid w:val="00B56332"/>
    <w:pPr>
      <w:numPr>
        <w:ilvl w:val="8"/>
      </w:numPr>
      <w:ind w:left="709" w:hanging="425"/>
    </w:pPr>
  </w:style>
  <w:style w:type="character" w:styleId="Seitenzahl">
    <w:name w:val="page number"/>
    <w:basedOn w:val="Absatz-Standardschriftart"/>
    <w:uiPriority w:val="99"/>
    <w:semiHidden/>
    <w:rsid w:val="00E8428A"/>
  </w:style>
  <w:style w:type="paragraph" w:customStyle="1" w:styleId="HTabText85pt">
    <w:name w:val="H_Tab_Text 8.5 pt"/>
    <w:basedOn w:val="Standard"/>
    <w:qFormat/>
    <w:rsid w:val="003E0D7F"/>
    <w:pPr>
      <w:spacing w:line="215" w:lineRule="atLeast"/>
    </w:pPr>
    <w:rPr>
      <w:sz w:val="17"/>
    </w:rPr>
  </w:style>
  <w:style w:type="character" w:customStyle="1" w:styleId="NichtaufgelsteErwhnung1">
    <w:name w:val="Nicht aufgelöste Erwähnung1"/>
    <w:basedOn w:val="Absatz-Standardschriftart"/>
    <w:uiPriority w:val="99"/>
    <w:semiHidden/>
    <w:unhideWhenUsed/>
    <w:rsid w:val="000D7F08"/>
    <w:rPr>
      <w:color w:val="605E5C"/>
      <w:shd w:val="clear" w:color="auto" w:fill="E1DFDD"/>
    </w:rPr>
  </w:style>
  <w:style w:type="paragraph" w:customStyle="1" w:styleId="Tabellenabschluss">
    <w:name w:val="Tabellenabschluss"/>
    <w:basedOn w:val="Standard"/>
    <w:next w:val="Standard"/>
    <w:uiPriority w:val="99"/>
    <w:semiHidden/>
    <w:rsid w:val="0097384E"/>
    <w:pPr>
      <w:spacing w:line="240" w:lineRule="auto"/>
    </w:pPr>
    <w:rPr>
      <w:sz w:val="4"/>
    </w:rPr>
  </w:style>
  <w:style w:type="paragraph" w:customStyle="1" w:styleId="HAufzhlungTab85pt">
    <w:name w:val="H_Aufzählung Tab 8.5 pt"/>
    <w:basedOn w:val="HAufzhlung105pt"/>
    <w:uiPriority w:val="2"/>
    <w:qFormat/>
    <w:rsid w:val="00A45E6C"/>
    <w:pPr>
      <w:spacing w:line="215" w:lineRule="atLeast"/>
    </w:pPr>
    <w:rPr>
      <w:sz w:val="17"/>
      <w:szCs w:val="17"/>
    </w:rPr>
  </w:style>
  <w:style w:type="character" w:styleId="Platzhaltertext">
    <w:name w:val="Placeholder Text"/>
    <w:basedOn w:val="Absatz-Standardschriftart"/>
    <w:uiPriority w:val="99"/>
    <w:semiHidden/>
    <w:rsid w:val="00A12B05"/>
    <w:rPr>
      <w:vanish/>
      <w:color w:val="7D9AA8" w:themeColor="accent1" w:themeTint="99"/>
    </w:rPr>
  </w:style>
  <w:style w:type="paragraph" w:customStyle="1" w:styleId="Kurzbrief">
    <w:name w:val="Kurzbrief"/>
    <w:basedOn w:val="HTabText85pt"/>
    <w:uiPriority w:val="99"/>
    <w:semiHidden/>
    <w:qFormat/>
    <w:rsid w:val="00B225B2"/>
    <w:pPr>
      <w:ind w:left="294" w:hanging="294"/>
    </w:pPr>
  </w:style>
  <w:style w:type="paragraph" w:customStyle="1" w:styleId="KurzbriefFR">
    <w:name w:val="Kurzbrief FR"/>
    <w:basedOn w:val="Kurzbrief"/>
    <w:uiPriority w:val="99"/>
    <w:semiHidden/>
    <w:qFormat/>
    <w:rsid w:val="004A60C5"/>
    <w:pPr>
      <w:ind w:left="284" w:firstLine="0"/>
    </w:pPr>
    <w:rPr>
      <w:lang w:val="fr-CH"/>
    </w:rPr>
  </w:style>
  <w:style w:type="paragraph" w:customStyle="1" w:styleId="Hberschrift5105pt">
    <w:name w:val="H_Überschrift 5 10.5pt"/>
    <w:basedOn w:val="berschrift5"/>
    <w:next w:val="Standard"/>
    <w:uiPriority w:val="10"/>
    <w:qFormat/>
    <w:rsid w:val="00D8674A"/>
    <w:pPr>
      <w:numPr>
        <w:ilvl w:val="4"/>
        <w:numId w:val="24"/>
      </w:numPr>
      <w:tabs>
        <w:tab w:val="left" w:pos="1148"/>
      </w:tabs>
    </w:pPr>
  </w:style>
  <w:style w:type="paragraph" w:styleId="Verzeichnis4">
    <w:name w:val="toc 4"/>
    <w:basedOn w:val="Standard"/>
    <w:next w:val="Standard"/>
    <w:autoRedefine/>
    <w:uiPriority w:val="39"/>
    <w:semiHidden/>
    <w:rsid w:val="00F25768"/>
    <w:pPr>
      <w:tabs>
        <w:tab w:val="right" w:leader="dot" w:pos="7371"/>
      </w:tabs>
      <w:spacing w:line="215" w:lineRule="atLeast"/>
      <w:ind w:left="851" w:right="3093" w:hanging="851"/>
    </w:pPr>
    <w:rPr>
      <w:noProof/>
      <w:spacing w:val="-10"/>
      <w:sz w:val="17"/>
    </w:rPr>
  </w:style>
  <w:style w:type="paragraph" w:styleId="Verzeichnis5">
    <w:name w:val="toc 5"/>
    <w:basedOn w:val="Standard"/>
    <w:next w:val="Standard"/>
    <w:autoRedefine/>
    <w:uiPriority w:val="39"/>
    <w:semiHidden/>
    <w:rsid w:val="00F25768"/>
    <w:pPr>
      <w:tabs>
        <w:tab w:val="right" w:leader="dot" w:pos="7371"/>
      </w:tabs>
      <w:spacing w:line="215" w:lineRule="atLeast"/>
      <w:ind w:left="851" w:right="3093" w:hanging="851"/>
    </w:pPr>
    <w:rPr>
      <w:sz w:val="17"/>
    </w:rPr>
  </w:style>
  <w:style w:type="paragraph" w:styleId="Verzeichnis6">
    <w:name w:val="toc 6"/>
    <w:basedOn w:val="Standard"/>
    <w:next w:val="Standard"/>
    <w:autoRedefine/>
    <w:uiPriority w:val="39"/>
    <w:semiHidden/>
    <w:rsid w:val="007F0876"/>
    <w:pPr>
      <w:tabs>
        <w:tab w:val="right" w:pos="7371"/>
      </w:tabs>
      <w:spacing w:line="215" w:lineRule="atLeast"/>
      <w:ind w:left="851" w:right="3093"/>
    </w:pPr>
    <w:rPr>
      <w:noProof/>
      <w:sz w:val="17"/>
      <w:szCs w:val="17"/>
    </w:rPr>
  </w:style>
  <w:style w:type="paragraph" w:styleId="Verzeichnis7">
    <w:name w:val="toc 7"/>
    <w:basedOn w:val="Standard"/>
    <w:next w:val="Standard"/>
    <w:autoRedefine/>
    <w:uiPriority w:val="39"/>
    <w:semiHidden/>
    <w:rsid w:val="007F0876"/>
    <w:pPr>
      <w:tabs>
        <w:tab w:val="right" w:pos="7371"/>
      </w:tabs>
      <w:spacing w:line="215" w:lineRule="atLeast"/>
      <w:ind w:left="851" w:right="3093"/>
    </w:pPr>
    <w:rPr>
      <w:noProof/>
      <w:sz w:val="17"/>
    </w:rPr>
  </w:style>
  <w:style w:type="paragraph" w:styleId="Verzeichnis8">
    <w:name w:val="toc 8"/>
    <w:basedOn w:val="Standard"/>
    <w:next w:val="Standard"/>
    <w:autoRedefine/>
    <w:uiPriority w:val="39"/>
    <w:semiHidden/>
    <w:rsid w:val="007F0876"/>
    <w:pPr>
      <w:tabs>
        <w:tab w:val="right" w:pos="7371"/>
      </w:tabs>
      <w:spacing w:line="215" w:lineRule="atLeast"/>
      <w:ind w:left="851" w:right="3093"/>
    </w:pPr>
    <w:rPr>
      <w:sz w:val="17"/>
    </w:rPr>
  </w:style>
  <w:style w:type="paragraph" w:styleId="Verzeichnis9">
    <w:name w:val="toc 9"/>
    <w:basedOn w:val="Standard"/>
    <w:next w:val="Standard"/>
    <w:autoRedefine/>
    <w:uiPriority w:val="39"/>
    <w:semiHidden/>
    <w:rsid w:val="007F0876"/>
    <w:pPr>
      <w:tabs>
        <w:tab w:val="right" w:pos="7371"/>
      </w:tabs>
      <w:spacing w:line="215" w:lineRule="atLeast"/>
      <w:ind w:left="851" w:right="3093"/>
    </w:pPr>
    <w:rPr>
      <w:sz w:val="17"/>
    </w:rPr>
  </w:style>
  <w:style w:type="paragraph" w:customStyle="1" w:styleId="HTabTit65pt">
    <w:name w:val="H_Tab_Tit 6.5pt"/>
    <w:basedOn w:val="HTabText85pt"/>
    <w:uiPriority w:val="1"/>
    <w:qFormat/>
    <w:rsid w:val="00645850"/>
    <w:pPr>
      <w:spacing w:line="162" w:lineRule="atLeast"/>
    </w:pPr>
    <w:rPr>
      <w:sz w:val="13"/>
      <w:lang w:val="en-US"/>
    </w:rPr>
  </w:style>
  <w:style w:type="table" w:customStyle="1" w:styleId="BETabelle1">
    <w:name w:val="BE: Tabelle 1"/>
    <w:basedOn w:val="NormaleTabelle"/>
    <w:uiPriority w:val="99"/>
    <w:rsid w:val="00D554AB"/>
    <w:pPr>
      <w:spacing w:after="0" w:line="240" w:lineRule="auto"/>
    </w:pPr>
    <w:rPr>
      <w:sz w:val="17"/>
    </w:rPr>
    <w:tblPr>
      <w:tblBorders>
        <w:bottom w:val="single" w:sz="2" w:space="0" w:color="DFE3E5" w:themeColor="text2" w:themeTint="33"/>
        <w:insideH w:val="single" w:sz="2" w:space="0" w:color="DFE3E5" w:themeColor="text2" w:themeTint="33"/>
      </w:tblBorders>
      <w:tblCellMar>
        <w:top w:w="136" w:type="dxa"/>
        <w:left w:w="0" w:type="dxa"/>
        <w:bottom w:w="74" w:type="dxa"/>
        <w:right w:w="28" w:type="dxa"/>
      </w:tblCellMar>
    </w:tblPr>
    <w:tblStylePr w:type="firstRow">
      <w:rPr>
        <w:sz w:val="13"/>
      </w:rPr>
      <w:tblPr/>
      <w:tcPr>
        <w:tcBorders>
          <w:top w:val="nil"/>
          <w:left w:val="nil"/>
          <w:bottom w:val="single" w:sz="2" w:space="0" w:color="auto"/>
          <w:right w:val="nil"/>
          <w:insideH w:val="nil"/>
          <w:insideV w:val="nil"/>
          <w:tl2br w:val="nil"/>
          <w:tr2bl w:val="nil"/>
        </w:tcBorders>
      </w:tcPr>
    </w:tblStylePr>
  </w:style>
  <w:style w:type="paragraph" w:customStyle="1" w:styleId="Text13pt">
    <w:name w:val="Text 13 pt"/>
    <w:basedOn w:val="Standard"/>
    <w:qFormat/>
    <w:rsid w:val="00C573A1"/>
    <w:pPr>
      <w:spacing w:line="323" w:lineRule="atLeast"/>
    </w:pPr>
    <w:rPr>
      <w:sz w:val="26"/>
      <w:szCs w:val="26"/>
    </w:rPr>
  </w:style>
  <w:style w:type="paragraph" w:customStyle="1" w:styleId="Brieftext">
    <w:name w:val="Brieftext"/>
    <w:basedOn w:val="Standard"/>
    <w:uiPriority w:val="1"/>
    <w:semiHidden/>
    <w:qFormat/>
    <w:rsid w:val="00F72593"/>
    <w:pPr>
      <w:ind w:right="340"/>
    </w:pPr>
  </w:style>
  <w:style w:type="paragraph" w:customStyle="1" w:styleId="Traktandum-Titel2">
    <w:name w:val="Traktandum-Titel 2"/>
    <w:basedOn w:val="HTabText85pt"/>
    <w:next w:val="HTabText85pt"/>
    <w:uiPriority w:val="18"/>
    <w:semiHidden/>
    <w:rsid w:val="00225571"/>
    <w:pPr>
      <w:numPr>
        <w:ilvl w:val="1"/>
        <w:numId w:val="16"/>
      </w:numPr>
    </w:pPr>
  </w:style>
  <w:style w:type="paragraph" w:styleId="Textkrper">
    <w:name w:val="Body Text"/>
    <w:basedOn w:val="Standard"/>
    <w:link w:val="TextkrperZchn"/>
    <w:uiPriority w:val="1"/>
    <w:semiHidden/>
    <w:qFormat/>
    <w:rsid w:val="004B6A97"/>
    <w:pPr>
      <w:widowControl w:val="0"/>
      <w:autoSpaceDE w:val="0"/>
      <w:autoSpaceDN w:val="0"/>
      <w:spacing w:line="240" w:lineRule="auto"/>
    </w:pPr>
    <w:rPr>
      <w:rFonts w:ascii="Arial" w:eastAsia="Arial" w:hAnsi="Arial" w:cs="Arial"/>
      <w:spacing w:val="0"/>
      <w:szCs w:val="21"/>
      <w:lang w:val="en-US"/>
    </w:rPr>
  </w:style>
  <w:style w:type="character" w:customStyle="1" w:styleId="TextkrperZchn">
    <w:name w:val="Textkörper Zchn"/>
    <w:basedOn w:val="Absatz-Standardschriftart"/>
    <w:link w:val="Textkrper"/>
    <w:uiPriority w:val="1"/>
    <w:semiHidden/>
    <w:rsid w:val="003359D8"/>
    <w:rPr>
      <w:rFonts w:ascii="Arial" w:eastAsia="Arial" w:hAnsi="Arial" w:cs="Arial"/>
      <w:sz w:val="21"/>
      <w:szCs w:val="21"/>
      <w:lang w:val="en-US"/>
    </w:rPr>
  </w:style>
  <w:style w:type="table" w:customStyle="1" w:styleId="KantonTab">
    <w:name w:val="Kanton_Tab"/>
    <w:basedOn w:val="NormaleTabelle"/>
    <w:next w:val="NormaleTabelle"/>
    <w:uiPriority w:val="61"/>
    <w:rsid w:val="00D93327"/>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table" w:customStyle="1" w:styleId="KantonTab4">
    <w:name w:val="Kanton_Tab4"/>
    <w:basedOn w:val="NormaleTabelle"/>
    <w:next w:val="NormaleTabelle"/>
    <w:uiPriority w:val="61"/>
    <w:rsid w:val="002A2A78"/>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paragraph" w:customStyle="1" w:styleId="HHilfstextfarbigkursiv105ptF">
    <w:name w:val="H_Hilfstext (farbig/ kursiv) 10.5pt (F)"/>
    <w:basedOn w:val="Standard"/>
    <w:link w:val="HHilfstextfarbigkursiv105ptFZchn"/>
    <w:qFormat/>
    <w:rsid w:val="00837B56"/>
    <w:rPr>
      <w:i/>
      <w:vanish/>
      <w:color w:val="BE0A5F"/>
    </w:rPr>
  </w:style>
  <w:style w:type="character" w:customStyle="1" w:styleId="HHilfstextfarbigkursiv105ptFZchn">
    <w:name w:val="H_Hilfstext (farbig/ kursiv) 10.5pt (F) Zchn"/>
    <w:basedOn w:val="Absatz-Standardschriftart"/>
    <w:link w:val="HHilfstextfarbigkursiv105ptF"/>
    <w:rsid w:val="00837B56"/>
    <w:rPr>
      <w:rFonts w:cs="System"/>
      <w:bCs/>
      <w:i/>
      <w:vanish/>
      <w:color w:val="BE0A5F"/>
      <w:spacing w:val="2"/>
      <w:sz w:val="21"/>
    </w:rPr>
  </w:style>
  <w:style w:type="character" w:styleId="NichtaufgelsteErwhnung">
    <w:name w:val="Unresolved Mention"/>
    <w:basedOn w:val="Absatz-Standardschriftart"/>
    <w:uiPriority w:val="99"/>
    <w:semiHidden/>
    <w:unhideWhenUsed/>
    <w:rsid w:val="00AA759B"/>
    <w:rPr>
      <w:color w:val="605E5C"/>
      <w:shd w:val="clear" w:color="auto" w:fill="E1DFDD"/>
    </w:rPr>
  </w:style>
  <w:style w:type="paragraph" w:customStyle="1" w:styleId="HTabBeispiel85ptF">
    <w:name w:val="H_Tab_Beispiel 8.5pt (F)"/>
    <w:basedOn w:val="HTabText85pt"/>
    <w:link w:val="HTabBeispiel85ptFZchn"/>
    <w:qFormat/>
    <w:rsid w:val="00837B56"/>
    <w:rPr>
      <w:i/>
      <w:iCs/>
      <w:vanish/>
      <w:color w:val="BE0A5F"/>
    </w:rPr>
  </w:style>
  <w:style w:type="character" w:customStyle="1" w:styleId="HTabBeispiel85ptFZchn">
    <w:name w:val="H_Tab_Beispiel 8.5pt (F) Zchn"/>
    <w:basedOn w:val="HHilfstextfarbigkursiv105ptFZchn"/>
    <w:link w:val="HTabBeispiel85ptF"/>
    <w:rsid w:val="00837B56"/>
    <w:rPr>
      <w:rFonts w:cs="System"/>
      <w:bCs/>
      <w:i/>
      <w:iCs/>
      <w:vanish w:val="0"/>
      <w:color w:val="BE0A5F"/>
      <w:spacing w:val="2"/>
      <w:sz w:val="17"/>
    </w:rPr>
  </w:style>
  <w:style w:type="character" w:styleId="Kommentarzeichen">
    <w:name w:val="annotation reference"/>
    <w:basedOn w:val="Absatz-Standardschriftart"/>
    <w:uiPriority w:val="99"/>
    <w:semiHidden/>
    <w:unhideWhenUsed/>
    <w:rsid w:val="00403BCE"/>
    <w:rPr>
      <w:sz w:val="16"/>
      <w:szCs w:val="16"/>
    </w:rPr>
  </w:style>
  <w:style w:type="paragraph" w:styleId="Kommentartext">
    <w:name w:val="annotation text"/>
    <w:basedOn w:val="Standard"/>
    <w:link w:val="KommentartextZchn"/>
    <w:uiPriority w:val="99"/>
    <w:unhideWhenUsed/>
    <w:rsid w:val="00403BCE"/>
    <w:pPr>
      <w:spacing w:line="240" w:lineRule="auto"/>
    </w:pPr>
    <w:rPr>
      <w:sz w:val="20"/>
      <w:szCs w:val="20"/>
    </w:rPr>
  </w:style>
  <w:style w:type="character" w:customStyle="1" w:styleId="KommentartextZchn">
    <w:name w:val="Kommentartext Zchn"/>
    <w:basedOn w:val="Absatz-Standardschriftart"/>
    <w:link w:val="Kommentartext"/>
    <w:uiPriority w:val="99"/>
    <w:rsid w:val="00403BCE"/>
    <w:rPr>
      <w:rFonts w:cs="System"/>
      <w:bCs/>
      <w:spacing w:val="2"/>
      <w:sz w:val="20"/>
      <w:szCs w:val="20"/>
    </w:rPr>
  </w:style>
  <w:style w:type="paragraph" w:styleId="Kommentarthema">
    <w:name w:val="annotation subject"/>
    <w:basedOn w:val="Kommentartext"/>
    <w:next w:val="Kommentartext"/>
    <w:link w:val="KommentarthemaZchn"/>
    <w:uiPriority w:val="99"/>
    <w:semiHidden/>
    <w:unhideWhenUsed/>
    <w:rsid w:val="00403BCE"/>
    <w:rPr>
      <w:b/>
    </w:rPr>
  </w:style>
  <w:style w:type="character" w:customStyle="1" w:styleId="KommentarthemaZchn">
    <w:name w:val="Kommentarthema Zchn"/>
    <w:basedOn w:val="KommentartextZchn"/>
    <w:link w:val="Kommentarthema"/>
    <w:uiPriority w:val="99"/>
    <w:semiHidden/>
    <w:rsid w:val="00403BCE"/>
    <w:rPr>
      <w:rFonts w:cs="System"/>
      <w:b/>
      <w:bCs/>
      <w:spacing w:val="2"/>
      <w:sz w:val="20"/>
      <w:szCs w:val="20"/>
    </w:rPr>
  </w:style>
  <w:style w:type="paragraph" w:customStyle="1" w:styleId="HKopfzeile285ptF">
    <w:name w:val="H_Kopfzeile2 8.5pt (F)"/>
    <w:basedOn w:val="Kopfzeile"/>
    <w:link w:val="HKopfzeile285ptFZchn"/>
    <w:qFormat/>
    <w:rsid w:val="007C1F1B"/>
    <w:rPr>
      <w:color w:val="BE0A5F"/>
    </w:rPr>
  </w:style>
  <w:style w:type="character" w:customStyle="1" w:styleId="HKopfzeile285ptFZchn">
    <w:name w:val="H_Kopfzeile2 8.5pt (F) Zchn"/>
    <w:basedOn w:val="KopfzeileZchn"/>
    <w:link w:val="HKopfzeile285ptF"/>
    <w:rsid w:val="007C1F1B"/>
    <w:rPr>
      <w:rFonts w:cs="System"/>
      <w:bCs/>
      <w:noProof/>
      <w:color w:val="BE0A5F"/>
      <w:spacing w:val="2"/>
      <w:sz w:val="17"/>
      <w:szCs w:val="17"/>
      <w:lang w:eastAsia="de-CH"/>
    </w:rPr>
  </w:style>
  <w:style w:type="paragraph" w:customStyle="1" w:styleId="Text85pt">
    <w:name w:val="Text 8.5 pt"/>
    <w:basedOn w:val="Standard"/>
    <w:qFormat/>
    <w:rsid w:val="00820C75"/>
    <w:pPr>
      <w:spacing w:line="215" w:lineRule="atLeast"/>
    </w:pPr>
    <w:rPr>
      <w:sz w:val="17"/>
    </w:rPr>
  </w:style>
  <w:style w:type="paragraph" w:styleId="berarbeitung">
    <w:name w:val="Revision"/>
    <w:hidden/>
    <w:uiPriority w:val="99"/>
    <w:semiHidden/>
    <w:rsid w:val="00266240"/>
    <w:pPr>
      <w:spacing w:after="0" w:line="240" w:lineRule="auto"/>
    </w:pPr>
    <w:rPr>
      <w:rFonts w:cs="System"/>
      <w:bCs/>
      <w:spacing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ermes.admin.ch/"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_rId1_header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73F2976EDF4CBAB2FE50CB38D3770D"/>
        <w:category>
          <w:name w:val="Allgemein"/>
          <w:gallery w:val="placeholder"/>
        </w:category>
        <w:types>
          <w:type w:val="bbPlcHdr"/>
        </w:types>
        <w:behaviors>
          <w:behavior w:val="content"/>
        </w:behaviors>
        <w:guid w:val="{BA2D8824-81B1-48C9-99E4-424844A39D75}"/>
      </w:docPartPr>
      <w:docPartBody>
        <w:p w:rsidR="007602D2" w:rsidRDefault="00465C24">
          <w:pPr>
            <w:pStyle w:val="CA73F2976EDF4CBAB2FE50CB38D3770D"/>
          </w:pPr>
          <w:r w:rsidRPr="00336989">
            <w:rPr>
              <w:rStyle w:val="Platzhaltertext"/>
            </w:rPr>
            <w:t>Status auswählen</w:t>
          </w:r>
        </w:p>
      </w:docPartBody>
    </w:docPart>
    <w:docPart>
      <w:docPartPr>
        <w:name w:val="7D45ECCBB71A415784E7423B986DBC6B"/>
        <w:category>
          <w:name w:val="Allgemein"/>
          <w:gallery w:val="placeholder"/>
        </w:category>
        <w:types>
          <w:type w:val="bbPlcHdr"/>
        </w:types>
        <w:behaviors>
          <w:behavior w:val="content"/>
        </w:behaviors>
        <w:guid w:val="{7754B33D-7BB5-4433-8684-16B9929351C5}"/>
      </w:docPartPr>
      <w:docPartBody>
        <w:p w:rsidR="007602D2" w:rsidRDefault="00465C24">
          <w:pPr>
            <w:pStyle w:val="7D45ECCBB71A415784E7423B986DBC6B"/>
          </w:pPr>
          <w:r w:rsidRPr="00336989">
            <w:rPr>
              <w:rStyle w:val="Platzhaltertext"/>
            </w:rPr>
            <w:t>Klassifizierung auswählen</w:t>
          </w:r>
        </w:p>
      </w:docPartBody>
    </w:docPart>
    <w:docPart>
      <w:docPartPr>
        <w:name w:val="9FA370E10DC643FEA1588FB79771B3FE"/>
        <w:category>
          <w:name w:val="Allgemein"/>
          <w:gallery w:val="placeholder"/>
        </w:category>
        <w:types>
          <w:type w:val="bbPlcHdr"/>
        </w:types>
        <w:behaviors>
          <w:behavior w:val="content"/>
        </w:behaviors>
        <w:guid w:val="{801F44B8-C4BA-4BB4-BAA9-473CC7522200}"/>
      </w:docPartPr>
      <w:docPartBody>
        <w:p w:rsidR="007602D2" w:rsidRDefault="00C77889" w:rsidP="003F7470">
          <w:pPr>
            <w:pStyle w:val="9FA370E10DC643FEA1588FB79771B3FE"/>
          </w:pPr>
          <w:r w:rsidRPr="0042529F">
            <w:t>0.1</w:t>
          </w:r>
        </w:p>
      </w:docPartBody>
    </w:docPart>
    <w:docPart>
      <w:docPartPr>
        <w:name w:val="83383ACB2BEB43B49A52DC48266CF474"/>
        <w:category>
          <w:name w:val="Allgemein"/>
          <w:gallery w:val="placeholder"/>
        </w:category>
        <w:types>
          <w:type w:val="bbPlcHdr"/>
        </w:types>
        <w:behaviors>
          <w:behavior w:val="content"/>
        </w:behaviors>
        <w:guid w:val="{9CB3127E-29C6-4D26-A4D5-A1690CCF6390}"/>
      </w:docPartPr>
      <w:docPartBody>
        <w:p w:rsidR="00C77889" w:rsidRDefault="00C77889" w:rsidP="00C77889">
          <w:pPr>
            <w:pStyle w:val="83383ACB2BEB43B49A52DC48266CF474"/>
          </w:pPr>
          <w:r w:rsidRPr="0033156E">
            <w:rPr>
              <w:rStyle w:val="Platzhaltertext"/>
            </w:rPr>
            <w:t>Wählen Sie ein Element aus.</w:t>
          </w:r>
        </w:p>
      </w:docPartBody>
    </w:docPart>
    <w:docPart>
      <w:docPartPr>
        <w:name w:val="87192F0F75CD4E8683228B1EFD2D1EA7"/>
        <w:category>
          <w:name w:val="Allgemein"/>
          <w:gallery w:val="placeholder"/>
        </w:category>
        <w:types>
          <w:type w:val="bbPlcHdr"/>
        </w:types>
        <w:behaviors>
          <w:behavior w:val="content"/>
        </w:behaviors>
        <w:guid w:val="{A075565D-9B5C-4383-9C98-C88859CD1D12}"/>
      </w:docPartPr>
      <w:docPartBody>
        <w:p w:rsidR="00C77889" w:rsidRDefault="00C77889" w:rsidP="00C77889">
          <w:pPr>
            <w:pStyle w:val="87192F0F75CD4E8683228B1EFD2D1EA7"/>
          </w:pPr>
          <w:r w:rsidRPr="0042529F">
            <w:rPr>
              <w:rStyle w:val="Platzhaltertext"/>
            </w:rPr>
            <w:t>Wählen Sie ein Element aus.</w:t>
          </w:r>
        </w:p>
      </w:docPartBody>
    </w:docPart>
    <w:docPart>
      <w:docPartPr>
        <w:name w:val="8653FE75AFF14B49A21170B46317E423"/>
        <w:category>
          <w:name w:val="Allgemein"/>
          <w:gallery w:val="placeholder"/>
        </w:category>
        <w:types>
          <w:type w:val="bbPlcHdr"/>
        </w:types>
        <w:behaviors>
          <w:behavior w:val="content"/>
        </w:behaviors>
        <w:guid w:val="{3531FD0D-9330-430A-B8C2-FFC73F16D573}"/>
      </w:docPartPr>
      <w:docPartBody>
        <w:p w:rsidR="00C77889" w:rsidRDefault="00C77889" w:rsidP="00C77889">
          <w:pPr>
            <w:pStyle w:val="8653FE75AFF14B49A21170B46317E423"/>
          </w:pPr>
          <w:r w:rsidRPr="0033156E">
            <w:rPr>
              <w:rStyle w:val="Platzhaltertext"/>
            </w:rPr>
            <w:t>Wählen Sie ein Element aus.</w:t>
          </w:r>
        </w:p>
      </w:docPartBody>
    </w:docPart>
    <w:docPart>
      <w:docPartPr>
        <w:name w:val="E8D96CF467214FBD8444233D3F326971"/>
        <w:category>
          <w:name w:val="Allgemein"/>
          <w:gallery w:val="placeholder"/>
        </w:category>
        <w:types>
          <w:type w:val="bbPlcHdr"/>
        </w:types>
        <w:behaviors>
          <w:behavior w:val="content"/>
        </w:behaviors>
        <w:guid w:val="{E58E6A9A-A4C3-4EFC-A587-14A1B6BF3841}"/>
      </w:docPartPr>
      <w:docPartBody>
        <w:p w:rsidR="00C77889" w:rsidRDefault="00C77889" w:rsidP="00C77889">
          <w:pPr>
            <w:pStyle w:val="E8D96CF467214FBD8444233D3F326971"/>
          </w:pPr>
          <w:r w:rsidRPr="0042529F">
            <w:rPr>
              <w:rStyle w:val="Platzhaltertext"/>
            </w:rPr>
            <w:t>Wählen Sie ein Element aus.</w:t>
          </w:r>
        </w:p>
      </w:docPartBody>
    </w:docPart>
    <w:docPart>
      <w:docPartPr>
        <w:name w:val="6FB8A72B779C4E08946608B1C7012F76"/>
        <w:category>
          <w:name w:val="Allgemein"/>
          <w:gallery w:val="placeholder"/>
        </w:category>
        <w:types>
          <w:type w:val="bbPlcHdr"/>
        </w:types>
        <w:behaviors>
          <w:behavior w:val="content"/>
        </w:behaviors>
        <w:guid w:val="{B200A2F9-FE4E-4B12-AD33-6E5456256AC7}"/>
      </w:docPartPr>
      <w:docPartBody>
        <w:p w:rsidR="00C77889" w:rsidRDefault="00C77889" w:rsidP="00C77889">
          <w:pPr>
            <w:pStyle w:val="6FB8A72B779C4E08946608B1C7012F76"/>
          </w:pPr>
          <w:r w:rsidRPr="0033156E">
            <w:rPr>
              <w:rStyle w:val="Platzhaltertext"/>
            </w:rPr>
            <w:t>Wählen Sie ein Element aus.</w:t>
          </w:r>
        </w:p>
      </w:docPartBody>
    </w:docPart>
    <w:docPart>
      <w:docPartPr>
        <w:name w:val="14E60A6D0B404E84B3CEDEA5B5670040"/>
        <w:category>
          <w:name w:val="Allgemein"/>
          <w:gallery w:val="placeholder"/>
        </w:category>
        <w:types>
          <w:type w:val="bbPlcHdr"/>
        </w:types>
        <w:behaviors>
          <w:behavior w:val="content"/>
        </w:behaviors>
        <w:guid w:val="{8EF7CD48-6C5B-4CD6-984E-C8B4BCE6F835}"/>
      </w:docPartPr>
      <w:docPartBody>
        <w:p w:rsidR="00C77889" w:rsidRDefault="00C77889" w:rsidP="00C77889">
          <w:pPr>
            <w:pStyle w:val="14E60A6D0B404E84B3CEDEA5B5670040"/>
          </w:pPr>
          <w:r w:rsidRPr="0042529F">
            <w:rPr>
              <w:rStyle w:val="Platzhaltertext"/>
            </w:rPr>
            <w:t>Wählen Sie ein Element aus.</w:t>
          </w:r>
        </w:p>
      </w:docPartBody>
    </w:docPart>
    <w:docPart>
      <w:docPartPr>
        <w:name w:val="5C266BB45222481A92C99E74F79C5379"/>
        <w:category>
          <w:name w:val="Allgemein"/>
          <w:gallery w:val="placeholder"/>
        </w:category>
        <w:types>
          <w:type w:val="bbPlcHdr"/>
        </w:types>
        <w:behaviors>
          <w:behavior w:val="content"/>
        </w:behaviors>
        <w:guid w:val="{710EC052-9E01-4989-B06C-AF985A9B87FC}"/>
      </w:docPartPr>
      <w:docPartBody>
        <w:p w:rsidR="00B9063C" w:rsidRDefault="00B9063C" w:rsidP="00B9063C">
          <w:pPr>
            <w:pStyle w:val="5C266BB45222481A92C99E74F79C5379"/>
          </w:pPr>
          <w:r w:rsidRPr="00336989">
            <w:rPr>
              <w:rStyle w:val="Platzhaltertext"/>
            </w:rPr>
            <w:t>Klassifizierung auswählen</w:t>
          </w:r>
        </w:p>
      </w:docPartBody>
    </w:docPart>
    <w:docPart>
      <w:docPartPr>
        <w:name w:val="B663AC899AE147929370B61089396317"/>
        <w:category>
          <w:name w:val="Allgemein"/>
          <w:gallery w:val="placeholder"/>
        </w:category>
        <w:types>
          <w:type w:val="bbPlcHdr"/>
        </w:types>
        <w:behaviors>
          <w:behavior w:val="content"/>
        </w:behaviors>
        <w:guid w:val="{1E32AF0F-EF63-4E9D-975F-78C206B1737B}"/>
      </w:docPartPr>
      <w:docPartBody>
        <w:p w:rsidR="00C635EF" w:rsidRDefault="00C635EF" w:rsidP="00C635EF">
          <w:pPr>
            <w:pStyle w:val="B663AC899AE147929370B61089396317"/>
          </w:pPr>
          <w:r w:rsidRPr="0033156E">
            <w:rPr>
              <w:rStyle w:val="Platzhaltertext"/>
            </w:rPr>
            <w:t>Wählen Sie ein Element aus.</w:t>
          </w:r>
        </w:p>
      </w:docPartBody>
    </w:docPart>
    <w:docPart>
      <w:docPartPr>
        <w:name w:val="72A8F0EB62F94E34B4E94F4D2AA71901"/>
        <w:category>
          <w:name w:val="Allgemein"/>
          <w:gallery w:val="placeholder"/>
        </w:category>
        <w:types>
          <w:type w:val="bbPlcHdr"/>
        </w:types>
        <w:behaviors>
          <w:behavior w:val="content"/>
        </w:behaviors>
        <w:guid w:val="{944544EF-4B58-41DC-95F7-AB273235B19B}"/>
      </w:docPartPr>
      <w:docPartBody>
        <w:p w:rsidR="00C635EF" w:rsidRDefault="00C635EF" w:rsidP="00C635EF">
          <w:pPr>
            <w:pStyle w:val="72A8F0EB62F94E34B4E94F4D2AA71901"/>
          </w:pPr>
          <w:r w:rsidRPr="0042529F">
            <w:rPr>
              <w:rStyle w:val="Platzhaltertext"/>
            </w:rPr>
            <w:t>Wählen Sie ein Element aus.</w:t>
          </w:r>
        </w:p>
      </w:docPartBody>
    </w:docPart>
    <w:docPart>
      <w:docPartPr>
        <w:name w:val="2B6DAB77844046709D976EC354E4C682"/>
        <w:category>
          <w:name w:val="Allgemein"/>
          <w:gallery w:val="placeholder"/>
        </w:category>
        <w:types>
          <w:type w:val="bbPlcHdr"/>
        </w:types>
        <w:behaviors>
          <w:behavior w:val="content"/>
        </w:behaviors>
        <w:guid w:val="{2E09A3DF-B9A7-48A2-BEEE-67E71AC55D37}"/>
      </w:docPartPr>
      <w:docPartBody>
        <w:p w:rsidR="00C635EF" w:rsidRDefault="00C635EF" w:rsidP="00C635EF">
          <w:pPr>
            <w:pStyle w:val="2B6DAB77844046709D976EC354E4C682"/>
          </w:pPr>
          <w:r w:rsidRPr="0042529F">
            <w:rPr>
              <w:rStyle w:val="Platzhaltertext"/>
            </w:rPr>
            <w:t>Wählen Sie ein Element aus.</w:t>
          </w:r>
        </w:p>
      </w:docPartBody>
    </w:docPart>
    <w:docPart>
      <w:docPartPr>
        <w:name w:val="9928168C0B8F4858A33495EFFF224707"/>
        <w:category>
          <w:name w:val="Allgemein"/>
          <w:gallery w:val="placeholder"/>
        </w:category>
        <w:types>
          <w:type w:val="bbPlcHdr"/>
        </w:types>
        <w:behaviors>
          <w:behavior w:val="content"/>
        </w:behaviors>
        <w:guid w:val="{CD2964E2-95B7-452F-96CF-A9F386728BF3}"/>
      </w:docPartPr>
      <w:docPartBody>
        <w:p w:rsidR="00C635EF" w:rsidRDefault="00C635EF" w:rsidP="00C635EF">
          <w:pPr>
            <w:pStyle w:val="9928168C0B8F4858A33495EFFF224707"/>
          </w:pPr>
          <w:r w:rsidRPr="0042529F">
            <w:rPr>
              <w:rStyle w:val="Platzhaltertext"/>
            </w:rPr>
            <w:t>Wählen Sie ein Element aus.</w:t>
          </w:r>
        </w:p>
      </w:docPartBody>
    </w:docPart>
    <w:docPart>
      <w:docPartPr>
        <w:name w:val="447763CA841840FDAD59F1E13164AE5B"/>
        <w:category>
          <w:name w:val="Allgemein"/>
          <w:gallery w:val="placeholder"/>
        </w:category>
        <w:types>
          <w:type w:val="bbPlcHdr"/>
        </w:types>
        <w:behaviors>
          <w:behavior w:val="content"/>
        </w:behaviors>
        <w:guid w:val="{E3D24A6B-F90C-4936-9050-EC678A6C0E36}"/>
      </w:docPartPr>
      <w:docPartBody>
        <w:p w:rsidR="00C635EF" w:rsidRDefault="00C635EF" w:rsidP="00C635EF">
          <w:pPr>
            <w:pStyle w:val="447763CA841840FDAD59F1E13164AE5B"/>
          </w:pPr>
          <w:r w:rsidRPr="0042529F">
            <w:rPr>
              <w:rStyle w:val="Platzhaltertext"/>
            </w:rPr>
            <w:t>Wählen Sie ein Element aus.</w:t>
          </w:r>
        </w:p>
      </w:docPartBody>
    </w:docPart>
    <w:docPart>
      <w:docPartPr>
        <w:name w:val="2C57DA6D2ACE40829041E48F4EEA08E3"/>
        <w:category>
          <w:name w:val="Allgemein"/>
          <w:gallery w:val="placeholder"/>
        </w:category>
        <w:types>
          <w:type w:val="bbPlcHdr"/>
        </w:types>
        <w:behaviors>
          <w:behavior w:val="content"/>
        </w:behaviors>
        <w:guid w:val="{0F3733BE-AF5C-4211-A5B2-4EA96B06B496}"/>
      </w:docPartPr>
      <w:docPartBody>
        <w:p w:rsidR="00C635EF" w:rsidRDefault="00C635EF" w:rsidP="00C635EF">
          <w:pPr>
            <w:pStyle w:val="2C57DA6D2ACE40829041E48F4EEA08E3"/>
          </w:pPr>
          <w:r w:rsidRPr="0042529F">
            <w:rPr>
              <w:rStyle w:val="Platzhaltertext"/>
            </w:rPr>
            <w:t>Wählen Sie ein Element aus.</w:t>
          </w:r>
        </w:p>
      </w:docPartBody>
    </w:docPart>
    <w:docPart>
      <w:docPartPr>
        <w:name w:val="3D34173FD68946E391700E862842CC32"/>
        <w:category>
          <w:name w:val="Allgemein"/>
          <w:gallery w:val="placeholder"/>
        </w:category>
        <w:types>
          <w:type w:val="bbPlcHdr"/>
        </w:types>
        <w:behaviors>
          <w:behavior w:val="content"/>
        </w:behaviors>
        <w:guid w:val="{D9DFAF30-9195-4692-898B-12F4C1ED9547}"/>
      </w:docPartPr>
      <w:docPartBody>
        <w:p w:rsidR="00C635EF" w:rsidRDefault="00C635EF" w:rsidP="00C635EF">
          <w:pPr>
            <w:pStyle w:val="3D34173FD68946E391700E862842CC32"/>
          </w:pPr>
          <w:r w:rsidRPr="0042529F">
            <w:rPr>
              <w:rStyle w:val="Platzhaltertext"/>
            </w:rPr>
            <w:t>Wählen Sie ein Element aus.</w:t>
          </w:r>
        </w:p>
      </w:docPartBody>
    </w:docPart>
    <w:docPart>
      <w:docPartPr>
        <w:name w:val="3E5520523D3F4DC591B5C7A361450E13"/>
        <w:category>
          <w:name w:val="Allgemein"/>
          <w:gallery w:val="placeholder"/>
        </w:category>
        <w:types>
          <w:type w:val="bbPlcHdr"/>
        </w:types>
        <w:behaviors>
          <w:behavior w:val="content"/>
        </w:behaviors>
        <w:guid w:val="{39C85966-67A1-45CD-8762-FD70C6A0704A}"/>
      </w:docPartPr>
      <w:docPartBody>
        <w:p w:rsidR="00C635EF" w:rsidRDefault="00C635EF" w:rsidP="00C635EF">
          <w:pPr>
            <w:pStyle w:val="3E5520523D3F4DC591B5C7A361450E13"/>
          </w:pPr>
          <w:r w:rsidRPr="0042529F">
            <w:rPr>
              <w:rStyle w:val="Platzhaltertext"/>
            </w:rPr>
            <w:t>Wählen Sie ein Element aus.</w:t>
          </w:r>
        </w:p>
      </w:docPartBody>
    </w:docPart>
    <w:docPart>
      <w:docPartPr>
        <w:name w:val="88229486B67C44B6959BFEF2C3976E8A"/>
        <w:category>
          <w:name w:val="Allgemein"/>
          <w:gallery w:val="placeholder"/>
        </w:category>
        <w:types>
          <w:type w:val="bbPlcHdr"/>
        </w:types>
        <w:behaviors>
          <w:behavior w:val="content"/>
        </w:behaviors>
        <w:guid w:val="{66970522-5E75-4CD5-9B0F-B1677E47ECAE}"/>
      </w:docPartPr>
      <w:docPartBody>
        <w:p w:rsidR="00C635EF" w:rsidRDefault="00C635EF" w:rsidP="00C635EF">
          <w:pPr>
            <w:pStyle w:val="88229486B67C44B6959BFEF2C3976E8A"/>
          </w:pPr>
          <w:r w:rsidRPr="0042529F">
            <w:rPr>
              <w:rStyle w:val="Platzhaltertext"/>
            </w:rPr>
            <w:t>Wählen Sie ein Element aus.</w:t>
          </w:r>
        </w:p>
      </w:docPartBody>
    </w:docPart>
    <w:docPart>
      <w:docPartPr>
        <w:name w:val="0F6DA438DDD8429088A9D7330B18C2BE"/>
        <w:category>
          <w:name w:val="Allgemein"/>
          <w:gallery w:val="placeholder"/>
        </w:category>
        <w:types>
          <w:type w:val="bbPlcHdr"/>
        </w:types>
        <w:behaviors>
          <w:behavior w:val="content"/>
        </w:behaviors>
        <w:guid w:val="{B8F69067-5556-4327-AEDA-7282A4A83850}"/>
      </w:docPartPr>
      <w:docPartBody>
        <w:p w:rsidR="00C635EF" w:rsidRDefault="00C635EF" w:rsidP="00C635EF">
          <w:pPr>
            <w:pStyle w:val="0F6DA438DDD8429088A9D7330B18C2BE"/>
          </w:pPr>
          <w:r w:rsidRPr="0042529F">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C24"/>
    <w:rsid w:val="00053714"/>
    <w:rsid w:val="000A3EB3"/>
    <w:rsid w:val="000D61F8"/>
    <w:rsid w:val="001F44B3"/>
    <w:rsid w:val="002471B8"/>
    <w:rsid w:val="002504E6"/>
    <w:rsid w:val="00294101"/>
    <w:rsid w:val="0036605F"/>
    <w:rsid w:val="003F18B6"/>
    <w:rsid w:val="00407212"/>
    <w:rsid w:val="00444D0B"/>
    <w:rsid w:val="00465C24"/>
    <w:rsid w:val="0053777C"/>
    <w:rsid w:val="00577DE6"/>
    <w:rsid w:val="007602D2"/>
    <w:rsid w:val="00770341"/>
    <w:rsid w:val="00793C09"/>
    <w:rsid w:val="008E0803"/>
    <w:rsid w:val="008E7E0D"/>
    <w:rsid w:val="008F6133"/>
    <w:rsid w:val="00981BBE"/>
    <w:rsid w:val="009843CD"/>
    <w:rsid w:val="00994568"/>
    <w:rsid w:val="009F10ED"/>
    <w:rsid w:val="00A5543C"/>
    <w:rsid w:val="00B9063C"/>
    <w:rsid w:val="00BD04C9"/>
    <w:rsid w:val="00BF0E64"/>
    <w:rsid w:val="00BF4120"/>
    <w:rsid w:val="00C635EF"/>
    <w:rsid w:val="00C77889"/>
    <w:rsid w:val="00CC1E23"/>
    <w:rsid w:val="00D13713"/>
    <w:rsid w:val="00D362BB"/>
    <w:rsid w:val="00D716B6"/>
    <w:rsid w:val="00DC2427"/>
    <w:rsid w:val="00DE6A08"/>
    <w:rsid w:val="00E634C3"/>
    <w:rsid w:val="00E63CFF"/>
    <w:rsid w:val="00EF7136"/>
    <w:rsid w:val="00F41463"/>
    <w:rsid w:val="00F8173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635EF"/>
    <w:rPr>
      <w:color w:val="808080"/>
    </w:rPr>
  </w:style>
  <w:style w:type="paragraph" w:customStyle="1" w:styleId="CA73F2976EDF4CBAB2FE50CB38D3770D">
    <w:name w:val="CA73F2976EDF4CBAB2FE50CB38D3770D"/>
  </w:style>
  <w:style w:type="paragraph" w:customStyle="1" w:styleId="7D45ECCBB71A415784E7423B986DBC6B">
    <w:name w:val="7D45ECCBB71A415784E7423B986DBC6B"/>
  </w:style>
  <w:style w:type="paragraph" w:customStyle="1" w:styleId="9FA370E10DC643FEA1588FB79771B3FE">
    <w:name w:val="9FA370E10DC643FEA1588FB79771B3FE"/>
    <w:rsid w:val="003F7470"/>
  </w:style>
  <w:style w:type="paragraph" w:customStyle="1" w:styleId="83383ACB2BEB43B49A52DC48266CF474">
    <w:name w:val="83383ACB2BEB43B49A52DC48266CF474"/>
    <w:rsid w:val="00C77889"/>
    <w:pPr>
      <w:spacing w:line="278" w:lineRule="auto"/>
    </w:pPr>
    <w:rPr>
      <w:kern w:val="2"/>
      <w:sz w:val="24"/>
      <w:szCs w:val="24"/>
      <w14:ligatures w14:val="standardContextual"/>
    </w:rPr>
  </w:style>
  <w:style w:type="paragraph" w:customStyle="1" w:styleId="87192F0F75CD4E8683228B1EFD2D1EA7">
    <w:name w:val="87192F0F75CD4E8683228B1EFD2D1EA7"/>
    <w:rsid w:val="00C77889"/>
    <w:pPr>
      <w:spacing w:line="278" w:lineRule="auto"/>
    </w:pPr>
    <w:rPr>
      <w:kern w:val="2"/>
      <w:sz w:val="24"/>
      <w:szCs w:val="24"/>
      <w14:ligatures w14:val="standardContextual"/>
    </w:rPr>
  </w:style>
  <w:style w:type="paragraph" w:customStyle="1" w:styleId="8653FE75AFF14B49A21170B46317E423">
    <w:name w:val="8653FE75AFF14B49A21170B46317E423"/>
    <w:rsid w:val="00C77889"/>
    <w:pPr>
      <w:spacing w:line="278" w:lineRule="auto"/>
    </w:pPr>
    <w:rPr>
      <w:kern w:val="2"/>
      <w:sz w:val="24"/>
      <w:szCs w:val="24"/>
      <w14:ligatures w14:val="standardContextual"/>
    </w:rPr>
  </w:style>
  <w:style w:type="paragraph" w:customStyle="1" w:styleId="E8D96CF467214FBD8444233D3F326971">
    <w:name w:val="E8D96CF467214FBD8444233D3F326971"/>
    <w:rsid w:val="00C77889"/>
    <w:pPr>
      <w:spacing w:line="278" w:lineRule="auto"/>
    </w:pPr>
    <w:rPr>
      <w:kern w:val="2"/>
      <w:sz w:val="24"/>
      <w:szCs w:val="24"/>
      <w14:ligatures w14:val="standardContextual"/>
    </w:rPr>
  </w:style>
  <w:style w:type="paragraph" w:customStyle="1" w:styleId="6FB8A72B779C4E08946608B1C7012F76">
    <w:name w:val="6FB8A72B779C4E08946608B1C7012F76"/>
    <w:rsid w:val="00C77889"/>
    <w:pPr>
      <w:spacing w:line="278" w:lineRule="auto"/>
    </w:pPr>
    <w:rPr>
      <w:kern w:val="2"/>
      <w:sz w:val="24"/>
      <w:szCs w:val="24"/>
      <w14:ligatures w14:val="standardContextual"/>
    </w:rPr>
  </w:style>
  <w:style w:type="paragraph" w:customStyle="1" w:styleId="14E60A6D0B404E84B3CEDEA5B5670040">
    <w:name w:val="14E60A6D0B404E84B3CEDEA5B5670040"/>
    <w:rsid w:val="00C77889"/>
    <w:pPr>
      <w:spacing w:line="278" w:lineRule="auto"/>
    </w:pPr>
    <w:rPr>
      <w:kern w:val="2"/>
      <w:sz w:val="24"/>
      <w:szCs w:val="24"/>
      <w14:ligatures w14:val="standardContextual"/>
    </w:rPr>
  </w:style>
  <w:style w:type="paragraph" w:customStyle="1" w:styleId="5C266BB45222481A92C99E74F79C5379">
    <w:name w:val="5C266BB45222481A92C99E74F79C5379"/>
    <w:rsid w:val="00B9063C"/>
    <w:pPr>
      <w:spacing w:line="278" w:lineRule="auto"/>
    </w:pPr>
    <w:rPr>
      <w:kern w:val="2"/>
      <w:sz w:val="24"/>
      <w:szCs w:val="24"/>
      <w14:ligatures w14:val="standardContextual"/>
    </w:rPr>
  </w:style>
  <w:style w:type="paragraph" w:customStyle="1" w:styleId="B663AC899AE147929370B61089396317">
    <w:name w:val="B663AC899AE147929370B61089396317"/>
    <w:rsid w:val="00C635EF"/>
    <w:pPr>
      <w:spacing w:line="278" w:lineRule="auto"/>
    </w:pPr>
    <w:rPr>
      <w:kern w:val="2"/>
      <w:sz w:val="24"/>
      <w:szCs w:val="24"/>
      <w14:ligatures w14:val="standardContextual"/>
    </w:rPr>
  </w:style>
  <w:style w:type="paragraph" w:customStyle="1" w:styleId="72A8F0EB62F94E34B4E94F4D2AA71901">
    <w:name w:val="72A8F0EB62F94E34B4E94F4D2AA71901"/>
    <w:rsid w:val="00C635EF"/>
    <w:pPr>
      <w:spacing w:line="278" w:lineRule="auto"/>
    </w:pPr>
    <w:rPr>
      <w:kern w:val="2"/>
      <w:sz w:val="24"/>
      <w:szCs w:val="24"/>
      <w14:ligatures w14:val="standardContextual"/>
    </w:rPr>
  </w:style>
  <w:style w:type="paragraph" w:customStyle="1" w:styleId="2B6DAB77844046709D976EC354E4C682">
    <w:name w:val="2B6DAB77844046709D976EC354E4C682"/>
    <w:rsid w:val="00C635EF"/>
    <w:pPr>
      <w:spacing w:line="278" w:lineRule="auto"/>
    </w:pPr>
    <w:rPr>
      <w:kern w:val="2"/>
      <w:sz w:val="24"/>
      <w:szCs w:val="24"/>
      <w14:ligatures w14:val="standardContextual"/>
    </w:rPr>
  </w:style>
  <w:style w:type="paragraph" w:customStyle="1" w:styleId="9928168C0B8F4858A33495EFFF224707">
    <w:name w:val="9928168C0B8F4858A33495EFFF224707"/>
    <w:rsid w:val="00C635EF"/>
    <w:pPr>
      <w:spacing w:line="278" w:lineRule="auto"/>
    </w:pPr>
    <w:rPr>
      <w:kern w:val="2"/>
      <w:sz w:val="24"/>
      <w:szCs w:val="24"/>
      <w14:ligatures w14:val="standardContextual"/>
    </w:rPr>
  </w:style>
  <w:style w:type="paragraph" w:customStyle="1" w:styleId="447763CA841840FDAD59F1E13164AE5B">
    <w:name w:val="447763CA841840FDAD59F1E13164AE5B"/>
    <w:rsid w:val="00C635EF"/>
    <w:pPr>
      <w:spacing w:line="278" w:lineRule="auto"/>
    </w:pPr>
    <w:rPr>
      <w:kern w:val="2"/>
      <w:sz w:val="24"/>
      <w:szCs w:val="24"/>
      <w14:ligatures w14:val="standardContextual"/>
    </w:rPr>
  </w:style>
  <w:style w:type="paragraph" w:customStyle="1" w:styleId="2C57DA6D2ACE40829041E48F4EEA08E3">
    <w:name w:val="2C57DA6D2ACE40829041E48F4EEA08E3"/>
    <w:rsid w:val="00C635EF"/>
    <w:pPr>
      <w:spacing w:line="278" w:lineRule="auto"/>
    </w:pPr>
    <w:rPr>
      <w:kern w:val="2"/>
      <w:sz w:val="24"/>
      <w:szCs w:val="24"/>
      <w14:ligatures w14:val="standardContextual"/>
    </w:rPr>
  </w:style>
  <w:style w:type="paragraph" w:customStyle="1" w:styleId="3D34173FD68946E391700E862842CC32">
    <w:name w:val="3D34173FD68946E391700E862842CC32"/>
    <w:rsid w:val="00C635EF"/>
    <w:pPr>
      <w:spacing w:line="278" w:lineRule="auto"/>
    </w:pPr>
    <w:rPr>
      <w:kern w:val="2"/>
      <w:sz w:val="24"/>
      <w:szCs w:val="24"/>
      <w14:ligatures w14:val="standardContextual"/>
    </w:rPr>
  </w:style>
  <w:style w:type="paragraph" w:customStyle="1" w:styleId="3E5520523D3F4DC591B5C7A361450E13">
    <w:name w:val="3E5520523D3F4DC591B5C7A361450E13"/>
    <w:rsid w:val="00C635EF"/>
    <w:pPr>
      <w:spacing w:line="278" w:lineRule="auto"/>
    </w:pPr>
    <w:rPr>
      <w:kern w:val="2"/>
      <w:sz w:val="24"/>
      <w:szCs w:val="24"/>
      <w14:ligatures w14:val="standardContextual"/>
    </w:rPr>
  </w:style>
  <w:style w:type="paragraph" w:customStyle="1" w:styleId="88229486B67C44B6959BFEF2C3976E8A">
    <w:name w:val="88229486B67C44B6959BFEF2C3976E8A"/>
    <w:rsid w:val="00C635EF"/>
    <w:pPr>
      <w:spacing w:line="278" w:lineRule="auto"/>
    </w:pPr>
    <w:rPr>
      <w:kern w:val="2"/>
      <w:sz w:val="24"/>
      <w:szCs w:val="24"/>
      <w14:ligatures w14:val="standardContextual"/>
    </w:rPr>
  </w:style>
  <w:style w:type="paragraph" w:customStyle="1" w:styleId="0F6DA438DDD8429088A9D7330B18C2BE">
    <w:name w:val="0F6DA438DDD8429088A9D7330B18C2BE"/>
    <w:rsid w:val="00C635E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Design">
  <a:themeElements>
    <a:clrScheme name="Kanton Bern">
      <a:dk1>
        <a:sysClr val="windowText" lastClr="000000"/>
      </a:dk1>
      <a:lt1>
        <a:sysClr val="window" lastClr="FFFFFF"/>
      </a:lt1>
      <a:dk2>
        <a:srgbClr val="63737B"/>
      </a:dk2>
      <a:lt2>
        <a:srgbClr val="B1B9BD"/>
      </a:lt2>
      <a:accent1>
        <a:srgbClr val="3C505A"/>
      </a:accent1>
      <a:accent2>
        <a:srgbClr val="96D7F0"/>
      </a:accent2>
      <a:accent3>
        <a:srgbClr val="A0C7A0"/>
      </a:accent3>
      <a:accent4>
        <a:srgbClr val="E1D2C6"/>
      </a:accent4>
      <a:accent5>
        <a:srgbClr val="644B41"/>
      </a:accent5>
      <a:accent6>
        <a:srgbClr val="EA161F"/>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Props1.xml><?xml version="1.0" encoding="utf-8"?>
<ds:datastoreItem xmlns:ds="http://schemas.openxmlformats.org/officeDocument/2006/customXml" ds:itemID="{62CD8261-EAA6-426B-B21A-62A6CA04C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8</Pages>
  <Words>953</Words>
  <Characters>6008</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Projektinitialisierungsauftrag</dc:title>
  <dc:subject/>
  <dc:creator/>
  <cp:keywords/>
  <dc:description/>
  <cp:lastModifiedBy/>
  <cp:revision>1</cp:revision>
  <dcterms:created xsi:type="dcterms:W3CDTF">2026-01-26T10:30:00Z</dcterms:created>
  <dcterms:modified xsi:type="dcterms:W3CDTF">2026-05-11T16:14:00Z</dcterms:modified>
  <cp:category/>
</cp:coreProperties>
</file>