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6F7EE" w14:textId="5BC16658" w:rsidR="00562708" w:rsidRPr="0042529F" w:rsidRDefault="00562708" w:rsidP="006854F3">
      <w:pPr>
        <w:spacing w:after="1700" w:line="276" w:lineRule="auto"/>
      </w:pPr>
    </w:p>
    <w:p w14:paraId="27A255C8" w14:textId="77777777" w:rsidR="00562708" w:rsidRPr="0042529F" w:rsidRDefault="00CE0555" w:rsidP="006854F3">
      <w:pPr>
        <w:pStyle w:val="Titel"/>
      </w:pPr>
      <w:r w:rsidRPr="0042529F">
        <w:t>Projektinitialisierungsauftrag</w:t>
      </w:r>
    </w:p>
    <w:p w14:paraId="32EE1067" w14:textId="7FCD8136" w:rsidR="00562708" w:rsidRPr="0042529F" w:rsidRDefault="00974DC2" w:rsidP="006854F3">
      <w:pPr>
        <w:pStyle w:val="HTabText85pt"/>
      </w:pPr>
      <w:r>
        <w:rPr>
          <w:rFonts w:eastAsiaTheme="minorEastAsia"/>
          <w:sz w:val="44"/>
          <w:szCs w:val="44"/>
        </w:rPr>
        <w:t>Synthetik A – Ablösung Registeranwendung</w:t>
      </w:r>
    </w:p>
    <w:p w14:paraId="71F806D2" w14:textId="16703A5F" w:rsidR="00562708" w:rsidRPr="0042529F" w:rsidRDefault="00562708" w:rsidP="006854F3">
      <w:pPr>
        <w:pStyle w:val="HTabText85pt"/>
      </w:pPr>
    </w:p>
    <w:p w14:paraId="532AAA76" w14:textId="77777777" w:rsidR="00562708" w:rsidRPr="0042529F" w:rsidRDefault="00562708" w:rsidP="006854F3">
      <w:pPr>
        <w:pStyle w:val="HTabText85pt"/>
      </w:pPr>
    </w:p>
    <w:p w14:paraId="26DA5A98" w14:textId="096B1517" w:rsidR="00562708" w:rsidRPr="0042529F" w:rsidRDefault="00562708" w:rsidP="00FB4BB5">
      <w:pPr>
        <w:pStyle w:val="HTabText85pt"/>
        <w:tabs>
          <w:tab w:val="left" w:pos="1052"/>
        </w:tabs>
      </w:pPr>
    </w:p>
    <w:p w14:paraId="21D23803" w14:textId="0D2F8385" w:rsidR="00562708" w:rsidRPr="0042529F" w:rsidRDefault="00FC48B3" w:rsidP="006854F3">
      <w:pPr>
        <w:pStyle w:val="HTabText85pt"/>
        <w:ind w:left="1708" w:hanging="1708"/>
      </w:pPr>
      <w:r w:rsidRPr="0042529F">
        <w:t>Bearbeitungsdatum</w:t>
      </w:r>
      <w:r w:rsidRPr="0042529F">
        <w:tab/>
      </w:r>
      <w:r>
        <w:t>15.10.2026</w:t>
      </w:r>
    </w:p>
    <w:p w14:paraId="18BB86CF" w14:textId="77777777" w:rsidR="00562708" w:rsidRPr="0042529F" w:rsidRDefault="00FC48B3" w:rsidP="006854F3">
      <w:pPr>
        <w:pStyle w:val="HTabText85pt"/>
        <w:ind w:left="1708" w:hanging="1708"/>
      </w:pPr>
      <w:r w:rsidRPr="0042529F">
        <w:t>Version</w:t>
      </w:r>
      <w:r w:rsidRPr="0042529F">
        <w:tab/>
      </w:r>
      <w:sdt>
        <w:sdtPr>
          <w:alias w:val="Version"/>
          <w:tag w:val="Version"/>
          <w:id w:val="-1103945152"/>
          <w:placeholder>
            <w:docPart w:val="9FA370E10DC643FEA1588FB79771B3FE"/>
          </w:placeholder>
          <w:text/>
        </w:sdtPr>
        <w:sdtContent>
          <w:r w:rsidRPr="0042529F">
            <w:t>0.1</w:t>
          </w:r>
        </w:sdtContent>
      </w:sdt>
      <w:r w:rsidRPr="0042529F">
        <w:t xml:space="preserve"> </w:t>
      </w:r>
    </w:p>
    <w:p w14:paraId="6D2F841F" w14:textId="77777777" w:rsidR="00562708" w:rsidRPr="0042529F" w:rsidRDefault="00FC48B3" w:rsidP="006854F3">
      <w:pPr>
        <w:pStyle w:val="HTabText85pt"/>
        <w:ind w:left="1708" w:hanging="1708"/>
      </w:pPr>
      <w:r w:rsidRPr="0042529F">
        <w:t>Dokument Status</w:t>
      </w:r>
      <w:r w:rsidRPr="0042529F">
        <w:tab/>
      </w:r>
      <w:sdt>
        <w:sdtPr>
          <w:alias w:val="Dokument Status"/>
          <w:tag w:val="Dokument Status"/>
          <w:id w:val="763658595"/>
          <w:placeholder>
            <w:docPart w:val="CA73F2976EDF4CBAB2FE50CB38D3770D"/>
          </w:placeholder>
          <w:dropDownList>
            <w:listItem w:displayText="in Arbeit" w:value="in Arbeit"/>
            <w:listItem w:displayText="geprüft" w:value="geprüft"/>
            <w:listItem w:displayText="fertiggestellt" w:value="fertiggestellt"/>
            <w:listItem w:displayText="abgenommen" w:value="abgenommen"/>
          </w:dropDownList>
        </w:sdtPr>
        <w:sdtContent>
          <w:r w:rsidRPr="0042529F">
            <w:t>fertiggestellt</w:t>
          </w:r>
        </w:sdtContent>
      </w:sdt>
    </w:p>
    <w:p w14:paraId="52EC79B2" w14:textId="77777777" w:rsidR="00562708" w:rsidRPr="0042529F" w:rsidRDefault="00FC48B3" w:rsidP="006854F3">
      <w:pPr>
        <w:pStyle w:val="HTabText85pt"/>
        <w:ind w:left="1708" w:hanging="1708"/>
      </w:pPr>
      <w:r w:rsidRPr="0042529F">
        <w:t>Klassifizierung</w:t>
      </w:r>
      <w:r w:rsidRPr="0042529F">
        <w:tab/>
      </w:r>
      <w:bookmarkStart w:id="0" w:name="Klassifizierung"/>
      <w:sdt>
        <w:sdtPr>
          <w:id w:val="1673300542"/>
          <w:placeholder>
            <w:docPart w:val="7D45ECCBB71A415784E7423B986DBC6B"/>
          </w:placeholder>
          <w:comboBox>
            <w:listItem w:displayText="Nicht klassifiziert" w:value="Nicht klassifiziert"/>
            <w:listItem w:displayText="INTERN" w:value="INTERN"/>
            <w:listItem w:displayText="VERTRAULICH" w:value="VERTRAULICH"/>
            <w:listItem w:displayText="GEHEIM" w:value="GEHEIM"/>
          </w:comboBox>
        </w:sdtPr>
        <w:sdtContent>
          <w:r w:rsidR="00947907" w:rsidRPr="0042529F">
            <w:t>Nicht klassifiziert</w:t>
          </w:r>
        </w:sdtContent>
      </w:sdt>
      <w:bookmarkEnd w:id="0"/>
    </w:p>
    <w:p w14:paraId="1AEAE83C" w14:textId="68071237" w:rsidR="00820C75" w:rsidRDefault="00FC48B3" w:rsidP="00820C75">
      <w:pPr>
        <w:pStyle w:val="HTabText85pt"/>
        <w:ind w:left="1708" w:hanging="1708"/>
      </w:pPr>
      <w:r w:rsidRPr="0042529F">
        <w:t>Autor/-in</w:t>
      </w:r>
      <w:r w:rsidRPr="0042529F">
        <w:tab/>
      </w:r>
      <w:r w:rsidR="00FB4BB5">
        <w:t>Kim Muster</w:t>
      </w:r>
    </w:p>
    <w:p w14:paraId="40DC0928" w14:textId="60924828" w:rsidR="00820C75" w:rsidRDefault="00820C75" w:rsidP="00820C75">
      <w:pPr>
        <w:pStyle w:val="Text85pt"/>
        <w:ind w:left="1708" w:hanging="1708"/>
        <w:rPr>
          <w:noProof/>
        </w:rPr>
      </w:pPr>
      <w:r>
        <w:rPr>
          <w:noProof/>
        </w:rPr>
        <w:t>Projektleiter/in</w:t>
      </w:r>
      <w:r>
        <w:rPr>
          <w:noProof/>
        </w:rPr>
        <w:tab/>
      </w:r>
      <w:r w:rsidR="00974DC2">
        <w:rPr>
          <w:noProof/>
        </w:rPr>
        <w:t>Kim Muster</w:t>
      </w:r>
    </w:p>
    <w:p w14:paraId="545828AF" w14:textId="4C0534A2" w:rsidR="00820C75" w:rsidRDefault="00820C75" w:rsidP="00820C75">
      <w:pPr>
        <w:pStyle w:val="Text85pt"/>
        <w:ind w:left="1708" w:hanging="1708"/>
        <w:rPr>
          <w:noProof/>
        </w:rPr>
      </w:pPr>
      <w:r>
        <w:rPr>
          <w:noProof/>
        </w:rPr>
        <w:t>Auftraggeber/in</w:t>
      </w:r>
      <w:r>
        <w:rPr>
          <w:noProof/>
        </w:rPr>
        <w:tab/>
      </w:r>
      <w:r w:rsidR="00974DC2">
        <w:rPr>
          <w:noProof/>
        </w:rPr>
        <w:t>Robin Beispiel</w:t>
      </w:r>
    </w:p>
    <w:p w14:paraId="551DA3A8" w14:textId="4EEEDFB0" w:rsidR="00820C75" w:rsidRDefault="00820C75" w:rsidP="00820C75">
      <w:pPr>
        <w:pStyle w:val="Text85pt"/>
        <w:ind w:left="1708" w:hanging="1708"/>
        <w:rPr>
          <w:noProof/>
        </w:rPr>
      </w:pPr>
      <w:r>
        <w:rPr>
          <w:noProof/>
        </w:rPr>
        <w:t>Verwaltungseinheit</w:t>
      </w:r>
      <w:r>
        <w:rPr>
          <w:noProof/>
        </w:rPr>
        <w:tab/>
      </w:r>
      <w:r w:rsidR="00974DC2" w:rsidRPr="001271C7">
        <w:t>Verwaltungseinheit</w:t>
      </w:r>
    </w:p>
    <w:p w14:paraId="6D1C34F4" w14:textId="7ED43E30" w:rsidR="00820C75" w:rsidRDefault="00820C75" w:rsidP="00820C75">
      <w:pPr>
        <w:pStyle w:val="Text85pt"/>
        <w:ind w:left="1708" w:hanging="1708"/>
        <w:rPr>
          <w:noProof/>
        </w:rPr>
      </w:pPr>
      <w:r>
        <w:rPr>
          <w:noProof/>
        </w:rPr>
        <w:t>Geschäftsbereich</w:t>
      </w:r>
      <w:r>
        <w:rPr>
          <w:noProof/>
        </w:rPr>
        <w:tab/>
      </w:r>
      <w:r w:rsidR="00974DC2" w:rsidRPr="001271C7">
        <w:t>Geschäftsbereich</w:t>
      </w:r>
    </w:p>
    <w:p w14:paraId="6E285512" w14:textId="780C6D41" w:rsidR="00820C75" w:rsidRDefault="00820C75" w:rsidP="00820C75">
      <w:pPr>
        <w:pStyle w:val="Text85pt"/>
        <w:ind w:left="1708" w:hanging="1708"/>
        <w:rPr>
          <w:noProof/>
        </w:rPr>
      </w:pPr>
      <w:r>
        <w:rPr>
          <w:noProof/>
        </w:rPr>
        <w:t>Innenauftragsnr.</w:t>
      </w:r>
      <w:r>
        <w:rPr>
          <w:noProof/>
        </w:rPr>
        <w:tab/>
      </w:r>
      <w:r w:rsidR="00974DC2">
        <w:rPr>
          <w:noProof/>
        </w:rPr>
        <w:t>Innenauftragsnummer</w:t>
      </w:r>
    </w:p>
    <w:p w14:paraId="1C548B0D" w14:textId="13360792" w:rsidR="00820C75" w:rsidRDefault="00820C75" w:rsidP="00820C75">
      <w:pPr>
        <w:pStyle w:val="Text85pt"/>
        <w:ind w:left="1708" w:hanging="1708"/>
        <w:rPr>
          <w:noProof/>
        </w:rPr>
      </w:pPr>
      <w:r>
        <w:rPr>
          <w:noProof/>
        </w:rPr>
        <w:t>Projektnummer</w:t>
      </w:r>
      <w:r>
        <w:rPr>
          <w:noProof/>
        </w:rPr>
        <w:tab/>
      </w:r>
      <w:r w:rsidR="00974DC2">
        <w:rPr>
          <w:noProof/>
        </w:rPr>
        <w:t>Projektnummer</w:t>
      </w:r>
    </w:p>
    <w:p w14:paraId="726740C5" w14:textId="77777777" w:rsidR="00820C75" w:rsidRDefault="00820C75" w:rsidP="00820C75">
      <w:pPr>
        <w:pStyle w:val="Text85pt"/>
        <w:ind w:left="1708" w:hanging="1708"/>
        <w:rPr>
          <w:noProof/>
        </w:rPr>
      </w:pPr>
      <w:r>
        <w:rPr>
          <w:noProof/>
        </w:rPr>
        <w:t>PFCT Bund</w:t>
      </w:r>
      <w:r>
        <w:rPr>
          <w:noProof/>
        </w:rPr>
        <w:tab/>
        <w:t>Link zu</w:t>
      </w:r>
    </w:p>
    <w:p w14:paraId="5973213A" w14:textId="77777777" w:rsidR="00CA1006" w:rsidRPr="0042529F" w:rsidRDefault="00CA1006" w:rsidP="00196716"/>
    <w:p w14:paraId="0E0FC3FA" w14:textId="77777777" w:rsidR="00196716" w:rsidRPr="0042529F" w:rsidRDefault="00196716" w:rsidP="00196716">
      <w:pPr>
        <w:rPr>
          <w:i/>
          <w:color w:val="00B050"/>
        </w:rPr>
        <w:sectPr w:rsidR="00196716" w:rsidRPr="0042529F" w:rsidSect="00196716">
          <w:headerReference w:type="even" r:id="rId8"/>
          <w:headerReference w:type="default" r:id="rId9"/>
          <w:footerReference w:type="default" r:id="rId10"/>
          <w:headerReference w:type="first" r:id="rId11"/>
          <w:pgSz w:w="11906" w:h="16838"/>
          <w:pgMar w:top="1705" w:right="567" w:bottom="851" w:left="1361" w:header="482" w:footer="454" w:gutter="0"/>
          <w:cols w:space="708"/>
          <w:titlePg/>
          <w:docGrid w:linePitch="360"/>
        </w:sectPr>
      </w:pPr>
    </w:p>
    <w:sdt>
      <w:sdtPr>
        <w:rPr>
          <w:rFonts w:asciiTheme="minorHAnsi" w:eastAsiaTheme="minorHAnsi" w:hAnsiTheme="minorHAnsi" w:cstheme="minorBidi"/>
          <w:b w:val="0"/>
          <w:szCs w:val="22"/>
        </w:rPr>
        <w:id w:val="-1349096782"/>
        <w:docPartObj>
          <w:docPartGallery w:val="Table of Contents"/>
          <w:docPartUnique/>
        </w:docPartObj>
      </w:sdtPr>
      <w:sdtEndPr>
        <w:rPr>
          <w:rFonts w:cs="System"/>
          <w:bCs w:val="0"/>
        </w:rPr>
      </w:sdtEndPr>
      <w:sdtContent>
        <w:p w14:paraId="1E52D5EE" w14:textId="77777777" w:rsidR="00562708" w:rsidRPr="0042529F" w:rsidRDefault="00FC48B3" w:rsidP="00E479C7">
          <w:pPr>
            <w:pStyle w:val="Inhaltsverzeichnisberschrift"/>
          </w:pPr>
          <w:r w:rsidRPr="0042529F">
            <w:t>Inhaltsverzeichnis</w:t>
          </w:r>
        </w:p>
        <w:p w14:paraId="39872247" w14:textId="1BE4F9C9" w:rsidR="00CA1006" w:rsidRDefault="00FC48B3">
          <w:pPr>
            <w:pStyle w:val="Verzeichnis1"/>
            <w:rPr>
              <w:rFonts w:eastAsiaTheme="minorEastAsia" w:cstheme="minorBidi"/>
              <w:b w:val="0"/>
              <w:bCs w:val="0"/>
              <w:noProof/>
              <w:spacing w:val="0"/>
              <w:kern w:val="2"/>
              <w:sz w:val="24"/>
              <w:szCs w:val="24"/>
              <w:lang w:eastAsia="de-CH"/>
              <w14:ligatures w14:val="standardContextual"/>
            </w:rPr>
          </w:pPr>
          <w:r w:rsidRPr="0042529F">
            <w:rPr>
              <w:bCs w:val="0"/>
            </w:rPr>
            <w:fldChar w:fldCharType="begin"/>
          </w:r>
          <w:r w:rsidRPr="0042529F">
            <w:rPr>
              <w:bCs w:val="0"/>
            </w:rPr>
            <w:instrText xml:space="preserve"> TOC \o "1-3" \h \z \u </w:instrText>
          </w:r>
          <w:r w:rsidRPr="0042529F">
            <w:rPr>
              <w:bCs w:val="0"/>
            </w:rPr>
            <w:fldChar w:fldCharType="separate"/>
          </w:r>
          <w:hyperlink w:anchor="_Toc212110622" w:history="1">
            <w:r w:rsidR="00CA1006" w:rsidRPr="00D31835">
              <w:rPr>
                <w:rStyle w:val="Hyperlink"/>
                <w:noProof/>
                <w:spacing w:val="-10"/>
              </w:rPr>
              <w:t>0.</w:t>
            </w:r>
            <w:r w:rsidR="00CA1006">
              <w:rPr>
                <w:rFonts w:eastAsiaTheme="minorEastAsia" w:cstheme="minorBidi"/>
                <w:b w:val="0"/>
                <w:bCs w:val="0"/>
                <w:noProof/>
                <w:spacing w:val="0"/>
                <w:kern w:val="2"/>
                <w:sz w:val="24"/>
                <w:szCs w:val="24"/>
                <w:lang w:eastAsia="de-CH"/>
                <w14:ligatures w14:val="standardContextual"/>
              </w:rPr>
              <w:tab/>
            </w:r>
            <w:r w:rsidR="00CA1006" w:rsidRPr="00D31835">
              <w:rPr>
                <w:rStyle w:val="Hyperlink"/>
                <w:noProof/>
              </w:rPr>
              <w:t>Einleitung</w:t>
            </w:r>
            <w:r w:rsidR="00CA1006">
              <w:rPr>
                <w:noProof/>
                <w:webHidden/>
              </w:rPr>
              <w:tab/>
            </w:r>
            <w:r w:rsidR="00CA1006">
              <w:rPr>
                <w:noProof/>
                <w:webHidden/>
              </w:rPr>
              <w:fldChar w:fldCharType="begin"/>
            </w:r>
            <w:r w:rsidR="00CA1006">
              <w:rPr>
                <w:noProof/>
                <w:webHidden/>
              </w:rPr>
              <w:instrText xml:space="preserve"> PAGEREF _Toc212110622 \h </w:instrText>
            </w:r>
            <w:r w:rsidR="00CA1006">
              <w:rPr>
                <w:noProof/>
                <w:webHidden/>
              </w:rPr>
            </w:r>
            <w:r w:rsidR="00CA1006">
              <w:rPr>
                <w:noProof/>
                <w:webHidden/>
              </w:rPr>
              <w:fldChar w:fldCharType="separate"/>
            </w:r>
            <w:r w:rsidR="00CA1006">
              <w:rPr>
                <w:noProof/>
                <w:webHidden/>
              </w:rPr>
              <w:t>3</w:t>
            </w:r>
            <w:r w:rsidR="00CA1006">
              <w:rPr>
                <w:noProof/>
                <w:webHidden/>
              </w:rPr>
              <w:fldChar w:fldCharType="end"/>
            </w:r>
          </w:hyperlink>
        </w:p>
        <w:p w14:paraId="103AC893" w14:textId="11B27F91"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3" w:history="1">
            <w:r w:rsidRPr="00D31835">
              <w:rPr>
                <w:rStyle w:val="Hyperlink"/>
                <w:noProof/>
                <w:spacing w:val="-10"/>
              </w:rPr>
              <w:t>0.1</w:t>
            </w:r>
            <w:r>
              <w:rPr>
                <w:rFonts w:eastAsiaTheme="minorEastAsia" w:cstheme="minorBidi"/>
                <w:bCs w:val="0"/>
                <w:noProof/>
                <w:spacing w:val="0"/>
                <w:kern w:val="2"/>
                <w:sz w:val="24"/>
                <w:szCs w:val="24"/>
                <w:lang w:eastAsia="de-CH"/>
                <w14:ligatures w14:val="standardContextual"/>
              </w:rPr>
              <w:tab/>
            </w:r>
            <w:r w:rsidRPr="00D31835">
              <w:rPr>
                <w:rStyle w:val="Hyperlink"/>
                <w:noProof/>
              </w:rPr>
              <w:t>Ziel und Zweck des Dokuments</w:t>
            </w:r>
            <w:r>
              <w:rPr>
                <w:noProof/>
                <w:webHidden/>
              </w:rPr>
              <w:tab/>
            </w:r>
            <w:r>
              <w:rPr>
                <w:noProof/>
                <w:webHidden/>
              </w:rPr>
              <w:fldChar w:fldCharType="begin"/>
            </w:r>
            <w:r>
              <w:rPr>
                <w:noProof/>
                <w:webHidden/>
              </w:rPr>
              <w:instrText xml:space="preserve"> PAGEREF _Toc212110623 \h </w:instrText>
            </w:r>
            <w:r>
              <w:rPr>
                <w:noProof/>
                <w:webHidden/>
              </w:rPr>
            </w:r>
            <w:r>
              <w:rPr>
                <w:noProof/>
                <w:webHidden/>
              </w:rPr>
              <w:fldChar w:fldCharType="separate"/>
            </w:r>
            <w:r>
              <w:rPr>
                <w:noProof/>
                <w:webHidden/>
              </w:rPr>
              <w:t>3</w:t>
            </w:r>
            <w:r>
              <w:rPr>
                <w:noProof/>
                <w:webHidden/>
              </w:rPr>
              <w:fldChar w:fldCharType="end"/>
            </w:r>
          </w:hyperlink>
        </w:p>
        <w:p w14:paraId="3A2D6D85" w14:textId="011C137B"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4" w:history="1">
            <w:r w:rsidRPr="00D31835">
              <w:rPr>
                <w:rStyle w:val="Hyperlink"/>
                <w:noProof/>
                <w:spacing w:val="-10"/>
              </w:rPr>
              <w:t>0.2</w:t>
            </w:r>
            <w:r>
              <w:rPr>
                <w:rFonts w:eastAsiaTheme="minorEastAsia" w:cstheme="minorBidi"/>
                <w:bCs w:val="0"/>
                <w:noProof/>
                <w:spacing w:val="0"/>
                <w:kern w:val="2"/>
                <w:sz w:val="24"/>
                <w:szCs w:val="24"/>
                <w:lang w:eastAsia="de-CH"/>
                <w14:ligatures w14:val="standardContextual"/>
              </w:rPr>
              <w:tab/>
            </w:r>
            <w:r w:rsidRPr="00D31835">
              <w:rPr>
                <w:rStyle w:val="Hyperlink"/>
                <w:noProof/>
              </w:rPr>
              <w:t>Referenzierte Dokumente</w:t>
            </w:r>
            <w:r>
              <w:rPr>
                <w:noProof/>
                <w:webHidden/>
              </w:rPr>
              <w:tab/>
            </w:r>
            <w:r>
              <w:rPr>
                <w:noProof/>
                <w:webHidden/>
              </w:rPr>
              <w:fldChar w:fldCharType="begin"/>
            </w:r>
            <w:r>
              <w:rPr>
                <w:noProof/>
                <w:webHidden/>
              </w:rPr>
              <w:instrText xml:space="preserve"> PAGEREF _Toc212110624 \h </w:instrText>
            </w:r>
            <w:r>
              <w:rPr>
                <w:noProof/>
                <w:webHidden/>
              </w:rPr>
            </w:r>
            <w:r>
              <w:rPr>
                <w:noProof/>
                <w:webHidden/>
              </w:rPr>
              <w:fldChar w:fldCharType="separate"/>
            </w:r>
            <w:r>
              <w:rPr>
                <w:noProof/>
                <w:webHidden/>
              </w:rPr>
              <w:t>3</w:t>
            </w:r>
            <w:r>
              <w:rPr>
                <w:noProof/>
                <w:webHidden/>
              </w:rPr>
              <w:fldChar w:fldCharType="end"/>
            </w:r>
          </w:hyperlink>
        </w:p>
        <w:p w14:paraId="7BCF510B" w14:textId="5B9FAEA2"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5" w:history="1">
            <w:r w:rsidRPr="00D31835">
              <w:rPr>
                <w:rStyle w:val="Hyperlink"/>
                <w:noProof/>
                <w:spacing w:val="-10"/>
              </w:rPr>
              <w:t>0.3</w:t>
            </w:r>
            <w:r>
              <w:rPr>
                <w:rFonts w:eastAsiaTheme="minorEastAsia" w:cstheme="minorBidi"/>
                <w:bCs w:val="0"/>
                <w:noProof/>
                <w:spacing w:val="0"/>
                <w:kern w:val="2"/>
                <w:sz w:val="24"/>
                <w:szCs w:val="24"/>
                <w:lang w:eastAsia="de-CH"/>
                <w14:ligatures w14:val="standardContextual"/>
              </w:rPr>
              <w:tab/>
            </w:r>
            <w:r w:rsidRPr="00D31835">
              <w:rPr>
                <w:rStyle w:val="Hyperlink"/>
                <w:noProof/>
              </w:rPr>
              <w:t>Mitgeltende Unterlagen</w:t>
            </w:r>
            <w:r>
              <w:rPr>
                <w:noProof/>
                <w:webHidden/>
              </w:rPr>
              <w:tab/>
            </w:r>
            <w:r>
              <w:rPr>
                <w:noProof/>
                <w:webHidden/>
              </w:rPr>
              <w:fldChar w:fldCharType="begin"/>
            </w:r>
            <w:r>
              <w:rPr>
                <w:noProof/>
                <w:webHidden/>
              </w:rPr>
              <w:instrText xml:space="preserve"> PAGEREF _Toc212110625 \h </w:instrText>
            </w:r>
            <w:r>
              <w:rPr>
                <w:noProof/>
                <w:webHidden/>
              </w:rPr>
            </w:r>
            <w:r>
              <w:rPr>
                <w:noProof/>
                <w:webHidden/>
              </w:rPr>
              <w:fldChar w:fldCharType="separate"/>
            </w:r>
            <w:r>
              <w:rPr>
                <w:noProof/>
                <w:webHidden/>
              </w:rPr>
              <w:t>3</w:t>
            </w:r>
            <w:r>
              <w:rPr>
                <w:noProof/>
                <w:webHidden/>
              </w:rPr>
              <w:fldChar w:fldCharType="end"/>
            </w:r>
          </w:hyperlink>
        </w:p>
        <w:p w14:paraId="5B650902" w14:textId="235D01DE"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6" w:history="1">
            <w:r w:rsidRPr="00D31835">
              <w:rPr>
                <w:rStyle w:val="Hyperlink"/>
                <w:noProof/>
                <w:spacing w:val="-10"/>
              </w:rPr>
              <w:t>0.4</w:t>
            </w:r>
            <w:r>
              <w:rPr>
                <w:rFonts w:eastAsiaTheme="minorEastAsia" w:cstheme="minorBidi"/>
                <w:bCs w:val="0"/>
                <w:noProof/>
                <w:spacing w:val="0"/>
                <w:kern w:val="2"/>
                <w:sz w:val="24"/>
                <w:szCs w:val="24"/>
                <w:lang w:eastAsia="de-CH"/>
                <w14:ligatures w14:val="standardContextual"/>
              </w:rPr>
              <w:tab/>
            </w:r>
            <w:r w:rsidRPr="00D31835">
              <w:rPr>
                <w:rStyle w:val="Hyperlink"/>
                <w:noProof/>
              </w:rPr>
              <w:t>Definitionen und Abkürzungen</w:t>
            </w:r>
            <w:r>
              <w:rPr>
                <w:noProof/>
                <w:webHidden/>
              </w:rPr>
              <w:tab/>
            </w:r>
            <w:r>
              <w:rPr>
                <w:noProof/>
                <w:webHidden/>
              </w:rPr>
              <w:fldChar w:fldCharType="begin"/>
            </w:r>
            <w:r>
              <w:rPr>
                <w:noProof/>
                <w:webHidden/>
              </w:rPr>
              <w:instrText xml:space="preserve"> PAGEREF _Toc212110626 \h </w:instrText>
            </w:r>
            <w:r>
              <w:rPr>
                <w:noProof/>
                <w:webHidden/>
              </w:rPr>
            </w:r>
            <w:r>
              <w:rPr>
                <w:noProof/>
                <w:webHidden/>
              </w:rPr>
              <w:fldChar w:fldCharType="separate"/>
            </w:r>
            <w:r>
              <w:rPr>
                <w:noProof/>
                <w:webHidden/>
              </w:rPr>
              <w:t>3</w:t>
            </w:r>
            <w:r>
              <w:rPr>
                <w:noProof/>
                <w:webHidden/>
              </w:rPr>
              <w:fldChar w:fldCharType="end"/>
            </w:r>
          </w:hyperlink>
        </w:p>
        <w:p w14:paraId="4E176EDD" w14:textId="7AA7FAAC"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7" w:history="1">
            <w:r w:rsidRPr="00D31835">
              <w:rPr>
                <w:rStyle w:val="Hyperlink"/>
                <w:noProof/>
                <w:spacing w:val="-10"/>
              </w:rPr>
              <w:t>0.5</w:t>
            </w:r>
            <w:r>
              <w:rPr>
                <w:rFonts w:eastAsiaTheme="minorEastAsia" w:cstheme="minorBidi"/>
                <w:bCs w:val="0"/>
                <w:noProof/>
                <w:spacing w:val="0"/>
                <w:kern w:val="2"/>
                <w:sz w:val="24"/>
                <w:szCs w:val="24"/>
                <w:lang w:eastAsia="de-CH"/>
                <w14:ligatures w14:val="standardContextual"/>
              </w:rPr>
              <w:tab/>
            </w:r>
            <w:r w:rsidRPr="00D31835">
              <w:rPr>
                <w:rStyle w:val="Hyperlink"/>
                <w:noProof/>
              </w:rPr>
              <w:t>Vorgaben, Methoden und Werkzeuge</w:t>
            </w:r>
            <w:r>
              <w:rPr>
                <w:noProof/>
                <w:webHidden/>
              </w:rPr>
              <w:tab/>
            </w:r>
            <w:r>
              <w:rPr>
                <w:noProof/>
                <w:webHidden/>
              </w:rPr>
              <w:fldChar w:fldCharType="begin"/>
            </w:r>
            <w:r>
              <w:rPr>
                <w:noProof/>
                <w:webHidden/>
              </w:rPr>
              <w:instrText xml:space="preserve"> PAGEREF _Toc212110627 \h </w:instrText>
            </w:r>
            <w:r>
              <w:rPr>
                <w:noProof/>
                <w:webHidden/>
              </w:rPr>
            </w:r>
            <w:r>
              <w:rPr>
                <w:noProof/>
                <w:webHidden/>
              </w:rPr>
              <w:fldChar w:fldCharType="separate"/>
            </w:r>
            <w:r>
              <w:rPr>
                <w:noProof/>
                <w:webHidden/>
              </w:rPr>
              <w:t>3</w:t>
            </w:r>
            <w:r>
              <w:rPr>
                <w:noProof/>
                <w:webHidden/>
              </w:rPr>
              <w:fldChar w:fldCharType="end"/>
            </w:r>
          </w:hyperlink>
        </w:p>
        <w:p w14:paraId="7404E5A8" w14:textId="10F9AAFB"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28" w:history="1">
            <w:r w:rsidRPr="00D31835">
              <w:rPr>
                <w:rStyle w:val="Hyperlink"/>
                <w:noProof/>
                <w:spacing w:val="-10"/>
              </w:rPr>
              <w:t>1.</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Ausgangslage</w:t>
            </w:r>
            <w:r>
              <w:rPr>
                <w:noProof/>
                <w:webHidden/>
              </w:rPr>
              <w:tab/>
            </w:r>
            <w:r>
              <w:rPr>
                <w:noProof/>
                <w:webHidden/>
              </w:rPr>
              <w:fldChar w:fldCharType="begin"/>
            </w:r>
            <w:r>
              <w:rPr>
                <w:noProof/>
                <w:webHidden/>
              </w:rPr>
              <w:instrText xml:space="preserve"> PAGEREF _Toc212110628 \h </w:instrText>
            </w:r>
            <w:r>
              <w:rPr>
                <w:noProof/>
                <w:webHidden/>
              </w:rPr>
            </w:r>
            <w:r>
              <w:rPr>
                <w:noProof/>
                <w:webHidden/>
              </w:rPr>
              <w:fldChar w:fldCharType="separate"/>
            </w:r>
            <w:r>
              <w:rPr>
                <w:noProof/>
                <w:webHidden/>
              </w:rPr>
              <w:t>4</w:t>
            </w:r>
            <w:r>
              <w:rPr>
                <w:noProof/>
                <w:webHidden/>
              </w:rPr>
              <w:fldChar w:fldCharType="end"/>
            </w:r>
          </w:hyperlink>
        </w:p>
        <w:p w14:paraId="7AEB41E8" w14:textId="723CFEE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29" w:history="1">
            <w:r w:rsidRPr="00D31835">
              <w:rPr>
                <w:rStyle w:val="Hyperlink"/>
                <w:noProof/>
                <w:spacing w:val="-10"/>
              </w:rPr>
              <w:t>2.</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Ziele</w:t>
            </w:r>
            <w:r>
              <w:rPr>
                <w:noProof/>
                <w:webHidden/>
              </w:rPr>
              <w:tab/>
            </w:r>
            <w:r>
              <w:rPr>
                <w:noProof/>
                <w:webHidden/>
              </w:rPr>
              <w:fldChar w:fldCharType="begin"/>
            </w:r>
            <w:r>
              <w:rPr>
                <w:noProof/>
                <w:webHidden/>
              </w:rPr>
              <w:instrText xml:space="preserve"> PAGEREF _Toc212110629 \h </w:instrText>
            </w:r>
            <w:r>
              <w:rPr>
                <w:noProof/>
                <w:webHidden/>
              </w:rPr>
            </w:r>
            <w:r>
              <w:rPr>
                <w:noProof/>
                <w:webHidden/>
              </w:rPr>
              <w:fldChar w:fldCharType="separate"/>
            </w:r>
            <w:r>
              <w:rPr>
                <w:noProof/>
                <w:webHidden/>
              </w:rPr>
              <w:t>4</w:t>
            </w:r>
            <w:r>
              <w:rPr>
                <w:noProof/>
                <w:webHidden/>
              </w:rPr>
              <w:fldChar w:fldCharType="end"/>
            </w:r>
          </w:hyperlink>
        </w:p>
        <w:p w14:paraId="2E4C666E" w14:textId="3FF4CA66"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0" w:history="1">
            <w:r w:rsidRPr="00D31835">
              <w:rPr>
                <w:rStyle w:val="Hyperlink"/>
                <w:noProof/>
                <w:spacing w:val="-10"/>
              </w:rPr>
              <w:t>2.1</w:t>
            </w:r>
            <w:r>
              <w:rPr>
                <w:rFonts w:eastAsiaTheme="minorEastAsia" w:cstheme="minorBidi"/>
                <w:bCs w:val="0"/>
                <w:noProof/>
                <w:spacing w:val="0"/>
                <w:kern w:val="2"/>
                <w:sz w:val="24"/>
                <w:szCs w:val="24"/>
                <w:lang w:eastAsia="de-CH"/>
                <w14:ligatures w14:val="standardContextual"/>
              </w:rPr>
              <w:tab/>
            </w:r>
            <w:r w:rsidRPr="00D31835">
              <w:rPr>
                <w:rStyle w:val="Hyperlink"/>
                <w:noProof/>
              </w:rPr>
              <w:t>Ziele der Phase Initialisierung</w:t>
            </w:r>
            <w:r>
              <w:rPr>
                <w:noProof/>
                <w:webHidden/>
              </w:rPr>
              <w:tab/>
            </w:r>
            <w:r>
              <w:rPr>
                <w:noProof/>
                <w:webHidden/>
              </w:rPr>
              <w:fldChar w:fldCharType="begin"/>
            </w:r>
            <w:r>
              <w:rPr>
                <w:noProof/>
                <w:webHidden/>
              </w:rPr>
              <w:instrText xml:space="preserve"> PAGEREF _Toc212110630 \h </w:instrText>
            </w:r>
            <w:r>
              <w:rPr>
                <w:noProof/>
                <w:webHidden/>
              </w:rPr>
            </w:r>
            <w:r>
              <w:rPr>
                <w:noProof/>
                <w:webHidden/>
              </w:rPr>
              <w:fldChar w:fldCharType="separate"/>
            </w:r>
            <w:r>
              <w:rPr>
                <w:noProof/>
                <w:webHidden/>
              </w:rPr>
              <w:t>4</w:t>
            </w:r>
            <w:r>
              <w:rPr>
                <w:noProof/>
                <w:webHidden/>
              </w:rPr>
              <w:fldChar w:fldCharType="end"/>
            </w:r>
          </w:hyperlink>
        </w:p>
        <w:p w14:paraId="44025B42" w14:textId="4507D68C"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1" w:history="1">
            <w:r w:rsidRPr="00D31835">
              <w:rPr>
                <w:rStyle w:val="Hyperlink"/>
                <w:noProof/>
                <w:spacing w:val="-10"/>
              </w:rPr>
              <w:t>2.2</w:t>
            </w:r>
            <w:r>
              <w:rPr>
                <w:rFonts w:eastAsiaTheme="minorEastAsia" w:cstheme="minorBidi"/>
                <w:bCs w:val="0"/>
                <w:noProof/>
                <w:spacing w:val="0"/>
                <w:kern w:val="2"/>
                <w:sz w:val="24"/>
                <w:szCs w:val="24"/>
                <w:lang w:eastAsia="de-CH"/>
                <w14:ligatures w14:val="standardContextual"/>
              </w:rPr>
              <w:tab/>
            </w:r>
            <w:r w:rsidRPr="00D31835">
              <w:rPr>
                <w:rStyle w:val="Hyperlink"/>
                <w:noProof/>
              </w:rPr>
              <w:t>Rahmenbedingungen</w:t>
            </w:r>
            <w:r>
              <w:rPr>
                <w:noProof/>
                <w:webHidden/>
              </w:rPr>
              <w:tab/>
            </w:r>
            <w:r>
              <w:rPr>
                <w:noProof/>
                <w:webHidden/>
              </w:rPr>
              <w:fldChar w:fldCharType="begin"/>
            </w:r>
            <w:r>
              <w:rPr>
                <w:noProof/>
                <w:webHidden/>
              </w:rPr>
              <w:instrText xml:space="preserve"> PAGEREF _Toc212110631 \h </w:instrText>
            </w:r>
            <w:r>
              <w:rPr>
                <w:noProof/>
                <w:webHidden/>
              </w:rPr>
            </w:r>
            <w:r>
              <w:rPr>
                <w:noProof/>
                <w:webHidden/>
              </w:rPr>
              <w:fldChar w:fldCharType="separate"/>
            </w:r>
            <w:r>
              <w:rPr>
                <w:noProof/>
                <w:webHidden/>
              </w:rPr>
              <w:t>4</w:t>
            </w:r>
            <w:r>
              <w:rPr>
                <w:noProof/>
                <w:webHidden/>
              </w:rPr>
              <w:fldChar w:fldCharType="end"/>
            </w:r>
          </w:hyperlink>
        </w:p>
        <w:p w14:paraId="2973CFE4" w14:textId="23D1FA6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2" w:history="1">
            <w:r w:rsidRPr="00D31835">
              <w:rPr>
                <w:rStyle w:val="Hyperlink"/>
                <w:noProof/>
                <w:spacing w:val="-10"/>
              </w:rPr>
              <w:t>3.</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Ressourcenbedarf</w:t>
            </w:r>
            <w:r>
              <w:rPr>
                <w:noProof/>
                <w:webHidden/>
              </w:rPr>
              <w:tab/>
            </w:r>
            <w:r>
              <w:rPr>
                <w:noProof/>
                <w:webHidden/>
              </w:rPr>
              <w:fldChar w:fldCharType="begin"/>
            </w:r>
            <w:r>
              <w:rPr>
                <w:noProof/>
                <w:webHidden/>
              </w:rPr>
              <w:instrText xml:space="preserve"> PAGEREF _Toc212110632 \h </w:instrText>
            </w:r>
            <w:r>
              <w:rPr>
                <w:noProof/>
                <w:webHidden/>
              </w:rPr>
            </w:r>
            <w:r>
              <w:rPr>
                <w:noProof/>
                <w:webHidden/>
              </w:rPr>
              <w:fldChar w:fldCharType="separate"/>
            </w:r>
            <w:r>
              <w:rPr>
                <w:noProof/>
                <w:webHidden/>
              </w:rPr>
              <w:t>4</w:t>
            </w:r>
            <w:r>
              <w:rPr>
                <w:noProof/>
                <w:webHidden/>
              </w:rPr>
              <w:fldChar w:fldCharType="end"/>
            </w:r>
          </w:hyperlink>
        </w:p>
        <w:p w14:paraId="5AFB1A4B" w14:textId="47D820EE"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3" w:history="1">
            <w:r w:rsidRPr="00D31835">
              <w:rPr>
                <w:rStyle w:val="Hyperlink"/>
                <w:noProof/>
                <w:spacing w:val="-10"/>
              </w:rPr>
              <w:t>3.1</w:t>
            </w:r>
            <w:r>
              <w:rPr>
                <w:rFonts w:eastAsiaTheme="minorEastAsia" w:cstheme="minorBidi"/>
                <w:bCs w:val="0"/>
                <w:noProof/>
                <w:spacing w:val="0"/>
                <w:kern w:val="2"/>
                <w:sz w:val="24"/>
                <w:szCs w:val="24"/>
                <w:lang w:eastAsia="de-CH"/>
                <w14:ligatures w14:val="standardContextual"/>
              </w:rPr>
              <w:tab/>
            </w:r>
            <w:r w:rsidRPr="00D31835">
              <w:rPr>
                <w:rStyle w:val="Hyperlink"/>
                <w:noProof/>
              </w:rPr>
              <w:t>Personalaufwand</w:t>
            </w:r>
            <w:r>
              <w:rPr>
                <w:noProof/>
                <w:webHidden/>
              </w:rPr>
              <w:tab/>
            </w:r>
            <w:r>
              <w:rPr>
                <w:noProof/>
                <w:webHidden/>
              </w:rPr>
              <w:fldChar w:fldCharType="begin"/>
            </w:r>
            <w:r>
              <w:rPr>
                <w:noProof/>
                <w:webHidden/>
              </w:rPr>
              <w:instrText xml:space="preserve"> PAGEREF _Toc212110633 \h </w:instrText>
            </w:r>
            <w:r>
              <w:rPr>
                <w:noProof/>
                <w:webHidden/>
              </w:rPr>
            </w:r>
            <w:r>
              <w:rPr>
                <w:noProof/>
                <w:webHidden/>
              </w:rPr>
              <w:fldChar w:fldCharType="separate"/>
            </w:r>
            <w:r>
              <w:rPr>
                <w:noProof/>
                <w:webHidden/>
              </w:rPr>
              <w:t>4</w:t>
            </w:r>
            <w:r>
              <w:rPr>
                <w:noProof/>
                <w:webHidden/>
              </w:rPr>
              <w:fldChar w:fldCharType="end"/>
            </w:r>
          </w:hyperlink>
        </w:p>
        <w:p w14:paraId="6E2C9F7C" w14:textId="08E64109"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4" w:history="1">
            <w:r w:rsidRPr="00D31835">
              <w:rPr>
                <w:rStyle w:val="Hyperlink"/>
                <w:noProof/>
                <w:spacing w:val="-10"/>
              </w:rPr>
              <w:t>3.2</w:t>
            </w:r>
            <w:r>
              <w:rPr>
                <w:rFonts w:eastAsiaTheme="minorEastAsia" w:cstheme="minorBidi"/>
                <w:bCs w:val="0"/>
                <w:noProof/>
                <w:spacing w:val="0"/>
                <w:kern w:val="2"/>
                <w:sz w:val="24"/>
                <w:szCs w:val="24"/>
                <w:lang w:eastAsia="de-CH"/>
                <w14:ligatures w14:val="standardContextual"/>
              </w:rPr>
              <w:tab/>
            </w:r>
            <w:r w:rsidRPr="00D31835">
              <w:rPr>
                <w:rStyle w:val="Hyperlink"/>
                <w:noProof/>
              </w:rPr>
              <w:t>Sachmittel</w:t>
            </w:r>
            <w:r>
              <w:rPr>
                <w:noProof/>
                <w:webHidden/>
              </w:rPr>
              <w:tab/>
            </w:r>
            <w:r>
              <w:rPr>
                <w:noProof/>
                <w:webHidden/>
              </w:rPr>
              <w:fldChar w:fldCharType="begin"/>
            </w:r>
            <w:r>
              <w:rPr>
                <w:noProof/>
                <w:webHidden/>
              </w:rPr>
              <w:instrText xml:space="preserve"> PAGEREF _Toc212110634 \h </w:instrText>
            </w:r>
            <w:r>
              <w:rPr>
                <w:noProof/>
                <w:webHidden/>
              </w:rPr>
            </w:r>
            <w:r>
              <w:rPr>
                <w:noProof/>
                <w:webHidden/>
              </w:rPr>
              <w:fldChar w:fldCharType="separate"/>
            </w:r>
            <w:r>
              <w:rPr>
                <w:noProof/>
                <w:webHidden/>
              </w:rPr>
              <w:t>4</w:t>
            </w:r>
            <w:r>
              <w:rPr>
                <w:noProof/>
                <w:webHidden/>
              </w:rPr>
              <w:fldChar w:fldCharType="end"/>
            </w:r>
          </w:hyperlink>
        </w:p>
        <w:p w14:paraId="40EF5BFF" w14:textId="7DF48003"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5" w:history="1">
            <w:r w:rsidRPr="00D31835">
              <w:rPr>
                <w:rStyle w:val="Hyperlink"/>
                <w:noProof/>
                <w:spacing w:val="-10"/>
              </w:rPr>
              <w:t>3.3</w:t>
            </w:r>
            <w:r>
              <w:rPr>
                <w:rFonts w:eastAsiaTheme="minorEastAsia" w:cstheme="minorBidi"/>
                <w:bCs w:val="0"/>
                <w:noProof/>
                <w:spacing w:val="0"/>
                <w:kern w:val="2"/>
                <w:sz w:val="24"/>
                <w:szCs w:val="24"/>
                <w:lang w:eastAsia="de-CH"/>
                <w14:ligatures w14:val="standardContextual"/>
              </w:rPr>
              <w:tab/>
            </w:r>
            <w:r w:rsidRPr="00D31835">
              <w:rPr>
                <w:rStyle w:val="Hyperlink"/>
                <w:noProof/>
              </w:rPr>
              <w:t>Kosten (in CHF inkl. MwSt.)</w:t>
            </w:r>
            <w:r>
              <w:rPr>
                <w:noProof/>
                <w:webHidden/>
              </w:rPr>
              <w:tab/>
            </w:r>
            <w:r>
              <w:rPr>
                <w:noProof/>
                <w:webHidden/>
              </w:rPr>
              <w:fldChar w:fldCharType="begin"/>
            </w:r>
            <w:r>
              <w:rPr>
                <w:noProof/>
                <w:webHidden/>
              </w:rPr>
              <w:instrText xml:space="preserve"> PAGEREF _Toc212110635 \h </w:instrText>
            </w:r>
            <w:r>
              <w:rPr>
                <w:noProof/>
                <w:webHidden/>
              </w:rPr>
            </w:r>
            <w:r>
              <w:rPr>
                <w:noProof/>
                <w:webHidden/>
              </w:rPr>
              <w:fldChar w:fldCharType="separate"/>
            </w:r>
            <w:r>
              <w:rPr>
                <w:noProof/>
                <w:webHidden/>
              </w:rPr>
              <w:t>4</w:t>
            </w:r>
            <w:r>
              <w:rPr>
                <w:noProof/>
                <w:webHidden/>
              </w:rPr>
              <w:fldChar w:fldCharType="end"/>
            </w:r>
          </w:hyperlink>
        </w:p>
        <w:p w14:paraId="39A91A88" w14:textId="5703A4B7"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6" w:history="1">
            <w:r w:rsidRPr="00D31835">
              <w:rPr>
                <w:rStyle w:val="Hyperlink"/>
                <w:noProof/>
                <w:spacing w:val="-10"/>
              </w:rPr>
              <w:t>4.</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Termine</w:t>
            </w:r>
            <w:r>
              <w:rPr>
                <w:noProof/>
                <w:webHidden/>
              </w:rPr>
              <w:tab/>
            </w:r>
            <w:r>
              <w:rPr>
                <w:noProof/>
                <w:webHidden/>
              </w:rPr>
              <w:fldChar w:fldCharType="begin"/>
            </w:r>
            <w:r>
              <w:rPr>
                <w:noProof/>
                <w:webHidden/>
              </w:rPr>
              <w:instrText xml:space="preserve"> PAGEREF _Toc212110636 \h </w:instrText>
            </w:r>
            <w:r>
              <w:rPr>
                <w:noProof/>
                <w:webHidden/>
              </w:rPr>
            </w:r>
            <w:r>
              <w:rPr>
                <w:noProof/>
                <w:webHidden/>
              </w:rPr>
              <w:fldChar w:fldCharType="separate"/>
            </w:r>
            <w:r>
              <w:rPr>
                <w:noProof/>
                <w:webHidden/>
              </w:rPr>
              <w:t>5</w:t>
            </w:r>
            <w:r>
              <w:rPr>
                <w:noProof/>
                <w:webHidden/>
              </w:rPr>
              <w:fldChar w:fldCharType="end"/>
            </w:r>
          </w:hyperlink>
        </w:p>
        <w:p w14:paraId="276BA588" w14:textId="55163F08"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7" w:history="1">
            <w:r w:rsidRPr="00D31835">
              <w:rPr>
                <w:rStyle w:val="Hyperlink"/>
                <w:noProof/>
                <w:spacing w:val="-10"/>
              </w:rPr>
              <w:t>4.1</w:t>
            </w:r>
            <w:r>
              <w:rPr>
                <w:rFonts w:eastAsiaTheme="minorEastAsia" w:cstheme="minorBidi"/>
                <w:bCs w:val="0"/>
                <w:noProof/>
                <w:spacing w:val="0"/>
                <w:kern w:val="2"/>
                <w:sz w:val="24"/>
                <w:szCs w:val="24"/>
                <w:lang w:eastAsia="de-CH"/>
                <w14:ligatures w14:val="standardContextual"/>
              </w:rPr>
              <w:tab/>
            </w:r>
            <w:r w:rsidRPr="00D31835">
              <w:rPr>
                <w:rStyle w:val="Hyperlink"/>
                <w:noProof/>
              </w:rPr>
              <w:t>Ergebnisse und Termine</w:t>
            </w:r>
            <w:r>
              <w:rPr>
                <w:noProof/>
                <w:webHidden/>
              </w:rPr>
              <w:tab/>
            </w:r>
            <w:r>
              <w:rPr>
                <w:noProof/>
                <w:webHidden/>
              </w:rPr>
              <w:fldChar w:fldCharType="begin"/>
            </w:r>
            <w:r>
              <w:rPr>
                <w:noProof/>
                <w:webHidden/>
              </w:rPr>
              <w:instrText xml:space="preserve"> PAGEREF _Toc212110637 \h </w:instrText>
            </w:r>
            <w:r>
              <w:rPr>
                <w:noProof/>
                <w:webHidden/>
              </w:rPr>
            </w:r>
            <w:r>
              <w:rPr>
                <w:noProof/>
                <w:webHidden/>
              </w:rPr>
              <w:fldChar w:fldCharType="separate"/>
            </w:r>
            <w:r>
              <w:rPr>
                <w:noProof/>
                <w:webHidden/>
              </w:rPr>
              <w:t>5</w:t>
            </w:r>
            <w:r>
              <w:rPr>
                <w:noProof/>
                <w:webHidden/>
              </w:rPr>
              <w:fldChar w:fldCharType="end"/>
            </w:r>
          </w:hyperlink>
        </w:p>
        <w:p w14:paraId="67BA08E1" w14:textId="437607FF"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8" w:history="1">
            <w:r w:rsidRPr="00D31835">
              <w:rPr>
                <w:rStyle w:val="Hyperlink"/>
                <w:noProof/>
                <w:spacing w:val="-10"/>
              </w:rPr>
              <w:t>5.</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Projektorganisation und Personal</w:t>
            </w:r>
            <w:r>
              <w:rPr>
                <w:noProof/>
                <w:webHidden/>
              </w:rPr>
              <w:tab/>
            </w:r>
            <w:r>
              <w:rPr>
                <w:noProof/>
                <w:webHidden/>
              </w:rPr>
              <w:fldChar w:fldCharType="begin"/>
            </w:r>
            <w:r>
              <w:rPr>
                <w:noProof/>
                <w:webHidden/>
              </w:rPr>
              <w:instrText xml:space="preserve"> PAGEREF _Toc212110638 \h </w:instrText>
            </w:r>
            <w:r>
              <w:rPr>
                <w:noProof/>
                <w:webHidden/>
              </w:rPr>
            </w:r>
            <w:r>
              <w:rPr>
                <w:noProof/>
                <w:webHidden/>
              </w:rPr>
              <w:fldChar w:fldCharType="separate"/>
            </w:r>
            <w:r>
              <w:rPr>
                <w:noProof/>
                <w:webHidden/>
              </w:rPr>
              <w:t>6</w:t>
            </w:r>
            <w:r>
              <w:rPr>
                <w:noProof/>
                <w:webHidden/>
              </w:rPr>
              <w:fldChar w:fldCharType="end"/>
            </w:r>
          </w:hyperlink>
        </w:p>
        <w:p w14:paraId="66F37B99" w14:textId="63081E54"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9" w:history="1">
            <w:r w:rsidRPr="00D31835">
              <w:rPr>
                <w:rStyle w:val="Hyperlink"/>
                <w:noProof/>
                <w:spacing w:val="-10"/>
              </w:rPr>
              <w:t>6.</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Kommunikation</w:t>
            </w:r>
            <w:r>
              <w:rPr>
                <w:noProof/>
                <w:webHidden/>
              </w:rPr>
              <w:tab/>
            </w:r>
            <w:r>
              <w:rPr>
                <w:noProof/>
                <w:webHidden/>
              </w:rPr>
              <w:fldChar w:fldCharType="begin"/>
            </w:r>
            <w:r>
              <w:rPr>
                <w:noProof/>
                <w:webHidden/>
              </w:rPr>
              <w:instrText xml:space="preserve"> PAGEREF _Toc212110639 \h </w:instrText>
            </w:r>
            <w:r>
              <w:rPr>
                <w:noProof/>
                <w:webHidden/>
              </w:rPr>
            </w:r>
            <w:r>
              <w:rPr>
                <w:noProof/>
                <w:webHidden/>
              </w:rPr>
              <w:fldChar w:fldCharType="separate"/>
            </w:r>
            <w:r>
              <w:rPr>
                <w:noProof/>
                <w:webHidden/>
              </w:rPr>
              <w:t>6</w:t>
            </w:r>
            <w:r>
              <w:rPr>
                <w:noProof/>
                <w:webHidden/>
              </w:rPr>
              <w:fldChar w:fldCharType="end"/>
            </w:r>
          </w:hyperlink>
        </w:p>
        <w:p w14:paraId="25D990F3" w14:textId="5F96E38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40" w:history="1">
            <w:r w:rsidRPr="00D31835">
              <w:rPr>
                <w:rStyle w:val="Hyperlink"/>
                <w:noProof/>
                <w:spacing w:val="-10"/>
              </w:rPr>
              <w:t>7.</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Risiken</w:t>
            </w:r>
            <w:r>
              <w:rPr>
                <w:noProof/>
                <w:webHidden/>
              </w:rPr>
              <w:tab/>
            </w:r>
            <w:r>
              <w:rPr>
                <w:noProof/>
                <w:webHidden/>
              </w:rPr>
              <w:fldChar w:fldCharType="begin"/>
            </w:r>
            <w:r>
              <w:rPr>
                <w:noProof/>
                <w:webHidden/>
              </w:rPr>
              <w:instrText xml:space="preserve"> PAGEREF _Toc212110640 \h </w:instrText>
            </w:r>
            <w:r>
              <w:rPr>
                <w:noProof/>
                <w:webHidden/>
              </w:rPr>
            </w:r>
            <w:r>
              <w:rPr>
                <w:noProof/>
                <w:webHidden/>
              </w:rPr>
              <w:fldChar w:fldCharType="separate"/>
            </w:r>
            <w:r>
              <w:rPr>
                <w:noProof/>
                <w:webHidden/>
              </w:rPr>
              <w:t>6</w:t>
            </w:r>
            <w:r>
              <w:rPr>
                <w:noProof/>
                <w:webHidden/>
              </w:rPr>
              <w:fldChar w:fldCharType="end"/>
            </w:r>
          </w:hyperlink>
        </w:p>
        <w:p w14:paraId="269A7120" w14:textId="2DF55D63"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41" w:history="1">
            <w:r w:rsidRPr="00D31835">
              <w:rPr>
                <w:rStyle w:val="Hyperlink"/>
                <w:noProof/>
                <w:spacing w:val="-10"/>
              </w:rPr>
              <w:t>8.</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Dokument-Protokoll</w:t>
            </w:r>
            <w:r>
              <w:rPr>
                <w:noProof/>
                <w:webHidden/>
              </w:rPr>
              <w:tab/>
            </w:r>
            <w:r>
              <w:rPr>
                <w:noProof/>
                <w:webHidden/>
              </w:rPr>
              <w:fldChar w:fldCharType="begin"/>
            </w:r>
            <w:r>
              <w:rPr>
                <w:noProof/>
                <w:webHidden/>
              </w:rPr>
              <w:instrText xml:space="preserve"> PAGEREF _Toc212110641 \h </w:instrText>
            </w:r>
            <w:r>
              <w:rPr>
                <w:noProof/>
                <w:webHidden/>
              </w:rPr>
            </w:r>
            <w:r>
              <w:rPr>
                <w:noProof/>
                <w:webHidden/>
              </w:rPr>
              <w:fldChar w:fldCharType="separate"/>
            </w:r>
            <w:r>
              <w:rPr>
                <w:noProof/>
                <w:webHidden/>
              </w:rPr>
              <w:t>7</w:t>
            </w:r>
            <w:r>
              <w:rPr>
                <w:noProof/>
                <w:webHidden/>
              </w:rPr>
              <w:fldChar w:fldCharType="end"/>
            </w:r>
          </w:hyperlink>
        </w:p>
        <w:p w14:paraId="276CA0E6" w14:textId="0DF2B0F8" w:rsidR="00562708" w:rsidRPr="0042529F" w:rsidRDefault="00FC48B3" w:rsidP="00E479C7">
          <w:pPr>
            <w:rPr>
              <w:b/>
              <w:bCs w:val="0"/>
            </w:rPr>
          </w:pPr>
          <w:r w:rsidRPr="0042529F">
            <w:rPr>
              <w:b/>
              <w:bCs w:val="0"/>
            </w:rPr>
            <w:fldChar w:fldCharType="end"/>
          </w:r>
        </w:p>
      </w:sdtContent>
    </w:sdt>
    <w:p w14:paraId="0D6552E7" w14:textId="77777777" w:rsidR="00562708" w:rsidRPr="0042529F" w:rsidRDefault="00FC48B3" w:rsidP="00E479C7">
      <w:r w:rsidRPr="0042529F">
        <w:br w:type="page"/>
      </w:r>
    </w:p>
    <w:p w14:paraId="032A1601" w14:textId="77777777" w:rsidR="00562708" w:rsidRPr="0042529F" w:rsidRDefault="00FC48B3" w:rsidP="00916B91">
      <w:pPr>
        <w:pStyle w:val="Hberschrift1105pt"/>
      </w:pPr>
      <w:bookmarkStart w:id="1" w:name="_Toc212110622"/>
      <w:r w:rsidRPr="0042529F">
        <w:lastRenderedPageBreak/>
        <w:t>Einleitung</w:t>
      </w:r>
      <w:bookmarkEnd w:id="1"/>
    </w:p>
    <w:p w14:paraId="009ACCAE" w14:textId="77777777" w:rsidR="00562708" w:rsidRPr="00916B91" w:rsidRDefault="00FC48B3" w:rsidP="00D23C16">
      <w:pPr>
        <w:pStyle w:val="Hberschrift2105pt"/>
      </w:pPr>
      <w:bookmarkStart w:id="2" w:name="_Toc476559981"/>
      <w:bookmarkStart w:id="3" w:name="_Toc24614818"/>
      <w:bookmarkStart w:id="4" w:name="_Toc212110623"/>
      <w:r w:rsidRPr="00916B91">
        <w:t>Ziel und Zweck des Dokuments</w:t>
      </w:r>
      <w:bookmarkEnd w:id="2"/>
      <w:bookmarkEnd w:id="3"/>
      <w:bookmarkEnd w:id="4"/>
    </w:p>
    <w:p w14:paraId="4DAAD80C" w14:textId="1115880C" w:rsidR="003165B3" w:rsidRPr="0042529F" w:rsidRDefault="003165B3" w:rsidP="00DA72D3">
      <w:bookmarkStart w:id="5" w:name="_Toc14859779"/>
      <w:r w:rsidRPr="0042529F">
        <w:t xml:space="preserve">Der Projektinitialisierungsauftrag bildet die verbindliche Grundlage für die Freigabe der Phase Initialisierung. Er </w:t>
      </w:r>
      <w:r w:rsidR="00AA759B" w:rsidRPr="0042529F">
        <w:t>handelt sich um</w:t>
      </w:r>
      <w:r w:rsidRPr="0042529F">
        <w:t xml:space="preserve"> die Vereinbarung zwischen</w:t>
      </w:r>
      <w:r w:rsidR="00AA759B" w:rsidRPr="0042529F">
        <w:t xml:space="preserve"> dem</w:t>
      </w:r>
      <w:r w:rsidRPr="0042529F">
        <w:t xml:space="preserve"> Auftraggeber und</w:t>
      </w:r>
      <w:r w:rsidR="00AA759B" w:rsidRPr="0042529F">
        <w:t xml:space="preserve"> dem</w:t>
      </w:r>
      <w:r w:rsidRPr="0042529F">
        <w:t xml:space="preserve"> Projektleiter für die Phase Initialisierung.</w:t>
      </w:r>
      <w:r w:rsidR="00604AAF">
        <w:t xml:space="preserve"> Informationen und Daten in diesem Dokument </w:t>
      </w:r>
      <w:r w:rsidR="00604AAF" w:rsidRPr="0042529F">
        <w:t>beziehen sich lediglich auf die Initialisierungsphase</w:t>
      </w:r>
      <w:r w:rsidR="00604AAF">
        <w:t>.</w:t>
      </w:r>
    </w:p>
    <w:p w14:paraId="2E2F34F9" w14:textId="77777777" w:rsidR="00414C2F" w:rsidRPr="0042529F" w:rsidRDefault="00414C2F" w:rsidP="003165B3"/>
    <w:p w14:paraId="640FFB6A" w14:textId="77777777" w:rsidR="00562708" w:rsidRPr="0042529F" w:rsidRDefault="003165B3" w:rsidP="00351745">
      <w:r w:rsidRPr="0042529F">
        <w:t>Bei den auftretenden Rollen ist ebenfalls die weibliche Form gemeint, auch wenn sie nicht explizit aufgeführt wird.</w:t>
      </w:r>
    </w:p>
    <w:p w14:paraId="6F2DEFFC" w14:textId="77777777" w:rsidR="00562708" w:rsidRPr="0042529F" w:rsidRDefault="00FC48B3" w:rsidP="00B05912">
      <w:pPr>
        <w:pStyle w:val="Hberschrift2105pt"/>
      </w:pPr>
      <w:bookmarkStart w:id="6" w:name="_Toc212110624"/>
      <w:r w:rsidRPr="0042529F">
        <w:t>Referenzierte Dokumente</w:t>
      </w:r>
      <w:bookmarkEnd w:id="6"/>
    </w:p>
    <w:tbl>
      <w:tblPr>
        <w:tblStyle w:val="BETabelle1"/>
        <w:tblW w:w="0" w:type="auto"/>
        <w:tblCellMar>
          <w:top w:w="28" w:type="dxa"/>
          <w:bottom w:w="57" w:type="dxa"/>
        </w:tblCellMar>
        <w:tblLook w:val="04A0" w:firstRow="1" w:lastRow="0" w:firstColumn="1" w:lastColumn="0" w:noHBand="0" w:noVBand="1"/>
      </w:tblPr>
      <w:tblGrid>
        <w:gridCol w:w="567"/>
        <w:gridCol w:w="5954"/>
        <w:gridCol w:w="3402"/>
      </w:tblGrid>
      <w:tr w:rsidR="00954212" w:rsidRPr="0042529F" w14:paraId="6082FEE8" w14:textId="77777777" w:rsidTr="00954212">
        <w:trPr>
          <w:cnfStyle w:val="100000000000" w:firstRow="1" w:lastRow="0" w:firstColumn="0" w:lastColumn="0" w:oddVBand="0" w:evenVBand="0" w:oddHBand="0" w:evenHBand="0" w:firstRowFirstColumn="0" w:firstRowLastColumn="0" w:lastRowFirstColumn="0" w:lastRowLastColumn="0"/>
        </w:trPr>
        <w:tc>
          <w:tcPr>
            <w:tcW w:w="567" w:type="dxa"/>
          </w:tcPr>
          <w:p w14:paraId="505C8DC2" w14:textId="77777777" w:rsidR="00562708" w:rsidRPr="0042529F" w:rsidRDefault="00FC48B3" w:rsidP="001A1361">
            <w:pPr>
              <w:pStyle w:val="HTabTit65pt"/>
              <w:rPr>
                <w:lang w:val="de-CH"/>
              </w:rPr>
            </w:pPr>
            <w:r w:rsidRPr="0042529F">
              <w:rPr>
                <w:lang w:val="de-CH"/>
              </w:rPr>
              <w:t>Nr.</w:t>
            </w:r>
          </w:p>
        </w:tc>
        <w:tc>
          <w:tcPr>
            <w:tcW w:w="5954" w:type="dxa"/>
          </w:tcPr>
          <w:p w14:paraId="09B72505" w14:textId="77777777" w:rsidR="00562708" w:rsidRPr="0042529F" w:rsidRDefault="00FC48B3" w:rsidP="001A1361">
            <w:pPr>
              <w:pStyle w:val="HTabTit65pt"/>
              <w:rPr>
                <w:lang w:val="de-CH"/>
              </w:rPr>
            </w:pPr>
            <w:r w:rsidRPr="0042529F">
              <w:rPr>
                <w:lang w:val="de-CH"/>
              </w:rPr>
              <w:t>Name</w:t>
            </w:r>
          </w:p>
        </w:tc>
        <w:tc>
          <w:tcPr>
            <w:tcW w:w="3402" w:type="dxa"/>
          </w:tcPr>
          <w:p w14:paraId="5213E69D" w14:textId="77777777" w:rsidR="00562708" w:rsidRPr="0042529F" w:rsidRDefault="00FC48B3" w:rsidP="001A1361">
            <w:pPr>
              <w:pStyle w:val="HTabTit65pt"/>
              <w:rPr>
                <w:lang w:val="de-CH"/>
              </w:rPr>
            </w:pPr>
            <w:r w:rsidRPr="0042529F">
              <w:rPr>
                <w:lang w:val="de-CH"/>
              </w:rPr>
              <w:t>Nummer / Link</w:t>
            </w:r>
          </w:p>
        </w:tc>
      </w:tr>
      <w:tr w:rsidR="00954212" w:rsidRPr="0042529F" w14:paraId="6FC97C89" w14:textId="77777777" w:rsidTr="00954212">
        <w:tc>
          <w:tcPr>
            <w:tcW w:w="567" w:type="dxa"/>
          </w:tcPr>
          <w:p w14:paraId="1C79FD60" w14:textId="77777777" w:rsidR="00562708" w:rsidRPr="0042529F" w:rsidRDefault="00FC48B3" w:rsidP="001A1361">
            <w:pPr>
              <w:pStyle w:val="HTabText85pt"/>
            </w:pPr>
            <w:r w:rsidRPr="0042529F">
              <w:t>[1]</w:t>
            </w:r>
          </w:p>
        </w:tc>
        <w:tc>
          <w:tcPr>
            <w:tcW w:w="5954" w:type="dxa"/>
          </w:tcPr>
          <w:p w14:paraId="0EF9FF5B" w14:textId="09C72523" w:rsidR="00562708" w:rsidRPr="0042529F" w:rsidRDefault="00E24EE6" w:rsidP="001A1361">
            <w:pPr>
              <w:pStyle w:val="HTabText85pt"/>
            </w:pPr>
            <w:r>
              <w:t>…</w:t>
            </w:r>
          </w:p>
        </w:tc>
        <w:tc>
          <w:tcPr>
            <w:tcW w:w="3402" w:type="dxa"/>
          </w:tcPr>
          <w:p w14:paraId="27C5F15E" w14:textId="77777777" w:rsidR="00562708" w:rsidRPr="0042529F" w:rsidRDefault="00FC48B3" w:rsidP="001A1361">
            <w:pPr>
              <w:pStyle w:val="HTabText85pt"/>
            </w:pPr>
            <w:r w:rsidRPr="0042529F">
              <w:t>#</w:t>
            </w:r>
          </w:p>
        </w:tc>
      </w:tr>
    </w:tbl>
    <w:p w14:paraId="1FBB885C" w14:textId="77777777" w:rsidR="00562708" w:rsidRPr="0042529F" w:rsidRDefault="00FC48B3" w:rsidP="00B05912">
      <w:pPr>
        <w:pStyle w:val="Hberschrift2105pt"/>
      </w:pPr>
      <w:bookmarkStart w:id="7" w:name="_Toc212110625"/>
      <w:r w:rsidRPr="0042529F">
        <w:t>Mitgeltende Unterlagen</w:t>
      </w:r>
      <w:bookmarkEnd w:id="7"/>
      <w:r w:rsidRPr="0042529F">
        <w:t xml:space="preserve"> </w:t>
      </w:r>
    </w:p>
    <w:tbl>
      <w:tblPr>
        <w:tblStyle w:val="BETabelle1"/>
        <w:tblW w:w="0" w:type="auto"/>
        <w:tblCellMar>
          <w:top w:w="28" w:type="dxa"/>
          <w:bottom w:w="57" w:type="dxa"/>
        </w:tblCellMar>
        <w:tblLook w:val="04A0" w:firstRow="1" w:lastRow="0" w:firstColumn="1" w:lastColumn="0" w:noHBand="0" w:noVBand="1"/>
      </w:tblPr>
      <w:tblGrid>
        <w:gridCol w:w="6521"/>
        <w:gridCol w:w="3402"/>
      </w:tblGrid>
      <w:tr w:rsidR="00954212" w:rsidRPr="0042529F" w14:paraId="23781830" w14:textId="77777777" w:rsidTr="00AA759B">
        <w:trPr>
          <w:cnfStyle w:val="100000000000" w:firstRow="1" w:lastRow="0" w:firstColumn="0" w:lastColumn="0" w:oddVBand="0" w:evenVBand="0" w:oddHBand="0" w:evenHBand="0" w:firstRowFirstColumn="0" w:firstRowLastColumn="0" w:lastRowFirstColumn="0" w:lastRowLastColumn="0"/>
        </w:trPr>
        <w:tc>
          <w:tcPr>
            <w:tcW w:w="6521" w:type="dxa"/>
          </w:tcPr>
          <w:p w14:paraId="786AFD2C" w14:textId="77777777" w:rsidR="00562708" w:rsidRPr="0042529F" w:rsidRDefault="00FC48B3" w:rsidP="001A1361">
            <w:pPr>
              <w:pStyle w:val="HTabTit65pt"/>
              <w:rPr>
                <w:lang w:val="de-CH"/>
              </w:rPr>
            </w:pPr>
            <w:r w:rsidRPr="0042529F">
              <w:rPr>
                <w:lang w:val="de-CH"/>
              </w:rPr>
              <w:t>Name</w:t>
            </w:r>
          </w:p>
        </w:tc>
        <w:tc>
          <w:tcPr>
            <w:tcW w:w="3402" w:type="dxa"/>
          </w:tcPr>
          <w:p w14:paraId="3B7F7353" w14:textId="77777777" w:rsidR="00562708" w:rsidRPr="0042529F" w:rsidRDefault="00FC48B3" w:rsidP="001A1361">
            <w:pPr>
              <w:pStyle w:val="HTabTit65pt"/>
              <w:rPr>
                <w:lang w:val="de-CH"/>
              </w:rPr>
            </w:pPr>
            <w:r w:rsidRPr="0042529F">
              <w:rPr>
                <w:lang w:val="de-CH"/>
              </w:rPr>
              <w:t>Nummer / Link</w:t>
            </w:r>
          </w:p>
        </w:tc>
      </w:tr>
      <w:tr w:rsidR="00954212" w:rsidRPr="0042529F" w14:paraId="7AC41406" w14:textId="77777777" w:rsidTr="00AA759B">
        <w:tc>
          <w:tcPr>
            <w:tcW w:w="6521" w:type="dxa"/>
          </w:tcPr>
          <w:p w14:paraId="5144A587" w14:textId="7117BF65" w:rsidR="00562708" w:rsidRPr="0042529F" w:rsidRDefault="00E24EE6" w:rsidP="001A1361">
            <w:pPr>
              <w:pStyle w:val="HTabText85pt"/>
            </w:pPr>
            <w:r>
              <w:t>…</w:t>
            </w:r>
          </w:p>
        </w:tc>
        <w:tc>
          <w:tcPr>
            <w:tcW w:w="3402" w:type="dxa"/>
          </w:tcPr>
          <w:p w14:paraId="518F1FCE" w14:textId="77777777" w:rsidR="00562708" w:rsidRPr="0042529F" w:rsidRDefault="00FC48B3" w:rsidP="001A1361">
            <w:pPr>
              <w:pStyle w:val="HTabText85pt"/>
            </w:pPr>
            <w:r w:rsidRPr="0042529F">
              <w:t>#</w:t>
            </w:r>
          </w:p>
        </w:tc>
      </w:tr>
    </w:tbl>
    <w:p w14:paraId="4F41237D" w14:textId="77777777" w:rsidR="00562708" w:rsidRPr="0042529F" w:rsidRDefault="00FC48B3" w:rsidP="0044786E">
      <w:pPr>
        <w:pStyle w:val="Hberschrift2105pt"/>
      </w:pPr>
      <w:bookmarkStart w:id="8" w:name="_Toc212110626"/>
      <w:r w:rsidRPr="0042529F">
        <w:t>Definitionen und Abkürzungen</w:t>
      </w:r>
      <w:bookmarkEnd w:id="8"/>
    </w:p>
    <w:tbl>
      <w:tblPr>
        <w:tblStyle w:val="BETabelle1"/>
        <w:tblW w:w="0" w:type="auto"/>
        <w:tblLayout w:type="fixed"/>
        <w:tblCellMar>
          <w:top w:w="28" w:type="dxa"/>
          <w:bottom w:w="57" w:type="dxa"/>
        </w:tblCellMar>
        <w:tblLook w:val="04A0" w:firstRow="1" w:lastRow="0" w:firstColumn="1" w:lastColumn="0" w:noHBand="0" w:noVBand="1"/>
      </w:tblPr>
      <w:tblGrid>
        <w:gridCol w:w="3261"/>
        <w:gridCol w:w="6662"/>
      </w:tblGrid>
      <w:tr w:rsidR="00954212" w:rsidRPr="0042529F" w14:paraId="112F36C1" w14:textId="77777777" w:rsidTr="00E24EE6">
        <w:trPr>
          <w:cnfStyle w:val="100000000000" w:firstRow="1" w:lastRow="0" w:firstColumn="0" w:lastColumn="0" w:oddVBand="0" w:evenVBand="0" w:oddHBand="0" w:evenHBand="0" w:firstRowFirstColumn="0" w:firstRowLastColumn="0" w:lastRowFirstColumn="0" w:lastRowLastColumn="0"/>
        </w:trPr>
        <w:tc>
          <w:tcPr>
            <w:tcW w:w="3261" w:type="dxa"/>
          </w:tcPr>
          <w:p w14:paraId="10FB4F40" w14:textId="77777777" w:rsidR="00562708" w:rsidRPr="0042529F" w:rsidRDefault="00FC48B3" w:rsidP="001A1361">
            <w:pPr>
              <w:pStyle w:val="HTabTit65pt"/>
              <w:rPr>
                <w:lang w:val="de-CH"/>
              </w:rPr>
            </w:pPr>
            <w:r w:rsidRPr="0042529F">
              <w:rPr>
                <w:lang w:val="de-CH"/>
              </w:rPr>
              <w:t>Abkürzung</w:t>
            </w:r>
          </w:p>
        </w:tc>
        <w:tc>
          <w:tcPr>
            <w:tcW w:w="6662" w:type="dxa"/>
          </w:tcPr>
          <w:p w14:paraId="141BFFC0" w14:textId="77777777" w:rsidR="00562708" w:rsidRPr="0042529F" w:rsidRDefault="00FC48B3" w:rsidP="001A1361">
            <w:pPr>
              <w:pStyle w:val="HTabTit65pt"/>
              <w:rPr>
                <w:lang w:val="de-CH"/>
              </w:rPr>
            </w:pPr>
            <w:r w:rsidRPr="0042529F">
              <w:rPr>
                <w:lang w:val="de-CH"/>
              </w:rPr>
              <w:t>Bedeutung</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CHF</w:t>
            </w:r>
          </w:p>
        </w:tc>
        <w:tc>
          <w:tcPr>
            <w:tcW w:w="6662" w:type="dxa"/>
          </w:tcPr>
          <w:p w14:paraId="4A4CF5B5" w14:textId="77777777" w:rsidR="00562708" w:rsidRPr="0042529F" w:rsidRDefault="003165B3" w:rsidP="001A1361">
            <w:pPr>
              <w:pStyle w:val="HTabText85pt"/>
            </w:pPr>
            <w:r>
              <w:t>Schweizer Franken</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ICT / IKT</w:t>
            </w:r>
          </w:p>
        </w:tc>
        <w:tc>
          <w:tcPr>
            <w:tcW w:w="6662" w:type="dxa"/>
          </w:tcPr>
          <w:p w14:paraId="4A4CF5B5" w14:textId="77777777" w:rsidR="00562708" w:rsidRPr="0042529F" w:rsidRDefault="003165B3" w:rsidP="001A1361">
            <w:pPr>
              <w:pStyle w:val="HTabText85pt"/>
            </w:pPr>
            <w:r>
              <w:t>Informations- und Kommunikationstechnologie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IT</w:t>
            </w:r>
          </w:p>
        </w:tc>
        <w:tc>
          <w:tcPr>
            <w:tcW w:w="6662" w:type="dxa"/>
          </w:tcPr>
          <w:p w14:paraId="4A4CF5B5" w14:textId="77777777" w:rsidR="00562708" w:rsidRPr="0042529F" w:rsidRDefault="003165B3" w:rsidP="001A1361">
            <w:pPr>
              <w:pStyle w:val="HTabText85pt"/>
            </w:pPr>
            <w:r>
              <w:t>Informationstechnologie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PT</w:t>
            </w:r>
          </w:p>
        </w:tc>
        <w:tc>
          <w:tcPr>
            <w:tcW w:w="6662" w:type="dxa"/>
          </w:tcPr>
          <w:p w14:paraId="4A4CF5B5" w14:textId="77777777" w:rsidR="00562708" w:rsidRPr="0042529F" w:rsidRDefault="003165B3" w:rsidP="001A1361">
            <w:pPr>
              <w:pStyle w:val="HTabText85pt"/>
            </w:pPr>
            <w:r>
              <w:t>Personentage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AG</w:t>
            </w:r>
          </w:p>
        </w:tc>
        <w:tc>
          <w:tcPr>
            <w:tcW w:w="6662" w:type="dxa"/>
          </w:tcPr>
          <w:p w14:paraId="4A4CF5B5" w14:textId="77777777" w:rsidR="00562708" w:rsidRPr="0042529F" w:rsidRDefault="003165B3" w:rsidP="001A1361">
            <w:pPr>
              <w:pStyle w:val="HTabText85pt"/>
            </w:pPr>
            <w:r>
              <w:t>Auftraggeber</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PL</w:t>
            </w:r>
          </w:p>
        </w:tc>
        <w:tc>
          <w:tcPr>
            <w:tcW w:w="6662" w:type="dxa"/>
          </w:tcPr>
          <w:p w14:paraId="4A4CF5B5" w14:textId="77777777" w:rsidR="00562708" w:rsidRPr="0042529F" w:rsidRDefault="003165B3" w:rsidP="001A1361">
            <w:pPr>
              <w:pStyle w:val="HTabText85pt"/>
            </w:pPr>
            <w:r>
              <w:t>Projektleiter</w:t>
            </w:r>
          </w:p>
        </w:tc>
      </w:tr>
    </w:tbl>
    <w:p w14:paraId="6DC4613B" w14:textId="77777777" w:rsidR="00562708" w:rsidRPr="0042529F" w:rsidRDefault="00FC48B3" w:rsidP="00B05912">
      <w:pPr>
        <w:pStyle w:val="Hberschrift2105pt"/>
      </w:pPr>
      <w:bookmarkStart w:id="9" w:name="_Toc212110627"/>
      <w:r w:rsidRPr="0042529F">
        <w:t>Vorgaben, Methoden und Werkzeuge</w:t>
      </w:r>
      <w:bookmarkEnd w:id="9"/>
    </w:p>
    <w:tbl>
      <w:tblPr>
        <w:tblStyle w:val="BETabelle1"/>
        <w:tblW w:w="0" w:type="auto"/>
        <w:tblCellMar>
          <w:top w:w="28" w:type="dxa"/>
          <w:bottom w:w="57" w:type="dxa"/>
        </w:tblCellMar>
        <w:tblLook w:val="04A0" w:firstRow="1" w:lastRow="0" w:firstColumn="1" w:lastColumn="0" w:noHBand="0" w:noVBand="1"/>
      </w:tblPr>
      <w:tblGrid>
        <w:gridCol w:w="3307"/>
        <w:gridCol w:w="3308"/>
        <w:gridCol w:w="3308"/>
      </w:tblGrid>
      <w:tr w:rsidR="00954212" w:rsidRPr="0042529F" w14:paraId="44C581CC" w14:textId="77777777" w:rsidTr="00954212">
        <w:trPr>
          <w:cnfStyle w:val="100000000000" w:firstRow="1" w:lastRow="0" w:firstColumn="0" w:lastColumn="0" w:oddVBand="0" w:evenVBand="0" w:oddHBand="0" w:evenHBand="0" w:firstRowFirstColumn="0" w:firstRowLastColumn="0" w:lastRowFirstColumn="0" w:lastRowLastColumn="0"/>
        </w:trPr>
        <w:tc>
          <w:tcPr>
            <w:tcW w:w="3307" w:type="dxa"/>
          </w:tcPr>
          <w:p w14:paraId="21D307C0" w14:textId="77777777" w:rsidR="00562708" w:rsidRPr="0042529F" w:rsidRDefault="00FC48B3" w:rsidP="0044786E">
            <w:pPr>
              <w:pStyle w:val="HTabTit65pt"/>
              <w:rPr>
                <w:lang w:val="de-CH"/>
              </w:rPr>
            </w:pPr>
            <w:r w:rsidRPr="0042529F">
              <w:rPr>
                <w:lang w:val="de-CH"/>
              </w:rPr>
              <w:t>Titel</w:t>
            </w:r>
          </w:p>
        </w:tc>
        <w:tc>
          <w:tcPr>
            <w:tcW w:w="3308" w:type="dxa"/>
          </w:tcPr>
          <w:p w14:paraId="37DD1935" w14:textId="77777777" w:rsidR="00562708" w:rsidRPr="0042529F" w:rsidRDefault="00FC48B3" w:rsidP="001A1361">
            <w:pPr>
              <w:pStyle w:val="HTabTit65pt"/>
              <w:rPr>
                <w:lang w:val="de-CH"/>
              </w:rPr>
            </w:pPr>
            <w:r w:rsidRPr="0042529F">
              <w:rPr>
                <w:lang w:val="de-CH"/>
              </w:rPr>
              <w:t>Vorgabe / Methode / Werkzeug</w:t>
            </w:r>
          </w:p>
        </w:tc>
        <w:tc>
          <w:tcPr>
            <w:tcW w:w="3308" w:type="dxa"/>
          </w:tcPr>
          <w:p w14:paraId="381CD288" w14:textId="77777777" w:rsidR="00562708" w:rsidRPr="0042529F" w:rsidRDefault="00FC48B3" w:rsidP="001A1361">
            <w:pPr>
              <w:pStyle w:val="HTabTit65pt"/>
              <w:rPr>
                <w:lang w:val="de-CH"/>
              </w:rPr>
            </w:pPr>
            <w:r w:rsidRPr="0042529F">
              <w:rPr>
                <w:lang w:val="de-CH"/>
              </w:rPr>
              <w:t>Version</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Projektmanagementmethode</w:t>
            </w:r>
          </w:p>
        </w:tc>
        <w:tc>
          <w:tcPr>
            <w:tcW w:w="3308" w:type="dxa"/>
          </w:tcPr>
          <w:p w14:paraId="7CA3A75D" w14:textId="71FA58D6" w:rsidR="00562708" w:rsidRPr="0042529F" w:rsidRDefault="00FC48B3" w:rsidP="001A1361">
            <w:pPr>
              <w:pStyle w:val="HTabText85pt"/>
            </w:pPr>
            <w:r>
              <w:t>HERMES</w:t>
            </w:r>
          </w:p>
        </w:tc>
        <w:tc>
          <w:tcPr>
            <w:tcW w:w="3308" w:type="dxa"/>
          </w:tcPr>
          <w:p w14:paraId="2D58A481" w14:textId="4F40648B" w:rsidR="00562708" w:rsidRPr="0042529F" w:rsidRDefault="00AA759B" w:rsidP="001A1361">
            <w:pPr>
              <w:pStyle w:val="HTabText85pt"/>
            </w:pPr>
            <w:r>
              <w:t>Aktuell gültige Version</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Beschaffung</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Dokumentenablage</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Reporting</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bl>
    <w:p w14:paraId="74568BC5" w14:textId="77777777" w:rsidR="00562708" w:rsidRPr="0042529F" w:rsidRDefault="00FC48B3">
      <w:pPr>
        <w:spacing w:after="200" w:line="24" w:lineRule="auto"/>
      </w:pPr>
      <w:r w:rsidRPr="0042529F">
        <w:br w:type="page"/>
      </w:r>
    </w:p>
    <w:p w14:paraId="722FD5E5" w14:textId="77777777" w:rsidR="003165B3" w:rsidRDefault="003165B3" w:rsidP="00037854">
      <w:pPr>
        <w:pStyle w:val="Hberschrift1105pt"/>
      </w:pPr>
      <w:bookmarkStart w:id="10" w:name="_Toc212110628"/>
      <w:r w:rsidRPr="0042529F">
        <w:lastRenderedPageBreak/>
        <w:t>Ausgangslage</w:t>
      </w:r>
      <w:bookmarkEnd w:id="10"/>
    </w:p>
    <w:p w14:paraId="40E711CC" w14:textId="7752B1EA" w:rsidR="00584A39" w:rsidRDefault="00584A39" w:rsidP="00584A39">
      <w:r>
        <w:t>Das Beispielamt betreibt seit vierzehn Jahren eine Registeranwendung. Nach bisherigem Kenntnisstand hat der Hersteller der Registeranwendung angekündigt, die Wartung Ende 2028 einzustellen; diese Ankündigung ist noch nicht schriftlich bestätigt. Da eine Schnittstelle zum Gebäuderegister fehlt, werden Daten derzeit doppelt erfasst.</w:t>
      </w:r>
    </w:p>
    <w:p w14:paraId="650D53D5" w14:textId="0B2B325A" w:rsidR="003165B3" w:rsidRDefault="003165B3" w:rsidP="00037854">
      <w:pPr>
        <w:pStyle w:val="Hberschrift1105pt"/>
      </w:pPr>
      <w:bookmarkStart w:id="11" w:name="_Toc212110629"/>
      <w:r w:rsidRPr="0042529F">
        <w:t>Ziele</w:t>
      </w:r>
      <w:bookmarkEnd w:id="11"/>
    </w:p>
    <w:p w14:paraId="4B55FA14" w14:textId="6B44B830" w:rsidR="003165B3" w:rsidRPr="0042529F" w:rsidRDefault="003165B3" w:rsidP="00D63066">
      <w:pPr>
        <w:pStyle w:val="Hberschrift2105pt"/>
      </w:pPr>
      <w:bookmarkStart w:id="12" w:name="_Toc212110630"/>
      <w:r w:rsidRPr="0042529F">
        <w:t>Ziele der Phase Initialisierung</w:t>
      </w:r>
      <w:bookmarkEnd w:id="12"/>
    </w:p>
    <w:tbl>
      <w:tblPr>
        <w:tblStyle w:val="BETabelle1"/>
        <w:tblW w:w="9922" w:type="dxa"/>
        <w:tblCellMar>
          <w:top w:w="28" w:type="dxa"/>
          <w:bottom w:w="57" w:type="dxa"/>
        </w:tblCellMar>
        <w:tblLook w:val="04A0" w:firstRow="1" w:lastRow="0" w:firstColumn="1" w:lastColumn="0" w:noHBand="0" w:noVBand="1"/>
      </w:tblPr>
      <w:tblGrid>
        <w:gridCol w:w="426"/>
        <w:gridCol w:w="1559"/>
        <w:gridCol w:w="4422"/>
        <w:gridCol w:w="2438"/>
        <w:gridCol w:w="1077"/>
      </w:tblGrid>
      <w:tr w:rsidR="00584A39" w:rsidRPr="0042529F" w14:paraId="21A3D430" w14:textId="77777777" w:rsidTr="00584A39">
        <w:trPr>
          <w:cnfStyle w:val="100000000000" w:firstRow="1" w:lastRow="0" w:firstColumn="0" w:lastColumn="0" w:oddVBand="0" w:evenVBand="0" w:oddHBand="0" w:evenHBand="0" w:firstRowFirstColumn="0" w:firstRowLastColumn="0" w:lastRowFirstColumn="0" w:lastRowLastColumn="0"/>
        </w:trPr>
        <w:tc>
          <w:tcPr>
            <w:tcW w:w="426" w:type="dxa"/>
          </w:tcPr>
          <w:p w14:paraId="22AF3A8C" w14:textId="3EA8F1BE" w:rsidR="00AA759B" w:rsidRPr="0042529F" w:rsidRDefault="00AA759B" w:rsidP="00D76BC4">
            <w:pPr>
              <w:pStyle w:val="HTabTit65pt"/>
              <w:rPr>
                <w:lang w:val="de-CH"/>
              </w:rPr>
            </w:pPr>
            <w:r w:rsidRPr="0042529F">
              <w:rPr>
                <w:lang w:val="de-CH"/>
              </w:rPr>
              <w:t xml:space="preserve">Nr. </w:t>
            </w:r>
          </w:p>
        </w:tc>
        <w:tc>
          <w:tcPr>
            <w:tcW w:w="1559" w:type="dxa"/>
          </w:tcPr>
          <w:p w14:paraId="3765CA14" w14:textId="422E330B" w:rsidR="00AA759B" w:rsidRPr="0042529F" w:rsidRDefault="00AA759B" w:rsidP="00D76BC4">
            <w:pPr>
              <w:pStyle w:val="HTabTit65pt"/>
              <w:rPr>
                <w:lang w:val="de-CH"/>
              </w:rPr>
            </w:pPr>
            <w:r w:rsidRPr="0042529F">
              <w:rPr>
                <w:lang w:val="de-CH"/>
              </w:rPr>
              <w:t>Kategorie</w:t>
            </w:r>
            <w:r w:rsidR="00EC2FC8" w:rsidRPr="0042529F">
              <w:rPr>
                <w:rStyle w:val="Funotenzeichen"/>
                <w:lang w:val="de-CH"/>
              </w:rPr>
              <w:footnoteReference w:id="2"/>
            </w:r>
          </w:p>
        </w:tc>
        <w:tc>
          <w:tcPr>
            <w:tcW w:w="4422" w:type="dxa"/>
          </w:tcPr>
          <w:p w14:paraId="3CD8EC2A" w14:textId="153CA22C" w:rsidR="00AA759B" w:rsidRPr="0042529F" w:rsidRDefault="00AA759B" w:rsidP="00D76BC4">
            <w:pPr>
              <w:pStyle w:val="HTabTit65pt"/>
              <w:rPr>
                <w:lang w:val="de-CH"/>
              </w:rPr>
            </w:pPr>
            <w:r w:rsidRPr="0042529F">
              <w:rPr>
                <w:lang w:val="de-CH"/>
              </w:rPr>
              <w:t>Beschreibung</w:t>
            </w:r>
          </w:p>
        </w:tc>
        <w:tc>
          <w:tcPr>
            <w:tcW w:w="2438" w:type="dxa"/>
          </w:tcPr>
          <w:p w14:paraId="621C99A9" w14:textId="572D94DB" w:rsidR="00AA759B" w:rsidRPr="0042529F" w:rsidRDefault="00AA759B" w:rsidP="00D76BC4">
            <w:pPr>
              <w:pStyle w:val="HTabTit65pt"/>
              <w:rPr>
                <w:lang w:val="de-CH"/>
              </w:rPr>
            </w:pPr>
            <w:r w:rsidRPr="0042529F">
              <w:rPr>
                <w:lang w:val="de-CH"/>
              </w:rPr>
              <w:t>Messgrösse</w:t>
            </w:r>
          </w:p>
        </w:tc>
        <w:tc>
          <w:tcPr>
            <w:tcW w:w="1077" w:type="dxa"/>
          </w:tcPr>
          <w:p w14:paraId="5706241A" w14:textId="15A7146C" w:rsidR="00AA759B" w:rsidRPr="0042529F" w:rsidRDefault="00AA759B" w:rsidP="00D76BC4">
            <w:pPr>
              <w:pStyle w:val="HTabTit65pt"/>
              <w:rPr>
                <w:lang w:val="de-CH"/>
              </w:rPr>
            </w:pPr>
            <w:r w:rsidRPr="0042529F">
              <w:rPr>
                <w:lang w:val="de-CH"/>
              </w:rPr>
              <w:t>Priorität</w:t>
            </w:r>
            <w:r w:rsidR="00EC2FC8" w:rsidRPr="0042529F">
              <w:rPr>
                <w:rStyle w:val="Funotenzeichen"/>
                <w:lang w:val="de-CH"/>
              </w:rPr>
              <w:footnoteReference w:id="3"/>
            </w:r>
          </w:p>
        </w:tc>
      </w:tr>
      <w:tr w:rsidR="00584A39" w:rsidRPr="0042529F" w14:paraId="7FADDF7B" w14:textId="77777777" w:rsidTr="00584A39">
        <w:tc>
          <w:tcPr>
            <w:tcW w:w="426" w:type="dxa"/>
          </w:tcPr>
          <w:p w14:paraId="7B958BE6" w14:textId="1DE6E549" w:rsidR="00584A39" w:rsidRPr="0042529F" w:rsidRDefault="00584A39" w:rsidP="00584A39">
            <w:pPr>
              <w:pStyle w:val="HTabText85pt"/>
            </w:pPr>
            <w:r>
              <w:t>01</w:t>
            </w:r>
          </w:p>
        </w:tc>
        <w:sdt>
          <w:sdtPr>
            <w:id w:val="-1318651664"/>
            <w:placeholder>
              <w:docPart w:val="B663AC899AE147929370B61089396317"/>
            </w:placeholder>
            <w:dropDownList>
              <w:listItem w:displayText="Auswählen" w:value="Auswählen"/>
              <w:listItem w:displayText="Systemziel" w:value="Systemziel"/>
              <w:listItem w:displayText="Vorgehensziel" w:value="Vorgehensziel"/>
            </w:dropDownList>
          </w:sdtPr>
          <w:sdtContent>
            <w:tc>
              <w:tcPr>
                <w:tcW w:w="1559" w:type="dxa"/>
              </w:tcPr>
              <w:p w14:paraId="3324E7C6" w14:textId="41A3F030" w:rsidR="00584A39" w:rsidRDefault="00584A39" w:rsidP="00584A39">
                <w:pPr>
                  <w:pStyle w:val="HTabText85pt"/>
                </w:pPr>
                <w:r>
                  <w:t>Vorgehensziel</w:t>
                </w:r>
              </w:p>
            </w:tc>
          </w:sdtContent>
        </w:sdt>
        <w:tc>
          <w:tcPr>
            <w:tcW w:w="4422" w:type="dxa"/>
          </w:tcPr>
          <w:p w14:paraId="29DC5C17" w14:textId="1278B1CB" w:rsidR="00584A39" w:rsidRPr="007E3270" w:rsidRDefault="00584A39" w:rsidP="00584A39">
            <w:pPr>
              <w:pStyle w:val="HTabText85pt"/>
            </w:pPr>
            <w:r>
              <w:t>Eine Studie mit mindestens zwei Lösungsvarianten und einer Empfehlung liegt vor.</w:t>
            </w:r>
          </w:p>
        </w:tc>
        <w:tc>
          <w:tcPr>
            <w:tcW w:w="2438" w:type="dxa"/>
          </w:tcPr>
          <w:p w14:paraId="05C5AAF0" w14:textId="420687C9" w:rsidR="00584A39" w:rsidRPr="007E3270" w:rsidRDefault="00584A39" w:rsidP="00584A39">
            <w:pPr>
              <w:pStyle w:val="HTabText85pt"/>
            </w:pPr>
            <w:r>
              <w:t>Abnahme der Studie durch den Auftraggeber</w:t>
            </w:r>
          </w:p>
        </w:tc>
        <w:sdt>
          <w:sdtPr>
            <w:id w:val="-1378924663"/>
            <w:placeholder>
              <w:docPart w:val="72A8F0EB62F94E34B4E94F4D2AA71901"/>
            </w:placeholder>
            <w:dropDownList>
              <w:listItem w:displayText="Auswählen" w:value="Auswählen"/>
              <w:listItem w:displayText="Tief" w:value="Tief"/>
              <w:listItem w:displayText="Mittel" w:value="Mittel"/>
              <w:listItem w:displayText="Hoch" w:value="Hoch"/>
              <w:listItem w:displayText="Muss" w:value="Muss"/>
            </w:dropDownList>
          </w:sdtPr>
          <w:sdtContent>
            <w:tc>
              <w:tcPr>
                <w:tcW w:w="1077" w:type="dxa"/>
              </w:tcPr>
              <w:p w14:paraId="0B3B5EBB" w14:textId="5AF7659E" w:rsidR="00584A39" w:rsidRDefault="00584A39" w:rsidP="00584A39">
                <w:pPr>
                  <w:pStyle w:val="HTabText85pt"/>
                </w:pPr>
                <w:r>
                  <w:t>Muss</w:t>
                </w:r>
              </w:p>
            </w:tc>
          </w:sdtContent>
        </w:sdt>
      </w:tr>
      <w:tr w:rsidR="00584A39" w:rsidRPr="0042529F" w14:paraId="7FADDF7B" w14:textId="77777777" w:rsidTr="00584A39">
        <w:tc>
          <w:tcPr>
            <w:tcW w:w="426" w:type="dxa"/>
          </w:tcPr>
          <w:p w14:paraId="7B958BE6" w14:textId="1DE6E549" w:rsidR="00584A39" w:rsidRPr="0042529F" w:rsidRDefault="00584A39" w:rsidP="00584A39">
            <w:pPr>
              <w:pStyle w:val="HTabText85pt"/>
            </w:pPr>
            <w:r>
              <w:t>02</w:t>
            </w:r>
          </w:p>
        </w:tc>
        <w:sdt>
          <w:sdtPr>
            <w:id w:val="-1318651664"/>
            <w:placeholder>
              <w:docPart w:val="B663AC899AE147929370B61089396317"/>
            </w:placeholder>
            <w:dropDownList>
              <w:listItem w:displayText="Auswählen" w:value="Auswählen"/>
              <w:listItem w:displayText="Systemziel" w:value="Systemziel"/>
              <w:listItem w:displayText="Vorgehensziel" w:value="Vorgehensziel"/>
            </w:dropDownList>
          </w:sdtPr>
          <w:sdtContent>
            <w:tc>
              <w:tcPr>
                <w:tcW w:w="1559" w:type="dxa"/>
              </w:tcPr>
              <w:p w14:paraId="3324E7C6" w14:textId="41A3F030" w:rsidR="00584A39" w:rsidRDefault="00584A39" w:rsidP="00584A39">
                <w:pPr>
                  <w:pStyle w:val="HTabText85pt"/>
                </w:pPr>
                <w:r>
                  <w:t>Vorgehensziel</w:t>
                </w:r>
              </w:p>
            </w:tc>
          </w:sdtContent>
        </w:sdt>
        <w:tc>
          <w:tcPr>
            <w:tcW w:w="4422" w:type="dxa"/>
          </w:tcPr>
          <w:p w14:paraId="29DC5C17" w14:textId="1278B1CB" w:rsidR="00584A39" w:rsidRPr="007E3270" w:rsidRDefault="00584A39" w:rsidP="00584A39">
            <w:pPr>
              <w:pStyle w:val="HTabText85pt"/>
            </w:pPr>
            <w:r>
              <w:t>Der Datenbestand der Registeranwendung ist auf Qualität und Umfang untersucht.</w:t>
            </w:r>
          </w:p>
        </w:tc>
        <w:tc>
          <w:tcPr>
            <w:tcW w:w="2438" w:type="dxa"/>
          </w:tcPr>
          <w:p w14:paraId="05C5AAF0" w14:textId="420687C9" w:rsidR="00584A39" w:rsidRPr="007E3270" w:rsidRDefault="00584A39" w:rsidP="00584A39">
            <w:pPr>
              <w:pStyle w:val="HTabText85pt"/>
            </w:pPr>
            <w:r>
              <w:t>Bericht zur Datenqualität liegt vor</w:t>
            </w:r>
          </w:p>
        </w:tc>
        <w:sdt>
          <w:sdtPr>
            <w:id w:val="-1378924663"/>
            <w:placeholder>
              <w:docPart w:val="72A8F0EB62F94E34B4E94F4D2AA71901"/>
            </w:placeholder>
            <w:dropDownList>
              <w:listItem w:displayText="Auswählen" w:value="Auswählen"/>
              <w:listItem w:displayText="Tief" w:value="Tief"/>
              <w:listItem w:displayText="Mittel" w:value="Mittel"/>
              <w:listItem w:displayText="Hoch" w:value="Hoch"/>
              <w:listItem w:displayText="Muss" w:value="Muss"/>
            </w:dropDownList>
          </w:sdtPr>
          <w:sdtContent>
            <w:tc>
              <w:tcPr>
                <w:tcW w:w="1077" w:type="dxa"/>
              </w:tcPr>
              <w:p w14:paraId="0B3B5EBB" w14:textId="5AF7659E" w:rsidR="00584A39" w:rsidRDefault="00584A39" w:rsidP="00584A39">
                <w:pPr>
                  <w:pStyle w:val="HTabText85pt"/>
                </w:pPr>
                <w:r>
                  <w:t>Hoch</w:t>
                </w:r>
              </w:p>
            </w:tc>
          </w:sdtContent>
        </w:sdt>
      </w:tr>
    </w:tbl>
    <w:p w14:paraId="3C67BA17" w14:textId="1142357E" w:rsidR="003165B3" w:rsidRPr="0042529F" w:rsidRDefault="003165B3" w:rsidP="003165B3">
      <w:pPr>
        <w:pStyle w:val="Hberschrift2105pt"/>
      </w:pPr>
      <w:bookmarkStart w:id="13" w:name="_Toc212110631"/>
      <w:r w:rsidRPr="0042529F">
        <w:t>Rahmenbedingungen</w:t>
      </w:r>
      <w:bookmarkEnd w:id="13"/>
    </w:p>
    <w:p w14:paraId="60B991FB" w14:textId="77777777" w:rsidR="00D62D8E" w:rsidRPr="009009DF" w:rsidRDefault="00D62D8E" w:rsidP="00D62D8E">
      <w:r w:rsidRPr="009009DF">
        <w:t>Das Projekt hält folgende Vorgaben und Rahmenbedingungen der Stammorganisation ein:</w:t>
      </w:r>
    </w:p>
    <w:p w14:paraId="11A80824" w14:textId="77777777" w:rsidR="00D62D8E" w:rsidRDefault="00D62D8E" w:rsidP="003165B3"/>
    <w:tbl>
      <w:tblPr>
        <w:tblStyle w:val="BETabelle1"/>
        <w:tblW w:w="9923" w:type="dxa"/>
        <w:tblLayout w:type="fixed"/>
        <w:tblCellMar>
          <w:top w:w="28" w:type="dxa"/>
          <w:bottom w:w="57" w:type="dxa"/>
        </w:tblCellMar>
        <w:tblLook w:val="04A0" w:firstRow="1" w:lastRow="0" w:firstColumn="1" w:lastColumn="0" w:noHBand="0" w:noVBand="1"/>
      </w:tblPr>
      <w:tblGrid>
        <w:gridCol w:w="426"/>
        <w:gridCol w:w="3969"/>
        <w:gridCol w:w="1134"/>
        <w:gridCol w:w="1984"/>
        <w:gridCol w:w="2410"/>
      </w:tblGrid>
      <w:tr w:rsidR="00D62D8E" w:rsidRPr="0042529F" w14:paraId="22A9883D" w14:textId="77777777" w:rsidTr="00D62D8E">
        <w:trPr>
          <w:cnfStyle w:val="100000000000" w:firstRow="1" w:lastRow="0" w:firstColumn="0" w:lastColumn="0" w:oddVBand="0" w:evenVBand="0" w:oddHBand="0" w:evenHBand="0" w:firstRowFirstColumn="0" w:firstRowLastColumn="0" w:lastRowFirstColumn="0" w:lastRowLastColumn="0"/>
        </w:trPr>
        <w:tc>
          <w:tcPr>
            <w:tcW w:w="426" w:type="dxa"/>
          </w:tcPr>
          <w:p w14:paraId="396E4BF9" w14:textId="77777777" w:rsidR="00D62D8E" w:rsidRPr="0042529F" w:rsidRDefault="00D62D8E" w:rsidP="00A666DE">
            <w:pPr>
              <w:pStyle w:val="HTabTit65pt"/>
              <w:rPr>
                <w:lang w:val="de-CH"/>
              </w:rPr>
            </w:pPr>
            <w:r w:rsidRPr="0042529F">
              <w:rPr>
                <w:lang w:val="de-CH"/>
              </w:rPr>
              <w:t>Nr.</w:t>
            </w:r>
          </w:p>
        </w:tc>
        <w:tc>
          <w:tcPr>
            <w:tcW w:w="3969" w:type="dxa"/>
          </w:tcPr>
          <w:p w14:paraId="576564B9" w14:textId="38100A63" w:rsidR="00D62D8E" w:rsidRPr="0042529F" w:rsidRDefault="00D62D8E" w:rsidP="00A666DE">
            <w:pPr>
              <w:pStyle w:val="HTabTit65pt"/>
              <w:rPr>
                <w:lang w:val="de-CH"/>
              </w:rPr>
            </w:pPr>
            <w:r>
              <w:rPr>
                <w:lang w:val="de-CH"/>
              </w:rPr>
              <w:t>Vorgaben</w:t>
            </w:r>
          </w:p>
        </w:tc>
        <w:tc>
          <w:tcPr>
            <w:tcW w:w="5528" w:type="dxa"/>
            <w:gridSpan w:val="3"/>
          </w:tcPr>
          <w:p w14:paraId="55E08DB7" w14:textId="3BA607BD" w:rsidR="00D62D8E" w:rsidRPr="0042529F" w:rsidRDefault="00D62D8E" w:rsidP="00A666DE">
            <w:pPr>
              <w:pStyle w:val="HTabTit65pt"/>
              <w:ind w:right="-25"/>
              <w:rPr>
                <w:lang w:val="de-CH"/>
              </w:rPr>
            </w:pPr>
            <w:r>
              <w:rPr>
                <w:lang w:val="de-CH"/>
              </w:rPr>
              <w:t>Beschreibung</w:t>
            </w:r>
          </w:p>
        </w:tc>
      </w:tr>
      <w:tr w:rsidR="00D62D8E" w:rsidRPr="0042529F" w14:paraId="7A1269B5" w14:textId="77777777" w:rsidTr="00D62D8E">
        <w:tc>
          <w:tcPr>
            <w:tcW w:w="426" w:type="dxa"/>
          </w:tcPr>
          <w:p w14:paraId="5CDC4F12" w14:textId="77777777" w:rsidR="00D62D8E" w:rsidRPr="0042529F" w:rsidRDefault="00D62D8E" w:rsidP="00D62D8E">
            <w:pPr>
              <w:pStyle w:val="HTabText85pt"/>
            </w:pPr>
            <w:r>
              <w:t>01</w:t>
            </w:r>
          </w:p>
        </w:tc>
        <w:tc>
          <w:tcPr>
            <w:tcW w:w="3969" w:type="dxa"/>
          </w:tcPr>
          <w:p w14:paraId="0AD24740" w14:textId="441E75F4" w:rsidR="00D62D8E" w:rsidRPr="00522723" w:rsidRDefault="00D62D8E" w:rsidP="00D62D8E">
            <w:pPr>
              <w:pStyle w:val="HTabText85pt"/>
            </w:pPr>
            <w:r>
              <w:t>Anwendung von HERMES</w:t>
            </w:r>
          </w:p>
        </w:tc>
        <w:tc>
          <w:tcPr>
            <w:tcW w:w="5528" w:type="dxa"/>
            <w:gridSpan w:val="3"/>
          </w:tcPr>
          <w:p w14:paraId="710C25C8" w14:textId="2632234A" w:rsidR="00D62D8E" w:rsidRPr="00522723" w:rsidRDefault="00170904" w:rsidP="00D62D8E">
            <w:pPr>
              <w:pStyle w:val="HTabText85pt"/>
            </w:pPr>
            <w:r>
              <w:t>Version HERMES 2022</w:t>
            </w:r>
          </w:p>
        </w:tc>
      </w:tr>
      <w:tr w:rsidR="00D62D8E" w:rsidRPr="0042529F" w14:paraId="7A1269B5" w14:textId="77777777" w:rsidTr="00D62D8E">
        <w:tc>
          <w:tcPr>
            <w:tcW w:w="426" w:type="dxa"/>
          </w:tcPr>
          <w:p w14:paraId="5CDC4F12" w14:textId="77777777" w:rsidR="00D62D8E" w:rsidRPr="0042529F" w:rsidRDefault="00D62D8E" w:rsidP="00D62D8E">
            <w:pPr>
              <w:pStyle w:val="HTabText85pt"/>
            </w:pPr>
            <w:r>
              <w:t>02</w:t>
            </w:r>
          </w:p>
        </w:tc>
        <w:tc>
          <w:tcPr>
            <w:tcW w:w="3969" w:type="dxa"/>
          </w:tcPr>
          <w:p w14:paraId="0AD24740" w14:textId="441E75F4" w:rsidR="00D62D8E" w:rsidRPr="00522723" w:rsidRDefault="00D62D8E" w:rsidP="00D62D8E">
            <w:pPr>
              <w:pStyle w:val="HTabText85pt"/>
            </w:pPr>
            <w:r>
              <w:t>Wartungsende Hersteller (unbestätigt)</w:t>
            </w:r>
          </w:p>
        </w:tc>
        <w:tc>
          <w:tcPr>
            <w:tcW w:w="5528" w:type="dxa"/>
            <w:gridSpan w:val="3"/>
          </w:tcPr>
          <w:p w14:paraId="710C25C8" w14:textId="2632234A" w:rsidR="00D62D8E" w:rsidRPr="00522723" w:rsidRDefault="00170904" w:rsidP="00D62D8E">
            <w:pPr>
              <w:pStyle w:val="HTabText85pt"/>
            </w:pPr>
            <w:r>
              <w:t>Der Hersteller hat das Ende der Wartung per Ende 2028 angekündigt; schriftliche Bestätigung steht noch aus. (unbestätigt)</w:t>
            </w:r>
          </w:p>
        </w:tc>
      </w:tr>
      <w:tr w:rsidR="00D62D8E" w:rsidRPr="0042529F" w14:paraId="7A1269B5" w14:textId="77777777" w:rsidTr="00D62D8E">
        <w:tc>
          <w:tcPr>
            <w:tcW w:w="426" w:type="dxa"/>
          </w:tcPr>
          <w:p w14:paraId="5CDC4F12" w14:textId="77777777" w:rsidR="00D62D8E" w:rsidRPr="0042529F" w:rsidRDefault="00D62D8E" w:rsidP="00D62D8E">
            <w:pPr>
              <w:pStyle w:val="HTabText85pt"/>
            </w:pPr>
            <w:r>
              <w:t>03</w:t>
            </w:r>
          </w:p>
        </w:tc>
        <w:tc>
          <w:tcPr>
            <w:tcW w:w="3969" w:type="dxa"/>
          </w:tcPr>
          <w:p w14:paraId="0AD24740" w14:textId="441E75F4" w:rsidR="00D62D8E" w:rsidRPr="00522723" w:rsidRDefault="00D62D8E" w:rsidP="00D62D8E">
            <w:pPr>
              <w:pStyle w:val="HTabText85pt"/>
            </w:pPr>
            <w:r>
              <w:t>Projektfrist Initialisierung</w:t>
            </w:r>
          </w:p>
        </w:tc>
        <w:tc>
          <w:tcPr>
            <w:tcW w:w="5528" w:type="dxa"/>
            <w:gridSpan w:val="3"/>
          </w:tcPr>
          <w:p w14:paraId="710C25C8" w14:textId="2632234A" w:rsidR="00D62D8E" w:rsidRPr="00522723" w:rsidRDefault="00170904" w:rsidP="00D62D8E">
            <w:pPr>
              <w:pStyle w:val="HTabText85pt"/>
            </w:pPr>
            <w:r>
              <w:t>Die Initialisierungsphase beginnt am 1. Februar 2027 und muss bis 30. Juni 2027 abgeschlossen sein.</w:t>
            </w:r>
          </w:p>
        </w:tc>
      </w:tr>
    </w:tbl>
    <w:p w14:paraId="2D18228A" w14:textId="4A4EC321" w:rsidR="00D63066" w:rsidRDefault="00D63066" w:rsidP="00037854">
      <w:pPr>
        <w:pStyle w:val="Hberschrift1105pt"/>
      </w:pPr>
      <w:bookmarkStart w:id="14" w:name="_Toc212110632"/>
      <w:r>
        <w:t>Ressourcenbedarf</w:t>
      </w:r>
      <w:bookmarkEnd w:id="14"/>
    </w:p>
    <w:p w14:paraId="6955DE07" w14:textId="362897CC" w:rsidR="00D63066" w:rsidRPr="00593422" w:rsidRDefault="00D63066" w:rsidP="00593422">
      <w:pPr>
        <w:pStyle w:val="Hberschrift2105pt"/>
      </w:pPr>
      <w:bookmarkStart w:id="15" w:name="_Toc212110633"/>
      <w:r w:rsidRPr="00593422">
        <w:t>Personalaufwand</w:t>
      </w:r>
      <w:bookmarkEnd w:id="15"/>
    </w:p>
    <w:p w14:paraId="38E9BF77" w14:textId="4B8EB3C3" w:rsidR="00D23C16" w:rsidRDefault="00D23C16" w:rsidP="00D23C16">
      <w:r>
        <w:t>Geschätzter Personalaufwand für Phase Initialisierung</w:t>
      </w:r>
      <w:r w:rsidR="00521022">
        <w:t xml:space="preserve"> (Details in Kapitel 5)</w:t>
      </w:r>
      <w:r w:rsidR="007B5BC1">
        <w:t>:</w:t>
      </w:r>
    </w:p>
    <w:p w14:paraId="7C8F3CBA" w14:textId="77777777" w:rsidR="001F21BF" w:rsidRPr="00D23C16" w:rsidRDefault="001F21BF" w:rsidP="00D23C16"/>
    <w:tbl>
      <w:tblPr>
        <w:tblStyle w:val="BETabelle1"/>
        <w:tblW w:w="9923" w:type="dxa"/>
        <w:tblLayout w:type="fixed"/>
        <w:tblCellMar>
          <w:top w:w="28" w:type="dxa"/>
          <w:bottom w:w="57" w:type="dxa"/>
        </w:tblCellMar>
        <w:tblLook w:val="04A0" w:firstRow="1" w:lastRow="0" w:firstColumn="1" w:lastColumn="0" w:noHBand="0" w:noVBand="1"/>
      </w:tblPr>
      <w:tblGrid>
        <w:gridCol w:w="3402"/>
        <w:gridCol w:w="4111"/>
        <w:gridCol w:w="2410"/>
      </w:tblGrid>
      <w:tr w:rsidR="00D63066" w:rsidRPr="0042529F" w14:paraId="3A0883EE" w14:textId="77777777" w:rsidTr="00A666DE">
        <w:trPr>
          <w:cnfStyle w:val="100000000000" w:firstRow="1" w:lastRow="0" w:firstColumn="0" w:lastColumn="0" w:oddVBand="0" w:evenVBand="0" w:oddHBand="0" w:evenHBand="0" w:firstRowFirstColumn="0" w:firstRowLastColumn="0" w:lastRowFirstColumn="0" w:lastRowLastColumn="0"/>
        </w:trPr>
        <w:tc>
          <w:tcPr>
            <w:tcW w:w="3402" w:type="dxa"/>
          </w:tcPr>
          <w:p w14:paraId="1E33A7E2" w14:textId="77777777" w:rsidR="00D63066" w:rsidRPr="0042529F" w:rsidRDefault="00D63066" w:rsidP="00A666DE">
            <w:pPr>
              <w:pStyle w:val="HTabTit65pt"/>
              <w:rPr>
                <w:lang w:val="de-CH"/>
              </w:rPr>
            </w:pPr>
            <w:r w:rsidRPr="0042529F">
              <w:rPr>
                <w:lang w:val="de-CH"/>
              </w:rPr>
              <w:t>Rolle</w:t>
            </w:r>
          </w:p>
        </w:tc>
        <w:tc>
          <w:tcPr>
            <w:tcW w:w="4111" w:type="dxa"/>
          </w:tcPr>
          <w:p w14:paraId="3EBC4DD0" w14:textId="77777777" w:rsidR="00D63066" w:rsidRPr="0042529F" w:rsidRDefault="00D63066" w:rsidP="00A666DE">
            <w:pPr>
              <w:pStyle w:val="HTabTit65pt"/>
              <w:rPr>
                <w:lang w:val="de-CH"/>
              </w:rPr>
            </w:pPr>
            <w:r w:rsidRPr="0042529F">
              <w:rPr>
                <w:lang w:val="de-CH"/>
              </w:rPr>
              <w:t>Name</w:t>
            </w:r>
          </w:p>
        </w:tc>
        <w:tc>
          <w:tcPr>
            <w:tcW w:w="2410" w:type="dxa"/>
          </w:tcPr>
          <w:p w14:paraId="5901EDB1" w14:textId="34A52551" w:rsidR="00D63066" w:rsidRPr="0042529F" w:rsidRDefault="00D63066" w:rsidP="00A666DE">
            <w:pPr>
              <w:pStyle w:val="HTabTit65pt"/>
              <w:rPr>
                <w:lang w:val="de-CH"/>
              </w:rPr>
            </w:pPr>
            <w:r w:rsidRPr="0042529F">
              <w:rPr>
                <w:lang w:val="de-CH"/>
              </w:rPr>
              <w:t>Aufwand</w:t>
            </w:r>
            <w:r w:rsidR="0095511E">
              <w:rPr>
                <w:lang w:val="de-CH"/>
              </w:rPr>
              <w:t xml:space="preserve"> in PT</w:t>
            </w:r>
          </w:p>
        </w:tc>
      </w:tr>
      <w:tr w:rsidR="00D63066" w:rsidRPr="0042529F" w14:paraId="3AF8B618" w14:textId="77777777" w:rsidTr="00A666DE">
        <w:tc>
          <w:tcPr>
            <w:tcW w:w="3402" w:type="dxa"/>
          </w:tcPr>
          <w:p w14:paraId="73BA1920" w14:textId="77777777" w:rsidR="00D63066" w:rsidRPr="0042529F" w:rsidRDefault="00D63066" w:rsidP="00A666DE">
            <w:pPr>
              <w:pStyle w:val="HTabText85pt"/>
            </w:pPr>
            <w:r>
              <w:t>Auftraggeber/in</w:t>
            </w:r>
          </w:p>
        </w:tc>
        <w:tc>
          <w:tcPr>
            <w:tcW w:w="4111" w:type="dxa"/>
          </w:tcPr>
          <w:p w14:paraId="4562CE65" w14:textId="77777777" w:rsidR="00D63066" w:rsidRPr="0042529F" w:rsidRDefault="00D63066" w:rsidP="00A666DE">
            <w:pPr>
              <w:pStyle w:val="HTabText85pt"/>
            </w:pPr>
            <w:r>
              <w:t>Robin Beispiel</w:t>
            </w:r>
          </w:p>
        </w:tc>
        <w:tc>
          <w:tcPr>
            <w:tcW w:w="2410" w:type="dxa"/>
          </w:tcPr>
          <w:p w14:paraId="7A94D693" w14:textId="77777777" w:rsidR="00D63066" w:rsidRPr="0042529F" w:rsidRDefault="00D63066" w:rsidP="00A666DE">
            <w:pPr>
              <w:pStyle w:val="HTabText85pt"/>
            </w:pPr>
            <w:r>
              <w:t>8</w:t>
            </w:r>
          </w:p>
        </w:tc>
      </w:tr>
      <w:tr w:rsidR="00D63066" w:rsidRPr="0042529F" w14:paraId="3AF8B618" w14:textId="77777777" w:rsidTr="00A666DE">
        <w:tc>
          <w:tcPr>
            <w:tcW w:w="3402" w:type="dxa"/>
          </w:tcPr>
          <w:p w14:paraId="73BA1920" w14:textId="77777777" w:rsidR="00D63066" w:rsidRPr="0042529F" w:rsidRDefault="00D63066" w:rsidP="00A666DE">
            <w:pPr>
              <w:pStyle w:val="HTabText85pt"/>
            </w:pPr>
            <w:r>
              <w:t>Projektleiter/in</w:t>
            </w:r>
          </w:p>
        </w:tc>
        <w:tc>
          <w:tcPr>
            <w:tcW w:w="4111" w:type="dxa"/>
          </w:tcPr>
          <w:p w14:paraId="4562CE65" w14:textId="77777777" w:rsidR="00D63066" w:rsidRPr="0042529F" w:rsidRDefault="00D63066" w:rsidP="00A666DE">
            <w:pPr>
              <w:pStyle w:val="HTabText85pt"/>
            </w:pPr>
            <w:r>
              <w:t>Kim Muster</w:t>
            </w:r>
          </w:p>
        </w:tc>
        <w:tc>
          <w:tcPr>
            <w:tcW w:w="2410" w:type="dxa"/>
          </w:tcPr>
          <w:p w14:paraId="7A94D693" w14:textId="77777777" w:rsidR="00D63066" w:rsidRPr="0042529F" w:rsidRDefault="00D63066" w:rsidP="00A666DE">
            <w:pPr>
              <w:pStyle w:val="HTabText85pt"/>
            </w:pPr>
            <w:r>
              <w:t>45</w:t>
            </w:r>
          </w:p>
        </w:tc>
      </w:tr>
      <w:tr w:rsidR="00D63066" w:rsidRPr="0042529F" w14:paraId="3AF8B618" w14:textId="77777777" w:rsidTr="00A666DE">
        <w:tc>
          <w:tcPr>
            <w:tcW w:w="3402" w:type="dxa"/>
          </w:tcPr>
          <w:p w14:paraId="73BA1920" w14:textId="77777777" w:rsidR="00D63066" w:rsidRPr="0042529F" w:rsidRDefault="00D63066" w:rsidP="00A666DE">
            <w:pPr>
              <w:pStyle w:val="HTabText85pt"/>
            </w:pPr>
            <w:r>
              <w:t>Fachperson (Abteilung)</w:t>
            </w:r>
          </w:p>
        </w:tc>
        <w:tc>
          <w:tcPr>
            <w:tcW w:w="4111" w:type="dxa"/>
          </w:tcPr>
          <w:p w14:paraId="4562CE65" w14:textId="77777777" w:rsidR="00D63066" w:rsidRPr="0042529F" w:rsidRDefault="00D63066" w:rsidP="00A666DE">
            <w:pPr>
              <w:pStyle w:val="HTabText85pt"/>
            </w:pPr>
            <w:r>
              <w:t/>
            </w:r>
          </w:p>
        </w:tc>
        <w:tc>
          <w:tcPr>
            <w:tcW w:w="2410" w:type="dxa"/>
          </w:tcPr>
          <w:p w14:paraId="7A94D693" w14:textId="77777777" w:rsidR="00D63066" w:rsidRPr="0042529F" w:rsidRDefault="00D63066" w:rsidP="00A666DE">
            <w:pPr>
              <w:pStyle w:val="HTabText85pt"/>
            </w:pPr>
            <w:r>
              <w:t>20</w:t>
            </w:r>
          </w:p>
        </w:tc>
      </w:tr>
    </w:tbl>
    <w:p w14:paraId="5B430368" w14:textId="77777777" w:rsidR="00D63066" w:rsidRPr="0042529F" w:rsidRDefault="00D63066" w:rsidP="00D63066">
      <w:pPr>
        <w:pStyle w:val="Hberschrift2105pt"/>
      </w:pPr>
      <w:bookmarkStart w:id="16" w:name="_Toc212110634"/>
      <w:r w:rsidRPr="0042529F">
        <w:t>Sachmittel</w:t>
      </w:r>
      <w:bookmarkEnd w:id="16"/>
    </w:p>
    <w:tbl>
      <w:tblPr>
        <w:tblStyle w:val="BETabelle1"/>
        <w:tblW w:w="9923" w:type="dxa"/>
        <w:tblLayout w:type="fixed"/>
        <w:tblCellMar>
          <w:top w:w="28" w:type="dxa"/>
          <w:bottom w:w="57" w:type="dxa"/>
        </w:tblCellMar>
        <w:tblLook w:val="04A0" w:firstRow="1" w:lastRow="0" w:firstColumn="1" w:lastColumn="0" w:noHBand="0" w:noVBand="1"/>
      </w:tblPr>
      <w:tblGrid>
        <w:gridCol w:w="3402"/>
        <w:gridCol w:w="4111"/>
        <w:gridCol w:w="2410"/>
      </w:tblGrid>
      <w:tr w:rsidR="00D63066" w:rsidRPr="0042529F" w14:paraId="3648B6AD" w14:textId="77777777" w:rsidTr="00A666DE">
        <w:trPr>
          <w:cnfStyle w:val="100000000000" w:firstRow="1" w:lastRow="0" w:firstColumn="0" w:lastColumn="0" w:oddVBand="0" w:evenVBand="0" w:oddHBand="0" w:evenHBand="0" w:firstRowFirstColumn="0" w:firstRowLastColumn="0" w:lastRowFirstColumn="0" w:lastRowLastColumn="0"/>
        </w:trPr>
        <w:tc>
          <w:tcPr>
            <w:tcW w:w="3402" w:type="dxa"/>
          </w:tcPr>
          <w:p w14:paraId="0DA45275" w14:textId="77777777" w:rsidR="00D63066" w:rsidRPr="0042529F" w:rsidRDefault="00D63066" w:rsidP="00A666DE">
            <w:pPr>
              <w:pStyle w:val="HTabTit65pt"/>
              <w:rPr>
                <w:lang w:val="de-CH"/>
              </w:rPr>
            </w:pPr>
            <w:r w:rsidRPr="0042529F">
              <w:rPr>
                <w:lang w:val="de-CH"/>
              </w:rPr>
              <w:t>Bezeichnung</w:t>
            </w:r>
          </w:p>
        </w:tc>
        <w:tc>
          <w:tcPr>
            <w:tcW w:w="4111" w:type="dxa"/>
          </w:tcPr>
          <w:p w14:paraId="73FC1CD4" w14:textId="77777777" w:rsidR="00D63066" w:rsidRPr="0042529F" w:rsidRDefault="00D63066" w:rsidP="00A666DE">
            <w:pPr>
              <w:pStyle w:val="HTabTit65pt"/>
              <w:rPr>
                <w:lang w:val="de-CH"/>
              </w:rPr>
            </w:pPr>
            <w:r w:rsidRPr="0042529F">
              <w:rPr>
                <w:lang w:val="de-CH"/>
              </w:rPr>
              <w:t>Beschreibung</w:t>
            </w:r>
          </w:p>
        </w:tc>
        <w:tc>
          <w:tcPr>
            <w:tcW w:w="2410" w:type="dxa"/>
          </w:tcPr>
          <w:p w14:paraId="29EAF86A" w14:textId="77777777" w:rsidR="00D63066" w:rsidRPr="0042529F" w:rsidRDefault="00D63066" w:rsidP="00A666DE">
            <w:pPr>
              <w:pStyle w:val="HTabTit65pt"/>
              <w:rPr>
                <w:lang w:val="de-CH"/>
              </w:rPr>
            </w:pPr>
            <w:r w:rsidRPr="0042529F">
              <w:rPr>
                <w:lang w:val="de-CH"/>
              </w:rPr>
              <w:t>Quantität</w:t>
            </w:r>
          </w:p>
        </w:tc>
      </w:tr>
      <w:tr w:rsidR="00584A39" w:rsidRPr="0042529F" w14:paraId="5DD49C0A" w14:textId="77777777" w:rsidTr="00A666DE">
        <w:tc>
          <w:tcPr>
            <w:tcW w:w="3402" w:type="dxa"/>
          </w:tcPr>
          <w:p w14:paraId="76AE3DF5" w14:textId="71B2884C" w:rsidR="00584A39" w:rsidRPr="0042529F" w:rsidRDefault="00584A39" w:rsidP="00584A39">
            <w:pPr>
              <w:pStyle w:val="HTabText85pt"/>
            </w:pPr>
            <w:r>
              <w:t>Arbeitsplätze</w:t>
            </w:r>
          </w:p>
        </w:tc>
        <w:tc>
          <w:tcPr>
            <w:tcW w:w="4111" w:type="dxa"/>
          </w:tcPr>
          <w:p w14:paraId="158BD784" w14:textId="33EBED5C" w:rsidR="00584A39" w:rsidRPr="0042529F" w:rsidRDefault="00584A39" w:rsidP="00584A39">
            <w:pPr>
              <w:pStyle w:val="HTabText85pt"/>
            </w:pPr>
            <w:r>
              <w:t>Bestehende Arbeitsplätze werden genutzt; keine besonderen Sachmittel erforderlich.</w:t>
            </w:r>
          </w:p>
        </w:tc>
        <w:tc>
          <w:tcPr>
            <w:tcW w:w="2410" w:type="dxa"/>
          </w:tcPr>
          <w:p w14:paraId="30D7B201" w14:textId="7F451375" w:rsidR="00584A39" w:rsidRPr="0042529F" w:rsidRDefault="00584A39" w:rsidP="00584A39">
            <w:pPr>
              <w:pStyle w:val="HTabText85pt"/>
            </w:pPr>
            <w:r>
              <w:t/>
            </w:r>
          </w:p>
        </w:tc>
      </w:tr>
    </w:tbl>
    <w:p w14:paraId="31E87416" w14:textId="77777777" w:rsidR="00D63066" w:rsidRPr="00593422" w:rsidRDefault="00D63066" w:rsidP="00593422">
      <w:pPr>
        <w:pStyle w:val="Hberschrift2105pt"/>
      </w:pPr>
      <w:bookmarkStart w:id="17" w:name="_Toc212110635"/>
      <w:r w:rsidRPr="00593422">
        <w:t>Kosten (in CHF inkl. MwSt.)</w:t>
      </w:r>
      <w:bookmarkEnd w:id="17"/>
    </w:p>
    <w:p w14:paraId="4470F94F" w14:textId="24DCF948" w:rsidR="00D23C16" w:rsidRDefault="00D23C16" w:rsidP="00D23C16">
      <w:r w:rsidRPr="00D23C16">
        <w:t>Geschätzte</w:t>
      </w:r>
      <w:r>
        <w:t xml:space="preserve"> Kosten </w:t>
      </w:r>
      <w:r w:rsidRPr="00D23C16">
        <w:t>für Phase Initialisierung</w:t>
      </w:r>
    </w:p>
    <w:p w14:paraId="5F5E50C0" w14:textId="77777777" w:rsidR="001F21BF" w:rsidRPr="00D23C16" w:rsidRDefault="001F21BF" w:rsidP="00D23C16"/>
    <w:tbl>
      <w:tblPr>
        <w:tblStyle w:val="BETabelle1"/>
        <w:tblW w:w="9923" w:type="dxa"/>
        <w:tblLayout w:type="fixed"/>
        <w:tblCellMar>
          <w:top w:w="28" w:type="dxa"/>
          <w:bottom w:w="57" w:type="dxa"/>
        </w:tblCellMar>
        <w:tblLook w:val="04A0" w:firstRow="1" w:lastRow="0" w:firstColumn="1" w:lastColumn="0" w:noHBand="0" w:noVBand="1"/>
      </w:tblPr>
      <w:tblGrid>
        <w:gridCol w:w="7513"/>
        <w:gridCol w:w="2410"/>
      </w:tblGrid>
      <w:tr w:rsidR="00D63066" w:rsidRPr="0042529F" w14:paraId="443C1676" w14:textId="77777777" w:rsidTr="00A666DE">
        <w:trPr>
          <w:cnfStyle w:val="100000000000" w:firstRow="1" w:lastRow="0" w:firstColumn="0" w:lastColumn="0" w:oddVBand="0" w:evenVBand="0" w:oddHBand="0" w:evenHBand="0" w:firstRowFirstColumn="0" w:firstRowLastColumn="0" w:lastRowFirstColumn="0" w:lastRowLastColumn="0"/>
        </w:trPr>
        <w:tc>
          <w:tcPr>
            <w:tcW w:w="7513" w:type="dxa"/>
          </w:tcPr>
          <w:p w14:paraId="3DBA37C6" w14:textId="77777777" w:rsidR="00D63066" w:rsidRPr="0042529F" w:rsidRDefault="00D63066" w:rsidP="00A666DE">
            <w:pPr>
              <w:pStyle w:val="HTabTit65pt"/>
              <w:rPr>
                <w:lang w:val="de-CH"/>
              </w:rPr>
            </w:pPr>
            <w:r w:rsidRPr="0042529F">
              <w:rPr>
                <w:lang w:val="de-CH"/>
              </w:rPr>
              <w:t>Phase</w:t>
            </w:r>
          </w:p>
        </w:tc>
        <w:tc>
          <w:tcPr>
            <w:tcW w:w="2410" w:type="dxa"/>
          </w:tcPr>
          <w:p w14:paraId="2BFA8138" w14:textId="77777777" w:rsidR="00D63066" w:rsidRPr="0042529F" w:rsidRDefault="00D63066" w:rsidP="00A666DE">
            <w:pPr>
              <w:pStyle w:val="HTabTit65pt"/>
              <w:rPr>
                <w:lang w:val="de-CH"/>
              </w:rPr>
            </w:pPr>
            <w:r w:rsidRPr="0042529F">
              <w:rPr>
                <w:lang w:val="de-CH"/>
              </w:rPr>
              <w:t>Betrag</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Interne Personalkosten (gem. Kap. 3.1) (73 PT × 1000 CHF)</w:t>
            </w:r>
          </w:p>
        </w:tc>
        <w:tc>
          <w:tcPr>
            <w:tcW w:w="2410" w:type="dxa"/>
          </w:tcPr>
          <w:p w14:paraId="58D488AA" w14:textId="769C801F" w:rsidR="00D63066" w:rsidRPr="0042529F" w:rsidRDefault="007B5BC1" w:rsidP="00D63066">
            <w:pPr>
              <w:pStyle w:val="HTabText85pt"/>
            </w:pPr>
            <w:r>
              <w:t>73000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Summe interne Kosten</w:t>
            </w:r>
          </w:p>
        </w:tc>
        <w:tc>
          <w:tcPr>
            <w:tcW w:w="2410" w:type="dxa"/>
          </w:tcPr>
          <w:p w14:paraId="58D488AA" w14:textId="769C801F" w:rsidR="00D63066" w:rsidRPr="0042529F" w:rsidRDefault="007B5BC1" w:rsidP="00D63066">
            <w:pPr>
              <w:pStyle w:val="HTabText85pt"/>
            </w:pPr>
            <w:r>
              <w:t>73000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Summe externe Kosten (keine externen Posten erfasst)</w:t>
            </w:r>
          </w:p>
        </w:tc>
        <w:tc>
          <w:tcPr>
            <w:tcW w:w="2410" w:type="dxa"/>
          </w:tcPr>
          <w:p w14:paraId="58D488AA" w14:textId="769C801F" w:rsidR="00D63066" w:rsidRPr="0042529F" w:rsidRDefault="007B5BC1" w:rsidP="00D63066">
            <w:pPr>
              <w:pStyle w:val="HTabText85pt"/>
            </w:pPr>
            <w:r>
              <w:t>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Total Initialisierung</w:t>
            </w:r>
          </w:p>
        </w:tc>
        <w:tc>
          <w:tcPr>
            <w:tcW w:w="2410" w:type="dxa"/>
          </w:tcPr>
          <w:p w14:paraId="58D488AA" w14:textId="769C801F" w:rsidR="00D63066" w:rsidRPr="0042529F" w:rsidRDefault="007B5BC1" w:rsidP="00D63066">
            <w:pPr>
              <w:pStyle w:val="HTabText85pt"/>
            </w:pPr>
            <w:r>
              <w:t>73000</w:t>
            </w:r>
          </w:p>
        </w:tc>
      </w:tr>
    </w:tbl>
    <w:p w14:paraId="50E8239C" w14:textId="68A7461A" w:rsidR="005312B0" w:rsidRPr="00763415" w:rsidRDefault="005312B0" w:rsidP="00763415">
      <w:pPr>
        <w:pStyle w:val="Hberschrift1105pt"/>
      </w:pPr>
      <w:bookmarkStart w:id="18" w:name="_Toc212110636"/>
      <w:r w:rsidRPr="00763415">
        <w:t>Termine</w:t>
      </w:r>
      <w:bookmarkEnd w:id="18"/>
    </w:p>
    <w:p w14:paraId="1081E02F" w14:textId="6F2B2D7A" w:rsidR="00D5343B" w:rsidRPr="0042529F" w:rsidRDefault="00D5343B" w:rsidP="00D5343B">
      <w:pPr>
        <w:pStyle w:val="Hberschrift2105pt"/>
      </w:pPr>
      <w:bookmarkStart w:id="19" w:name="_Toc212110637"/>
      <w:r w:rsidRPr="0042529F">
        <w:t>Ergebnisse und Termine</w:t>
      </w:r>
      <w:bookmarkEnd w:id="19"/>
    </w:p>
    <w:p w14:paraId="75066A3E" w14:textId="0B107013" w:rsidR="00797D09" w:rsidRPr="0042529F" w:rsidRDefault="00D63066" w:rsidP="00D5343B">
      <w:r w:rsidRPr="005839FC">
        <w:t>Terminierte Ergebnisse der Phase Initialisierung:</w:t>
      </w:r>
    </w:p>
    <w:p w14:paraId="3EFC827F" w14:textId="77777777" w:rsidR="00797D09" w:rsidRPr="0042529F" w:rsidRDefault="00797D09" w:rsidP="00D5343B"/>
    <w:tbl>
      <w:tblPr>
        <w:tblStyle w:val="BETabelle1"/>
        <w:tblW w:w="9923" w:type="dxa"/>
        <w:tblLayout w:type="fixed"/>
        <w:tblCellMar>
          <w:top w:w="28" w:type="dxa"/>
          <w:bottom w:w="57" w:type="dxa"/>
        </w:tblCellMar>
        <w:tblLook w:val="04A0" w:firstRow="1" w:lastRow="0" w:firstColumn="1" w:lastColumn="0" w:noHBand="0" w:noVBand="1"/>
      </w:tblPr>
      <w:tblGrid>
        <w:gridCol w:w="426"/>
        <w:gridCol w:w="4536"/>
        <w:gridCol w:w="1134"/>
        <w:gridCol w:w="1984"/>
        <w:gridCol w:w="1843"/>
      </w:tblGrid>
      <w:tr w:rsidR="0042529F" w:rsidRPr="0042529F" w14:paraId="0B1C2987" w14:textId="77777777" w:rsidTr="00B62264">
        <w:trPr>
          <w:cnfStyle w:val="100000000000" w:firstRow="1" w:lastRow="0" w:firstColumn="0" w:lastColumn="0" w:oddVBand="0" w:evenVBand="0" w:oddHBand="0" w:evenHBand="0" w:firstRowFirstColumn="0" w:firstRowLastColumn="0" w:lastRowFirstColumn="0" w:lastRowLastColumn="0"/>
        </w:trPr>
        <w:tc>
          <w:tcPr>
            <w:tcW w:w="426" w:type="dxa"/>
          </w:tcPr>
          <w:p w14:paraId="4CCCBE8A" w14:textId="3F0E449E" w:rsidR="0042529F" w:rsidRPr="0042529F" w:rsidRDefault="0042529F" w:rsidP="0042529F">
            <w:pPr>
              <w:pStyle w:val="HTabTit65pt"/>
              <w:rPr>
                <w:lang w:val="de-CH"/>
              </w:rPr>
            </w:pPr>
            <w:r w:rsidRPr="0042529F">
              <w:rPr>
                <w:lang w:val="de-CH"/>
              </w:rPr>
              <w:t>Nr.</w:t>
            </w:r>
          </w:p>
        </w:tc>
        <w:tc>
          <w:tcPr>
            <w:tcW w:w="4536" w:type="dxa"/>
          </w:tcPr>
          <w:p w14:paraId="7DFDFB49" w14:textId="1A0BEF3D" w:rsidR="0042529F" w:rsidRPr="0042529F" w:rsidRDefault="0042529F" w:rsidP="0042529F">
            <w:pPr>
              <w:pStyle w:val="HTabTit65pt"/>
              <w:rPr>
                <w:lang w:val="de-CH"/>
              </w:rPr>
            </w:pPr>
            <w:r w:rsidRPr="0042529F">
              <w:rPr>
                <w:lang w:val="de-CH"/>
              </w:rPr>
              <w:t>Liefer</w:t>
            </w:r>
            <w:r>
              <w:rPr>
                <w:lang w:val="de-CH"/>
              </w:rPr>
              <w:t>e</w:t>
            </w:r>
            <w:r w:rsidRPr="0042529F">
              <w:rPr>
                <w:lang w:val="de-CH"/>
              </w:rPr>
              <w:t>rgebnisse (abnahmerelevant)</w:t>
            </w:r>
          </w:p>
        </w:tc>
        <w:tc>
          <w:tcPr>
            <w:tcW w:w="1134" w:type="dxa"/>
          </w:tcPr>
          <w:p w14:paraId="1984A262" w14:textId="4E1AFCE0" w:rsidR="0042529F" w:rsidRPr="0042529F" w:rsidRDefault="002C2A3D" w:rsidP="0042529F">
            <w:pPr>
              <w:pStyle w:val="HTabTit65pt"/>
              <w:rPr>
                <w:lang w:val="de-CH"/>
              </w:rPr>
            </w:pPr>
            <w:r>
              <w:rPr>
                <w:lang w:val="de-CH"/>
              </w:rPr>
              <w:t>Liefert</w:t>
            </w:r>
            <w:r w:rsidR="0042529F" w:rsidRPr="0042529F">
              <w:rPr>
                <w:lang w:val="de-CH"/>
              </w:rPr>
              <w:t>ermin</w:t>
            </w:r>
          </w:p>
        </w:tc>
        <w:tc>
          <w:tcPr>
            <w:tcW w:w="1984" w:type="dxa"/>
          </w:tcPr>
          <w:p w14:paraId="139E26FE" w14:textId="06B0CFEB" w:rsidR="0042529F" w:rsidRPr="0042529F" w:rsidRDefault="0042529F" w:rsidP="0042529F">
            <w:pPr>
              <w:pStyle w:val="HTabTit65pt"/>
              <w:rPr>
                <w:lang w:val="de-CH"/>
              </w:rPr>
            </w:pPr>
            <w:r w:rsidRPr="0042529F">
              <w:rPr>
                <w:lang w:val="de-CH"/>
              </w:rPr>
              <w:t>Abnahme durch (Rolle)</w:t>
            </w:r>
          </w:p>
        </w:tc>
        <w:tc>
          <w:tcPr>
            <w:tcW w:w="1843" w:type="dxa"/>
          </w:tcPr>
          <w:p w14:paraId="354AA156" w14:textId="69899658" w:rsidR="0042529F" w:rsidRPr="0042529F" w:rsidRDefault="0042529F" w:rsidP="00FE59F6">
            <w:pPr>
              <w:pStyle w:val="HTabTit65pt"/>
              <w:ind w:right="-25"/>
              <w:rPr>
                <w:lang w:val="de-CH"/>
              </w:rPr>
            </w:pPr>
            <w:r w:rsidRPr="0042529F">
              <w:rPr>
                <w:lang w:val="de-CH"/>
              </w:rPr>
              <w:t>Prüfmethode</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01</w:t>
            </w:r>
          </w:p>
        </w:tc>
        <w:tc>
          <w:tcPr>
            <w:tcW w:w="4536" w:type="dxa"/>
          </w:tcPr>
          <w:p w14:paraId="5271C5E2" w14:textId="222F115D" w:rsidR="00FE59F6" w:rsidRPr="0042529F" w:rsidRDefault="00FE59F6" w:rsidP="00584A39">
            <w:pPr>
              <w:pStyle w:val="HTabText85pt"/>
            </w:pPr>
            <w:r>
              <w:t>Stakeholder Liste</w:t>
            </w:r>
          </w:p>
        </w:tc>
        <w:tc>
          <w:tcPr>
            <w:tcW w:w="1134" w:type="dxa"/>
          </w:tcPr>
          <w:p w14:paraId="2D0961CD" w14:textId="5E73519C" w:rsidR="00FE59F6" w:rsidRPr="0042529F" w:rsidRDefault="00FE59F6" w:rsidP="00FE59F6">
            <w:pPr/>
            <w:proofErr w:type="spellStart"/>
            <w:proofErr w:type="gramStart"/>
            <w:proofErr w:type="spellEnd"/>
            <w:proofErr w:type="gramEnd"/>
            <w:r>
              <w:t>03.03.2027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02</w:t>
            </w:r>
          </w:p>
        </w:tc>
        <w:tc>
          <w:tcPr>
            <w:tcW w:w="4536" w:type="dxa"/>
          </w:tcPr>
          <w:p w14:paraId="5271C5E2" w14:textId="222F115D" w:rsidR="00FE59F6" w:rsidRPr="0042529F" w:rsidRDefault="00FE59F6" w:rsidP="00584A39">
            <w:pPr>
              <w:pStyle w:val="HTabText85pt"/>
            </w:pPr>
            <w:r>
              <w:t>Studie</w:t>
            </w:r>
          </w:p>
        </w:tc>
        <w:tc>
          <w:tcPr>
            <w:tcW w:w="1134" w:type="dxa"/>
          </w:tcPr>
          <w:p w14:paraId="2D0961CD" w14:textId="5E73519C" w:rsidR="00FE59F6" w:rsidRPr="0042529F" w:rsidRDefault="00FE59F6" w:rsidP="00FE59F6">
            <w:pPr/>
            <w:proofErr w:type="spellStart"/>
            <w:proofErr w:type="gramStart"/>
            <w:proofErr w:type="spellEnd"/>
            <w:proofErr w:type="gramEnd"/>
            <w:r>
              <w:t>09.05.2027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03</w:t>
            </w:r>
          </w:p>
        </w:tc>
        <w:tc>
          <w:tcPr>
            <w:tcW w:w="4536" w:type="dxa"/>
          </w:tcPr>
          <w:p w14:paraId="5271C5E2" w14:textId="222F115D" w:rsidR="00FE59F6" w:rsidRPr="0042529F" w:rsidRDefault="00FE59F6" w:rsidP="00584A39">
            <w:pPr>
              <w:pStyle w:val="HTabText85pt"/>
            </w:pPr>
            <w:r>
              <w:t>Rechtsgrundlagenanalyse</w:t>
            </w:r>
          </w:p>
        </w:tc>
        <w:tc>
          <w:tcPr>
            <w:tcW w:w="1134" w:type="dxa"/>
          </w:tcPr>
          <w:p w14:paraId="2D0961CD" w14:textId="5E73519C" w:rsidR="00FE59F6" w:rsidRPr="0042529F" w:rsidRDefault="00FE59F6" w:rsidP="00FE59F6">
            <w:pPr/>
            <w:proofErr w:type="spellStart"/>
            <w:proofErr w:type="gramStart"/>
            <w:proofErr w:type="spellEnd"/>
            <w:proofErr w:type="gramEnd"/>
            <w:r>
              <w:t>09.04.2027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04</w:t>
            </w:r>
          </w:p>
        </w:tc>
        <w:tc>
          <w:tcPr>
            <w:tcW w:w="4536" w:type="dxa"/>
          </w:tcPr>
          <w:p w14:paraId="5271C5E2" w14:textId="222F115D" w:rsidR="00FE59F6" w:rsidRPr="0042529F" w:rsidRDefault="00FE59F6" w:rsidP="00584A39">
            <w:pPr>
              <w:pStyle w:val="HTabText85pt"/>
            </w:pPr>
            <w:r>
              <w:t>Schutzbedarfsanalyse</w:t>
            </w:r>
          </w:p>
        </w:tc>
        <w:tc>
          <w:tcPr>
            <w:tcW w:w="1134" w:type="dxa"/>
          </w:tcPr>
          <w:p w14:paraId="2D0961CD" w14:textId="5E73519C" w:rsidR="00FE59F6" w:rsidRPr="0042529F" w:rsidRDefault="00FE59F6" w:rsidP="00FE59F6">
            <w:pPr/>
            <w:proofErr w:type="spellStart"/>
            <w:proofErr w:type="gramStart"/>
            <w:proofErr w:type="spellEnd"/>
            <w:proofErr w:type="gramEnd"/>
            <w:r>
              <w:t>09.04.2027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05</w:t>
            </w:r>
          </w:p>
        </w:tc>
        <w:tc>
          <w:tcPr>
            <w:tcW w:w="4536" w:type="dxa"/>
          </w:tcPr>
          <w:p w14:paraId="5271C5E2" w14:textId="222F115D" w:rsidR="00FE59F6" w:rsidRPr="0042529F" w:rsidRDefault="00FE59F6" w:rsidP="00584A39">
            <w:pPr>
              <w:pStyle w:val="HTabText85pt"/>
            </w:pPr>
            <w:r>
              <w:t>Meilenstein Weiteres Vorgehen (Checkliste Weiteres Vorgehen; Liste Projektentscheide Führung)</w:t>
            </w:r>
          </w:p>
        </w:tc>
        <w:tc>
          <w:tcPr>
            <w:tcW w:w="1134" w:type="dxa"/>
          </w:tcPr>
          <w:p w14:paraId="2D0961CD" w14:textId="5E73519C" w:rsidR="00FE59F6" w:rsidRPr="0042529F" w:rsidRDefault="00FE59F6" w:rsidP="00FE59F6">
            <w:pPr/>
            <w:proofErr w:type="spellStart"/>
            <w:proofErr w:type="gramStart"/>
            <w:proofErr w:type="spellEnd"/>
            <w:proofErr w:type="gramEnd"/>
            <w:r>
              <w:t>16.05.2027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Entscheid Auftraggeber</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06</w:t>
            </w:r>
          </w:p>
        </w:tc>
        <w:tc>
          <w:tcPr>
            <w:tcW w:w="4536" w:type="dxa"/>
          </w:tcPr>
          <w:p w14:paraId="5271C5E2" w14:textId="222F115D" w:rsidR="00FE59F6" w:rsidRPr="0042529F" w:rsidRDefault="00FE59F6" w:rsidP="00584A39">
            <w:pPr>
              <w:pStyle w:val="HTabText85pt"/>
            </w:pPr>
            <w:r>
              <w:t>Projektmanagementplan</w:t>
            </w:r>
          </w:p>
        </w:tc>
        <w:tc>
          <w:tcPr>
            <w:tcW w:w="1134" w:type="dxa"/>
          </w:tcPr>
          <w:p w14:paraId="2D0961CD" w14:textId="5E73519C" w:rsidR="00FE59F6" w:rsidRPr="0042529F" w:rsidRDefault="00FE59F6" w:rsidP="00FE59F6">
            <w:pPr/>
            <w:proofErr w:type="spellStart"/>
            <w:proofErr w:type="gramStart"/>
            <w:proofErr w:type="spellEnd"/>
            <w:proofErr w:type="gramEnd"/>
            <w:r>
              <w:t>08.06.2027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07</w:t>
            </w:r>
          </w:p>
        </w:tc>
        <w:tc>
          <w:tcPr>
            <w:tcW w:w="4536" w:type="dxa"/>
          </w:tcPr>
          <w:p w14:paraId="5271C5E2" w14:textId="222F115D" w:rsidR="00FE59F6" w:rsidRPr="0042529F" w:rsidRDefault="00FE59F6" w:rsidP="00584A39">
            <w:pPr>
              <w:pStyle w:val="HTabText85pt"/>
            </w:pPr>
            <w:r>
              <w:t>Durchführungsauftrag</w:t>
            </w:r>
          </w:p>
        </w:tc>
        <w:tc>
          <w:tcPr>
            <w:tcW w:w="1134" w:type="dxa"/>
          </w:tcPr>
          <w:p w14:paraId="2D0961CD" w14:textId="5E73519C" w:rsidR="00FE59F6" w:rsidRPr="0042529F" w:rsidRDefault="00FE59F6" w:rsidP="00FE59F6">
            <w:pPr/>
            <w:proofErr w:type="spellStart"/>
            <w:proofErr w:type="gramStart"/>
            <w:proofErr w:type="spellEnd"/>
            <w:proofErr w:type="gramEnd"/>
            <w:r>
              <w:t>23.06.2027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08</w:t>
            </w:r>
          </w:p>
        </w:tc>
        <w:tc>
          <w:tcPr>
            <w:tcW w:w="4536" w:type="dxa"/>
          </w:tcPr>
          <w:p w14:paraId="5271C5E2" w14:textId="222F115D" w:rsidR="00FE59F6" w:rsidRPr="0042529F" w:rsidRDefault="00FE59F6" w:rsidP="00584A39">
            <w:pPr>
              <w:pStyle w:val="HTabText85pt"/>
            </w:pPr>
            <w:r>
              <w:t>Meilenstein Durchführungsfreigabe (mit Checkliste Durchführungsfreigabe; Liste Projektentscheide Steuerung)</w:t>
            </w:r>
          </w:p>
        </w:tc>
        <w:tc>
          <w:tcPr>
            <w:tcW w:w="1134" w:type="dxa"/>
          </w:tcPr>
          <w:p w14:paraId="2D0961CD" w14:textId="5E73519C" w:rsidR="00FE59F6" w:rsidRPr="0042529F" w:rsidRDefault="00FE59F6" w:rsidP="00FE59F6">
            <w:pPr/>
            <w:proofErr w:type="spellStart"/>
            <w:proofErr w:type="gramStart"/>
            <w:proofErr w:type="spellEnd"/>
            <w:proofErr w:type="gramEnd"/>
            <w:r>
              <w:t>30.06.2027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Entscheid Auftraggeber</w:t>
            </w:r>
          </w:p>
        </w:tc>
      </w:tr>
    </w:tbl>
    <w:p w14:paraId="6A8A6818" w14:textId="77777777" w:rsidR="005F3AAB" w:rsidRPr="0042529F" w:rsidRDefault="005F3AAB" w:rsidP="00D93327">
      <w:pPr>
        <w:rPr>
          <w:color w:val="000000" w:themeColor="text1"/>
        </w:rPr>
      </w:pPr>
    </w:p>
    <w:p w14:paraId="5AC85023" w14:textId="066854A8" w:rsidR="00D5343B" w:rsidRDefault="00D5343B" w:rsidP="00D93327">
      <w:pPr>
        <w:rPr>
          <w:color w:val="000000" w:themeColor="text1"/>
        </w:rPr>
      </w:pPr>
      <w:proofErr w:type="spellStart"/>
      <w:proofErr w:type="gramStart"/>
      <w:proofErr w:type="spellEnd"/>
      <w:proofErr w:type="gramEnd"/>
      <w:r>
        <w:t>Geplantes Enddatum der Phase Initialisierung: 30.06.2027</w:t>
      </w:r>
    </w:p>
    <w:p w14:paraId="56BE0881" w14:textId="77777777" w:rsidR="000C023E" w:rsidRPr="0042529F" w:rsidRDefault="000C023E" w:rsidP="00FA2727"/>
    <w:p w14:paraId="53591940" w14:textId="77777777" w:rsidR="000C023E" w:rsidRPr="0042529F" w:rsidRDefault="000C023E" w:rsidP="000C023E">
      <w:pPr>
        <w:rPr>
          <w:i/>
          <w:color w:val="00B050"/>
        </w:rPr>
        <w:sectPr w:rsidR="000C023E" w:rsidRPr="0042529F" w:rsidSect="004C64CC">
          <w:footerReference w:type="default" r:id="rId13"/>
          <w:footerReference w:type="first" r:id="rId14"/>
          <w:pgSz w:w="11906" w:h="16838"/>
          <w:pgMar w:top="1705" w:right="567" w:bottom="851" w:left="1361" w:header="482" w:footer="454" w:gutter="0"/>
          <w:cols w:space="708"/>
          <w:docGrid w:linePitch="360"/>
        </w:sectPr>
      </w:pPr>
    </w:p>
    <w:p w14:paraId="619A0C2A" w14:textId="77777777" w:rsidR="004D4230" w:rsidRPr="005839FC" w:rsidRDefault="004D4230" w:rsidP="004D4230">
      <w:pPr>
        <w:pStyle w:val="Hberschrift1105pt"/>
      </w:pPr>
      <w:bookmarkStart w:id="20" w:name="_Toc212110638"/>
      <w:r w:rsidRPr="00037854">
        <w:lastRenderedPageBreak/>
        <w:t>Projektorganisation</w:t>
      </w:r>
      <w:r w:rsidRPr="005839FC">
        <w:t xml:space="preserve"> und Personal</w:t>
      </w:r>
      <w:bookmarkEnd w:id="20"/>
    </w:p>
    <w:p w14:paraId="6DD18B0F" w14:textId="68850B1D" w:rsidR="004D4230" w:rsidRPr="00B16C50" w:rsidRDefault="004D4230" w:rsidP="004D4230">
      <w:r w:rsidRPr="005839FC">
        <w:t>Personalressourcen</w:t>
      </w:r>
      <w:r w:rsidR="00521022">
        <w:t xml:space="preserve"> gem. Kapitel 3.1 pro Monat</w:t>
      </w:r>
      <w:r>
        <w:t xml:space="preserve"> (in PT)</w:t>
      </w:r>
    </w:p>
    <w:p w14:paraId="1AD0BC8E" w14:textId="77777777" w:rsidR="004D4230" w:rsidRDefault="004D4230" w:rsidP="004D4230">
      <w:pPr>
        <w:rPr>
          <w:color w:val="000000" w:themeColor="text1"/>
        </w:rPr>
      </w:pPr>
    </w:p>
    <w:tbl>
      <w:tblPr>
        <w:tblStyle w:val="BETabelle1"/>
        <w:tblW w:w="14715" w:type="dxa"/>
        <w:tblLayout w:type="fixed"/>
        <w:tblCellMar>
          <w:top w:w="28" w:type="dxa"/>
          <w:bottom w:w="57" w:type="dxa"/>
        </w:tblCellMar>
        <w:tblLook w:val="04A0" w:firstRow="1" w:lastRow="0" w:firstColumn="1" w:lastColumn="0" w:noHBand="0" w:noVBand="1"/>
      </w:tblPr>
      <w:tblGrid>
        <w:gridCol w:w="3345"/>
        <w:gridCol w:w="709"/>
        <w:gridCol w:w="709"/>
        <w:gridCol w:w="709"/>
        <w:gridCol w:w="709"/>
        <w:gridCol w:w="709"/>
        <w:gridCol w:w="709"/>
        <w:gridCol w:w="709"/>
        <w:gridCol w:w="709"/>
        <w:gridCol w:w="709"/>
        <w:gridCol w:w="4989"/>
      </w:tblGrid>
      <w:tr w:rsidR="00951E60" w:rsidRPr="0042529F" w14:paraId="2291359A" w14:textId="77777777" w:rsidTr="00951E60">
        <w:trPr>
          <w:cnfStyle w:val="100000000000" w:firstRow="1" w:lastRow="0" w:firstColumn="0" w:lastColumn="0" w:oddVBand="0" w:evenVBand="0" w:oddHBand="0" w:evenHBand="0" w:firstRowFirstColumn="0" w:firstRowLastColumn="0" w:lastRowFirstColumn="0" w:lastRowLastColumn="0"/>
        </w:trPr>
        <w:tc>
          <w:tcPr>
            <w:tcW w:w="3345" w:type="dxa"/>
          </w:tcPr>
          <w:p w14:paraId="54DE6209" w14:textId="77777777" w:rsidR="004D4230" w:rsidRPr="002C2A3D" w:rsidRDefault="004D4230" w:rsidP="00993F82">
            <w:pPr>
              <w:pStyle w:val="HTabTit65pt"/>
              <w:rPr>
                <w:lang w:val="de-CH"/>
              </w:rPr>
            </w:pPr>
            <w:r w:rsidRPr="002C2A3D">
              <w:rPr>
                <w:lang w:val="de-CH"/>
              </w:rPr>
              <w:t>Rolle / Person</w:t>
            </w:r>
          </w:p>
        </w:tc>
        <w:tc>
          <w:tcPr>
            <w:tcW w:w="709" w:type="dxa"/>
          </w:tcPr>
          <w:p w14:paraId="7263D3ED" w14:textId="77777777" w:rsidR="004D4230" w:rsidRPr="002C2A3D" w:rsidRDefault="004D4230" w:rsidP="00993F82">
            <w:pPr>
              <w:pStyle w:val="HTabTit65pt"/>
              <w:rPr>
                <w:lang w:val="de-CH"/>
              </w:rPr>
            </w:pPr>
            <w:r w:rsidRPr="002C2A3D">
              <w:rPr>
                <w:lang w:val="de-CH"/>
              </w:rPr>
              <w:t>Monat 1</w:t>
            </w:r>
          </w:p>
        </w:tc>
        <w:tc>
          <w:tcPr>
            <w:tcW w:w="709" w:type="dxa"/>
          </w:tcPr>
          <w:p w14:paraId="7AC61112" w14:textId="77777777" w:rsidR="004D4230" w:rsidRPr="002C2A3D" w:rsidRDefault="004D4230" w:rsidP="00993F82">
            <w:pPr>
              <w:pStyle w:val="HTabTit65pt"/>
              <w:ind w:right="-25"/>
              <w:rPr>
                <w:lang w:val="de-CH"/>
              </w:rPr>
            </w:pPr>
            <w:r w:rsidRPr="002C2A3D">
              <w:rPr>
                <w:lang w:val="de-CH"/>
              </w:rPr>
              <w:t>Monat 2</w:t>
            </w:r>
          </w:p>
        </w:tc>
        <w:tc>
          <w:tcPr>
            <w:tcW w:w="709" w:type="dxa"/>
          </w:tcPr>
          <w:p w14:paraId="1B89E7FC" w14:textId="77777777" w:rsidR="004D4230" w:rsidRPr="002C2A3D" w:rsidRDefault="004D4230" w:rsidP="00993F82">
            <w:pPr>
              <w:pStyle w:val="HTabTit65pt"/>
              <w:ind w:right="-25"/>
              <w:rPr>
                <w:lang w:val="de-CH"/>
              </w:rPr>
            </w:pPr>
            <w:r w:rsidRPr="002C2A3D">
              <w:rPr>
                <w:lang w:val="de-CH"/>
              </w:rPr>
              <w:t>Monat 3</w:t>
            </w:r>
          </w:p>
        </w:tc>
        <w:tc>
          <w:tcPr>
            <w:tcW w:w="709" w:type="dxa"/>
          </w:tcPr>
          <w:p w14:paraId="14957F8C" w14:textId="77777777" w:rsidR="004D4230" w:rsidRPr="002C2A3D" w:rsidRDefault="004D4230" w:rsidP="00993F82">
            <w:pPr>
              <w:pStyle w:val="HTabTit65pt"/>
              <w:ind w:right="-25"/>
              <w:rPr>
                <w:lang w:val="de-CH"/>
              </w:rPr>
            </w:pPr>
            <w:r w:rsidRPr="002C2A3D">
              <w:rPr>
                <w:lang w:val="de-CH"/>
              </w:rPr>
              <w:t>Monat 4</w:t>
            </w:r>
          </w:p>
        </w:tc>
        <w:tc>
          <w:tcPr>
            <w:tcW w:w="709" w:type="dxa"/>
          </w:tcPr>
          <w:p w14:paraId="464ADEE6" w14:textId="77777777" w:rsidR="004D4230" w:rsidRPr="002C2A3D" w:rsidRDefault="004D4230" w:rsidP="00993F82">
            <w:pPr>
              <w:pStyle w:val="HTabTit65pt"/>
              <w:ind w:right="-25"/>
              <w:rPr>
                <w:lang w:val="de-CH"/>
              </w:rPr>
            </w:pPr>
            <w:r w:rsidRPr="002C2A3D">
              <w:rPr>
                <w:lang w:val="de-CH"/>
              </w:rPr>
              <w:t>Monat 5</w:t>
            </w:r>
          </w:p>
        </w:tc>
        <w:tc>
          <w:tcPr>
            <w:tcW w:w="709" w:type="dxa"/>
          </w:tcPr>
          <w:p w14:paraId="4155EA82" w14:textId="77777777" w:rsidR="004D4230" w:rsidRPr="002C2A3D" w:rsidRDefault="004D4230" w:rsidP="00993F82">
            <w:pPr>
              <w:pStyle w:val="HTabTit65pt"/>
              <w:ind w:right="-25"/>
              <w:rPr>
                <w:lang w:val="de-CH"/>
              </w:rPr>
            </w:pPr>
            <w:r w:rsidRPr="002C2A3D">
              <w:rPr>
                <w:lang w:val="de-CH"/>
              </w:rPr>
              <w:t>Monat 6</w:t>
            </w:r>
          </w:p>
        </w:tc>
        <w:tc>
          <w:tcPr>
            <w:tcW w:w="709" w:type="dxa"/>
          </w:tcPr>
          <w:p w14:paraId="1812459C" w14:textId="77777777" w:rsidR="004D4230" w:rsidRPr="002C2A3D" w:rsidRDefault="004D4230" w:rsidP="00993F82">
            <w:pPr>
              <w:pStyle w:val="HTabTit65pt"/>
              <w:ind w:right="-25"/>
              <w:rPr>
                <w:lang w:val="de-CH"/>
              </w:rPr>
            </w:pPr>
            <w:r w:rsidRPr="002C2A3D">
              <w:rPr>
                <w:lang w:val="de-CH"/>
              </w:rPr>
              <w:t>Monat 7</w:t>
            </w:r>
          </w:p>
        </w:tc>
        <w:tc>
          <w:tcPr>
            <w:tcW w:w="709" w:type="dxa"/>
          </w:tcPr>
          <w:p w14:paraId="100536FC" w14:textId="77777777" w:rsidR="004D4230" w:rsidRPr="002C2A3D" w:rsidRDefault="004D4230" w:rsidP="00993F82">
            <w:pPr>
              <w:pStyle w:val="HTabTit65pt"/>
              <w:ind w:right="-25"/>
              <w:rPr>
                <w:lang w:val="de-CH"/>
              </w:rPr>
            </w:pPr>
            <w:r w:rsidRPr="002C2A3D">
              <w:rPr>
                <w:lang w:val="de-CH"/>
              </w:rPr>
              <w:t>Monat 8</w:t>
            </w:r>
          </w:p>
        </w:tc>
        <w:tc>
          <w:tcPr>
            <w:tcW w:w="709" w:type="dxa"/>
          </w:tcPr>
          <w:p w14:paraId="331B15B3" w14:textId="77777777" w:rsidR="004D4230" w:rsidRPr="002C2A3D" w:rsidRDefault="004D4230" w:rsidP="00993F82">
            <w:pPr>
              <w:pStyle w:val="HTabTit65pt"/>
              <w:ind w:right="-25"/>
              <w:rPr>
                <w:lang w:val="de-CH"/>
              </w:rPr>
            </w:pPr>
            <w:r w:rsidRPr="002C2A3D">
              <w:rPr>
                <w:lang w:val="de-CH"/>
              </w:rPr>
              <w:t>Monat 9</w:t>
            </w:r>
          </w:p>
        </w:tc>
        <w:tc>
          <w:tcPr>
            <w:tcW w:w="4989" w:type="dxa"/>
          </w:tcPr>
          <w:p w14:paraId="311C37B0" w14:textId="77777777" w:rsidR="004D4230" w:rsidRPr="0042529F" w:rsidRDefault="004D4230" w:rsidP="00993F82">
            <w:pPr>
              <w:pStyle w:val="HTabTit65pt"/>
              <w:ind w:right="-25"/>
              <w:rPr>
                <w:lang w:val="de-CH"/>
              </w:rPr>
            </w:pPr>
            <w:r>
              <w:rPr>
                <w:lang w:val="de-CH"/>
              </w:rPr>
              <w:t>Bestätigung Vorgesetzter</w:t>
            </w:r>
          </w:p>
        </w:tc>
      </w:tr>
      <w:tr w:rsidR="00951E60" w:rsidRPr="0042529F" w14:paraId="6F15C239" w14:textId="77777777" w:rsidTr="00951E60">
        <w:tc>
          <w:tcPr>
            <w:tcW w:w="3345" w:type="dxa"/>
          </w:tcPr>
          <w:p w14:paraId="63D2C7BA" w14:textId="56B400EC" w:rsidR="004D4230" w:rsidRPr="0042529F" w:rsidRDefault="004D4230" w:rsidP="00993F82">
            <w:pPr>
              <w:pStyle w:val="HTabText85pt"/>
            </w:pPr>
            <w:r>
              <w:t>AG / Robin Beispiel</w:t>
            </w:r>
          </w:p>
        </w:tc>
        <w:tc>
          <w:tcPr>
            <w:tcW w:w="709" w:type="dxa"/>
          </w:tcPr>
          <w:p w14:paraId="284517BE" w14:textId="77777777" w:rsidR="004D4230" w:rsidRPr="0042529F" w:rsidRDefault="004D4230" w:rsidP="00993F82">
            <w:pPr>
              <w:pStyle w:val="HTabText85pt"/>
            </w:pPr>
            <w:r>
              <w:t>2</w:t>
            </w:r>
          </w:p>
        </w:tc>
        <w:tc>
          <w:tcPr>
            <w:tcW w:w="709" w:type="dxa"/>
          </w:tcPr>
          <w:p w14:paraId="7DACA072" w14:textId="77777777" w:rsidR="004D4230" w:rsidRPr="0042529F" w:rsidRDefault="004D4230" w:rsidP="00993F82">
            <w:pPr>
              <w:pStyle w:val="HTabText85pt"/>
            </w:pPr>
            <w:r>
              <w:t>2</w:t>
            </w:r>
          </w:p>
        </w:tc>
        <w:tc>
          <w:tcPr>
            <w:tcW w:w="709" w:type="dxa"/>
          </w:tcPr>
          <w:p w14:paraId="6294401B" w14:textId="77777777" w:rsidR="004D4230" w:rsidRPr="0042529F" w:rsidRDefault="004D4230" w:rsidP="00993F82">
            <w:pPr>
              <w:pStyle w:val="HTabText85pt"/>
            </w:pPr>
            <w:r>
              <w:t>2</w:t>
            </w:r>
          </w:p>
        </w:tc>
        <w:tc>
          <w:tcPr>
            <w:tcW w:w="709" w:type="dxa"/>
          </w:tcPr>
          <w:p w14:paraId="6C6C2E0A" w14:textId="77777777" w:rsidR="004D4230" w:rsidRPr="0042529F" w:rsidRDefault="004D4230" w:rsidP="00993F82">
            <w:pPr>
              <w:pStyle w:val="HTabText85pt"/>
            </w:pPr>
            <w:r>
              <w:t>1</w:t>
            </w:r>
          </w:p>
        </w:tc>
        <w:tc>
          <w:tcPr>
            <w:tcW w:w="709" w:type="dxa"/>
          </w:tcPr>
          <w:p w14:paraId="0D2F147F" w14:textId="77777777" w:rsidR="004D4230" w:rsidRPr="0042529F" w:rsidRDefault="004D4230" w:rsidP="00993F82">
            <w:pPr>
              <w:pStyle w:val="HTabText85pt"/>
            </w:pPr>
            <w:r>
              <w:t>1</w:t>
            </w:r>
          </w:p>
        </w:tc>
        <w:tc>
          <w:tcPr>
            <w:tcW w:w="709" w:type="dxa"/>
          </w:tcPr>
          <w:p w14:paraId="6231FE1D" w14:textId="77777777" w:rsidR="004D4230" w:rsidRPr="0042529F" w:rsidRDefault="004D4230" w:rsidP="00993F82">
            <w:pPr>
              <w:pStyle w:val="HTabText85pt"/>
            </w:pPr>
            <w:r>
              <w:t/>
            </w:r>
          </w:p>
        </w:tc>
        <w:tc>
          <w:tcPr>
            <w:tcW w:w="709" w:type="dxa"/>
          </w:tcPr>
          <w:p w14:paraId="32EE7E4B" w14:textId="77777777" w:rsidR="004D4230" w:rsidRPr="0042529F" w:rsidRDefault="004D4230" w:rsidP="00993F82">
            <w:pPr>
              <w:pStyle w:val="HTabText85pt"/>
            </w:pPr>
            <w:r>
              <w:t/>
            </w:r>
          </w:p>
        </w:tc>
        <w:tc>
          <w:tcPr>
            <w:tcW w:w="709" w:type="dxa"/>
          </w:tcPr>
          <w:p w14:paraId="026FE256" w14:textId="77777777" w:rsidR="004D4230" w:rsidRPr="0042529F" w:rsidRDefault="004D4230" w:rsidP="00993F82">
            <w:pPr>
              <w:pStyle w:val="HTabText85pt"/>
            </w:pPr>
            <w:r>
              <w:t/>
            </w:r>
          </w:p>
        </w:tc>
        <w:tc>
          <w:tcPr>
            <w:tcW w:w="709" w:type="dxa"/>
          </w:tcPr>
          <w:p w14:paraId="194A9D9D" w14:textId="77777777" w:rsidR="004D4230" w:rsidRPr="0042529F" w:rsidRDefault="004D4230" w:rsidP="00993F82">
            <w:pPr>
              <w:pStyle w:val="HTabText85pt"/>
            </w:pPr>
            <w:r>
              <w:t/>
            </w:r>
          </w:p>
        </w:tc>
        <w:tc>
          <w:tcPr>
            <w:tcW w:w="4989" w:type="dxa"/>
          </w:tcPr>
          <w:p w14:paraId="5E8D557F" w14:textId="77777777" w:rsidR="004D4230" w:rsidRPr="0042529F" w:rsidRDefault="004D4230" w:rsidP="00993F82">
            <w:pPr>
              <w:pStyle w:val="HTabText85pt"/>
            </w:pPr>
            <w:r>
              <w:t/>
            </w:r>
          </w:p>
        </w:tc>
      </w:tr>
      <w:tr w:rsidR="00951E60" w:rsidRPr="0042529F" w14:paraId="6F15C239" w14:textId="77777777" w:rsidTr="00951E60">
        <w:tc>
          <w:tcPr>
            <w:tcW w:w="3345" w:type="dxa"/>
          </w:tcPr>
          <w:p w14:paraId="63D2C7BA" w14:textId="56B400EC" w:rsidR="004D4230" w:rsidRPr="0042529F" w:rsidRDefault="004D4230" w:rsidP="00993F82">
            <w:pPr>
              <w:pStyle w:val="HTabText85pt"/>
            </w:pPr>
            <w:r>
              <w:t>PL / Kim Muster</w:t>
            </w:r>
          </w:p>
        </w:tc>
        <w:tc>
          <w:tcPr>
            <w:tcW w:w="709" w:type="dxa"/>
          </w:tcPr>
          <w:p w14:paraId="284517BE" w14:textId="77777777" w:rsidR="004D4230" w:rsidRPr="0042529F" w:rsidRDefault="004D4230" w:rsidP="00993F82">
            <w:pPr>
              <w:pStyle w:val="HTabText85pt"/>
            </w:pPr>
            <w:r>
              <w:t>9</w:t>
            </w:r>
          </w:p>
        </w:tc>
        <w:tc>
          <w:tcPr>
            <w:tcW w:w="709" w:type="dxa"/>
          </w:tcPr>
          <w:p w14:paraId="7DACA072" w14:textId="77777777" w:rsidR="004D4230" w:rsidRPr="0042529F" w:rsidRDefault="004D4230" w:rsidP="00993F82">
            <w:pPr>
              <w:pStyle w:val="HTabText85pt"/>
            </w:pPr>
            <w:r>
              <w:t>9</w:t>
            </w:r>
          </w:p>
        </w:tc>
        <w:tc>
          <w:tcPr>
            <w:tcW w:w="709" w:type="dxa"/>
          </w:tcPr>
          <w:p w14:paraId="6294401B" w14:textId="77777777" w:rsidR="004D4230" w:rsidRPr="0042529F" w:rsidRDefault="004D4230" w:rsidP="00993F82">
            <w:pPr>
              <w:pStyle w:val="HTabText85pt"/>
            </w:pPr>
            <w:r>
              <w:t>9</w:t>
            </w:r>
          </w:p>
        </w:tc>
        <w:tc>
          <w:tcPr>
            <w:tcW w:w="709" w:type="dxa"/>
          </w:tcPr>
          <w:p w14:paraId="6C6C2E0A" w14:textId="77777777" w:rsidR="004D4230" w:rsidRPr="0042529F" w:rsidRDefault="004D4230" w:rsidP="00993F82">
            <w:pPr>
              <w:pStyle w:val="HTabText85pt"/>
            </w:pPr>
            <w:r>
              <w:t>9</w:t>
            </w:r>
          </w:p>
        </w:tc>
        <w:tc>
          <w:tcPr>
            <w:tcW w:w="709" w:type="dxa"/>
          </w:tcPr>
          <w:p w14:paraId="0D2F147F" w14:textId="77777777" w:rsidR="004D4230" w:rsidRPr="0042529F" w:rsidRDefault="004D4230" w:rsidP="00993F82">
            <w:pPr>
              <w:pStyle w:val="HTabText85pt"/>
            </w:pPr>
            <w:r>
              <w:t>9</w:t>
            </w:r>
          </w:p>
        </w:tc>
        <w:tc>
          <w:tcPr>
            <w:tcW w:w="709" w:type="dxa"/>
          </w:tcPr>
          <w:p w14:paraId="6231FE1D" w14:textId="77777777" w:rsidR="004D4230" w:rsidRPr="0042529F" w:rsidRDefault="004D4230" w:rsidP="00993F82">
            <w:pPr>
              <w:pStyle w:val="HTabText85pt"/>
            </w:pPr>
            <w:r>
              <w:t/>
            </w:r>
          </w:p>
        </w:tc>
        <w:tc>
          <w:tcPr>
            <w:tcW w:w="709" w:type="dxa"/>
          </w:tcPr>
          <w:p w14:paraId="32EE7E4B" w14:textId="77777777" w:rsidR="004D4230" w:rsidRPr="0042529F" w:rsidRDefault="004D4230" w:rsidP="00993F82">
            <w:pPr>
              <w:pStyle w:val="HTabText85pt"/>
            </w:pPr>
            <w:r>
              <w:t/>
            </w:r>
          </w:p>
        </w:tc>
        <w:tc>
          <w:tcPr>
            <w:tcW w:w="709" w:type="dxa"/>
          </w:tcPr>
          <w:p w14:paraId="026FE256" w14:textId="77777777" w:rsidR="004D4230" w:rsidRPr="0042529F" w:rsidRDefault="004D4230" w:rsidP="00993F82">
            <w:pPr>
              <w:pStyle w:val="HTabText85pt"/>
            </w:pPr>
            <w:r>
              <w:t/>
            </w:r>
          </w:p>
        </w:tc>
        <w:tc>
          <w:tcPr>
            <w:tcW w:w="709" w:type="dxa"/>
          </w:tcPr>
          <w:p w14:paraId="194A9D9D" w14:textId="77777777" w:rsidR="004D4230" w:rsidRPr="0042529F" w:rsidRDefault="004D4230" w:rsidP="00993F82">
            <w:pPr>
              <w:pStyle w:val="HTabText85pt"/>
            </w:pPr>
            <w:r>
              <w:t/>
            </w:r>
          </w:p>
        </w:tc>
        <w:tc>
          <w:tcPr>
            <w:tcW w:w="4989" w:type="dxa"/>
          </w:tcPr>
          <w:p w14:paraId="5E8D557F" w14:textId="77777777" w:rsidR="004D4230" w:rsidRPr="0042529F" w:rsidRDefault="004D4230" w:rsidP="00993F82">
            <w:pPr>
              <w:pStyle w:val="HTabText85pt"/>
            </w:pPr>
            <w:r>
              <w:t/>
            </w:r>
          </w:p>
        </w:tc>
      </w:tr>
      <w:tr w:rsidR="00951E60" w:rsidRPr="0042529F" w14:paraId="6F15C239" w14:textId="77777777" w:rsidTr="00951E60">
        <w:tc>
          <w:tcPr>
            <w:tcW w:w="3345" w:type="dxa"/>
          </w:tcPr>
          <w:p w14:paraId="63D2C7BA" w14:textId="56B400EC" w:rsidR="004D4230" w:rsidRPr="0042529F" w:rsidRDefault="004D4230" w:rsidP="00993F82">
            <w:pPr>
              <w:pStyle w:val="HTabText85pt"/>
            </w:pPr>
            <w:r>
              <w:t>Fachperson (Abteilung)</w:t>
            </w:r>
          </w:p>
        </w:tc>
        <w:tc>
          <w:tcPr>
            <w:tcW w:w="709" w:type="dxa"/>
          </w:tcPr>
          <w:p w14:paraId="284517BE" w14:textId="77777777" w:rsidR="004D4230" w:rsidRPr="0042529F" w:rsidRDefault="004D4230" w:rsidP="00993F82">
            <w:pPr>
              <w:pStyle w:val="HTabText85pt"/>
            </w:pPr>
            <w:r>
              <w:t>4</w:t>
            </w:r>
          </w:p>
        </w:tc>
        <w:tc>
          <w:tcPr>
            <w:tcW w:w="709" w:type="dxa"/>
          </w:tcPr>
          <w:p w14:paraId="7DACA072" w14:textId="77777777" w:rsidR="004D4230" w:rsidRPr="0042529F" w:rsidRDefault="004D4230" w:rsidP="00993F82">
            <w:pPr>
              <w:pStyle w:val="HTabText85pt"/>
            </w:pPr>
            <w:r>
              <w:t>4</w:t>
            </w:r>
          </w:p>
        </w:tc>
        <w:tc>
          <w:tcPr>
            <w:tcW w:w="709" w:type="dxa"/>
          </w:tcPr>
          <w:p w14:paraId="6294401B" w14:textId="77777777" w:rsidR="004D4230" w:rsidRPr="0042529F" w:rsidRDefault="004D4230" w:rsidP="00993F82">
            <w:pPr>
              <w:pStyle w:val="HTabText85pt"/>
            </w:pPr>
            <w:r>
              <w:t>4</w:t>
            </w:r>
          </w:p>
        </w:tc>
        <w:tc>
          <w:tcPr>
            <w:tcW w:w="709" w:type="dxa"/>
          </w:tcPr>
          <w:p w14:paraId="6C6C2E0A" w14:textId="77777777" w:rsidR="004D4230" w:rsidRPr="0042529F" w:rsidRDefault="004D4230" w:rsidP="00993F82">
            <w:pPr>
              <w:pStyle w:val="HTabText85pt"/>
            </w:pPr>
            <w:r>
              <w:t>4</w:t>
            </w:r>
          </w:p>
        </w:tc>
        <w:tc>
          <w:tcPr>
            <w:tcW w:w="709" w:type="dxa"/>
          </w:tcPr>
          <w:p w14:paraId="0D2F147F" w14:textId="77777777" w:rsidR="004D4230" w:rsidRPr="0042529F" w:rsidRDefault="004D4230" w:rsidP="00993F82">
            <w:pPr>
              <w:pStyle w:val="HTabText85pt"/>
            </w:pPr>
            <w:r>
              <w:t>4</w:t>
            </w:r>
          </w:p>
        </w:tc>
        <w:tc>
          <w:tcPr>
            <w:tcW w:w="709" w:type="dxa"/>
          </w:tcPr>
          <w:p w14:paraId="6231FE1D" w14:textId="77777777" w:rsidR="004D4230" w:rsidRPr="0042529F" w:rsidRDefault="004D4230" w:rsidP="00993F82">
            <w:pPr>
              <w:pStyle w:val="HTabText85pt"/>
            </w:pPr>
            <w:r>
              <w:t/>
            </w:r>
          </w:p>
        </w:tc>
        <w:tc>
          <w:tcPr>
            <w:tcW w:w="709" w:type="dxa"/>
          </w:tcPr>
          <w:p w14:paraId="32EE7E4B" w14:textId="77777777" w:rsidR="004D4230" w:rsidRPr="0042529F" w:rsidRDefault="004D4230" w:rsidP="00993F82">
            <w:pPr>
              <w:pStyle w:val="HTabText85pt"/>
            </w:pPr>
            <w:r>
              <w:t/>
            </w:r>
          </w:p>
        </w:tc>
        <w:tc>
          <w:tcPr>
            <w:tcW w:w="709" w:type="dxa"/>
          </w:tcPr>
          <w:p w14:paraId="026FE256" w14:textId="77777777" w:rsidR="004D4230" w:rsidRPr="0042529F" w:rsidRDefault="004D4230" w:rsidP="00993F82">
            <w:pPr>
              <w:pStyle w:val="HTabText85pt"/>
            </w:pPr>
            <w:r>
              <w:t/>
            </w:r>
          </w:p>
        </w:tc>
        <w:tc>
          <w:tcPr>
            <w:tcW w:w="709" w:type="dxa"/>
          </w:tcPr>
          <w:p w14:paraId="194A9D9D" w14:textId="77777777" w:rsidR="004D4230" w:rsidRPr="0042529F" w:rsidRDefault="004D4230" w:rsidP="00993F82">
            <w:pPr>
              <w:pStyle w:val="HTabText85pt"/>
            </w:pPr>
            <w:r>
              <w:t/>
            </w:r>
          </w:p>
        </w:tc>
        <w:tc>
          <w:tcPr>
            <w:tcW w:w="4989" w:type="dxa"/>
          </w:tcPr>
          <w:p w14:paraId="5E8D557F" w14:textId="77777777" w:rsidR="004D4230" w:rsidRPr="0042529F" w:rsidRDefault="004D4230" w:rsidP="00993F82">
            <w:pPr>
              <w:pStyle w:val="HTabText85pt"/>
            </w:pPr>
            <w:r>
              <w:t/>
            </w:r>
          </w:p>
        </w:tc>
      </w:tr>
      <w:tr w:rsidR="00951E60" w:rsidRPr="0042529F" w14:paraId="6F15C239" w14:textId="77777777" w:rsidTr="00951E60">
        <w:tc>
          <w:tcPr>
            <w:tcW w:w="3345" w:type="dxa"/>
          </w:tcPr>
          <w:p w14:paraId="63D2C7BA" w14:textId="56B400EC" w:rsidR="004D4230" w:rsidRPr="0042529F" w:rsidRDefault="004D4230" w:rsidP="00993F82">
            <w:pPr>
              <w:pStyle w:val="HTabText85pt"/>
            </w:pPr>
            <w:r>
              <w:t>Total</w:t>
            </w:r>
          </w:p>
        </w:tc>
        <w:tc>
          <w:tcPr>
            <w:tcW w:w="709" w:type="dxa"/>
          </w:tcPr>
          <w:p w14:paraId="284517BE" w14:textId="77777777" w:rsidR="004D4230" w:rsidRPr="0042529F" w:rsidRDefault="004D4230" w:rsidP="00993F82">
            <w:pPr>
              <w:pStyle w:val="HTabText85pt"/>
            </w:pPr>
            <w:r>
              <w:t>15</w:t>
            </w:r>
          </w:p>
        </w:tc>
        <w:tc>
          <w:tcPr>
            <w:tcW w:w="709" w:type="dxa"/>
          </w:tcPr>
          <w:p w14:paraId="7DACA072" w14:textId="77777777" w:rsidR="004D4230" w:rsidRPr="0042529F" w:rsidRDefault="004D4230" w:rsidP="00993F82">
            <w:pPr>
              <w:pStyle w:val="HTabText85pt"/>
            </w:pPr>
            <w:r>
              <w:t>15</w:t>
            </w:r>
          </w:p>
        </w:tc>
        <w:tc>
          <w:tcPr>
            <w:tcW w:w="709" w:type="dxa"/>
          </w:tcPr>
          <w:p w14:paraId="6294401B" w14:textId="77777777" w:rsidR="004D4230" w:rsidRPr="0042529F" w:rsidRDefault="004D4230" w:rsidP="00993F82">
            <w:pPr>
              <w:pStyle w:val="HTabText85pt"/>
            </w:pPr>
            <w:r>
              <w:t>15</w:t>
            </w:r>
          </w:p>
        </w:tc>
        <w:tc>
          <w:tcPr>
            <w:tcW w:w="709" w:type="dxa"/>
          </w:tcPr>
          <w:p w14:paraId="6C6C2E0A" w14:textId="77777777" w:rsidR="004D4230" w:rsidRPr="0042529F" w:rsidRDefault="004D4230" w:rsidP="00993F82">
            <w:pPr>
              <w:pStyle w:val="HTabText85pt"/>
            </w:pPr>
            <w:r>
              <w:t>14</w:t>
            </w:r>
          </w:p>
        </w:tc>
        <w:tc>
          <w:tcPr>
            <w:tcW w:w="709" w:type="dxa"/>
          </w:tcPr>
          <w:p w14:paraId="0D2F147F" w14:textId="77777777" w:rsidR="004D4230" w:rsidRPr="0042529F" w:rsidRDefault="004D4230" w:rsidP="00993F82">
            <w:pPr>
              <w:pStyle w:val="HTabText85pt"/>
            </w:pPr>
            <w:r>
              <w:t>14</w:t>
            </w:r>
          </w:p>
        </w:tc>
        <w:tc>
          <w:tcPr>
            <w:tcW w:w="709" w:type="dxa"/>
          </w:tcPr>
          <w:p w14:paraId="6231FE1D" w14:textId="77777777" w:rsidR="004D4230" w:rsidRPr="0042529F" w:rsidRDefault="004D4230" w:rsidP="00993F82">
            <w:pPr>
              <w:pStyle w:val="HTabText85pt"/>
            </w:pPr>
            <w:r>
              <w:t/>
            </w:r>
          </w:p>
        </w:tc>
        <w:tc>
          <w:tcPr>
            <w:tcW w:w="709" w:type="dxa"/>
          </w:tcPr>
          <w:p w14:paraId="32EE7E4B" w14:textId="77777777" w:rsidR="004D4230" w:rsidRPr="0042529F" w:rsidRDefault="004D4230" w:rsidP="00993F82">
            <w:pPr>
              <w:pStyle w:val="HTabText85pt"/>
            </w:pPr>
            <w:r>
              <w:t/>
            </w:r>
          </w:p>
        </w:tc>
        <w:tc>
          <w:tcPr>
            <w:tcW w:w="709" w:type="dxa"/>
          </w:tcPr>
          <w:p w14:paraId="026FE256" w14:textId="77777777" w:rsidR="004D4230" w:rsidRPr="0042529F" w:rsidRDefault="004D4230" w:rsidP="00993F82">
            <w:pPr>
              <w:pStyle w:val="HTabText85pt"/>
            </w:pPr>
            <w:r>
              <w:t/>
            </w:r>
          </w:p>
        </w:tc>
        <w:tc>
          <w:tcPr>
            <w:tcW w:w="709" w:type="dxa"/>
          </w:tcPr>
          <w:p w14:paraId="194A9D9D" w14:textId="77777777" w:rsidR="004D4230" w:rsidRPr="0042529F" w:rsidRDefault="004D4230" w:rsidP="00993F82">
            <w:pPr>
              <w:pStyle w:val="HTabText85pt"/>
            </w:pPr>
            <w:r>
              <w:t/>
            </w:r>
          </w:p>
        </w:tc>
        <w:tc>
          <w:tcPr>
            <w:tcW w:w="4989" w:type="dxa"/>
          </w:tcPr>
          <w:p w14:paraId="5E8D557F" w14:textId="77777777" w:rsidR="004D4230" w:rsidRPr="0042529F" w:rsidRDefault="004D4230" w:rsidP="00993F82">
            <w:pPr>
              <w:pStyle w:val="HTabText85pt"/>
            </w:pPr>
            <w:r>
              <w:t/>
            </w:r>
          </w:p>
        </w:tc>
      </w:tr>
    </w:tbl>
    <w:p w14:paraId="77EC4B42" w14:textId="77777777" w:rsidR="004D4230" w:rsidRDefault="004D4230" w:rsidP="004D4230">
      <w:pPr>
        <w:pStyle w:val="Hberschrift1105pt"/>
      </w:pPr>
      <w:bookmarkStart w:id="21" w:name="_Toc212110639"/>
      <w:r w:rsidRPr="005312B0">
        <w:t>Kommunikation</w:t>
      </w:r>
      <w:bookmarkEnd w:id="21"/>
    </w:p>
    <w:tbl>
      <w:tblPr>
        <w:tblStyle w:val="BETabelle1"/>
        <w:tblW w:w="14742" w:type="dxa"/>
        <w:tblLayout w:type="fixed"/>
        <w:tblCellMar>
          <w:top w:w="28" w:type="dxa"/>
          <w:bottom w:w="57" w:type="dxa"/>
        </w:tblCellMar>
        <w:tblLook w:val="04A0" w:firstRow="1" w:lastRow="0" w:firstColumn="1" w:lastColumn="0" w:noHBand="0" w:noVBand="1"/>
      </w:tblPr>
      <w:tblGrid>
        <w:gridCol w:w="1995"/>
        <w:gridCol w:w="1996"/>
        <w:gridCol w:w="6074"/>
        <w:gridCol w:w="3260"/>
        <w:gridCol w:w="1417"/>
      </w:tblGrid>
      <w:tr w:rsidR="00E70C3D" w:rsidRPr="0042529F" w14:paraId="3E9D1291" w14:textId="77777777" w:rsidTr="008C162D">
        <w:trPr>
          <w:cnfStyle w:val="100000000000" w:firstRow="1" w:lastRow="0" w:firstColumn="0" w:lastColumn="0" w:oddVBand="0" w:evenVBand="0" w:oddHBand="0" w:evenHBand="0" w:firstRowFirstColumn="0" w:firstRowLastColumn="0" w:lastRowFirstColumn="0" w:lastRowLastColumn="0"/>
        </w:trPr>
        <w:tc>
          <w:tcPr>
            <w:tcW w:w="1995" w:type="dxa"/>
          </w:tcPr>
          <w:p w14:paraId="663FF741" w14:textId="77777777" w:rsidR="00E70C3D" w:rsidRPr="0042529F" w:rsidRDefault="00E70C3D" w:rsidP="00DB19DE">
            <w:pPr>
              <w:pStyle w:val="HTabTit65pt"/>
              <w:rPr>
                <w:lang w:val="de-CH"/>
              </w:rPr>
            </w:pPr>
            <w:r w:rsidRPr="0042529F">
              <w:rPr>
                <w:lang w:val="de-CH"/>
              </w:rPr>
              <w:t>Empfänger</w:t>
            </w:r>
          </w:p>
        </w:tc>
        <w:tc>
          <w:tcPr>
            <w:tcW w:w="1996" w:type="dxa"/>
          </w:tcPr>
          <w:p w14:paraId="3EFD5380" w14:textId="77777777" w:rsidR="00E70C3D" w:rsidRPr="0042529F" w:rsidRDefault="00E70C3D" w:rsidP="00DB19DE">
            <w:pPr>
              <w:pStyle w:val="HTabTit65pt"/>
              <w:rPr>
                <w:lang w:val="de-CH"/>
              </w:rPr>
            </w:pPr>
            <w:r w:rsidRPr="0042529F">
              <w:rPr>
                <w:lang w:val="de-CH"/>
              </w:rPr>
              <w:t>Verantwortlich</w:t>
            </w:r>
          </w:p>
        </w:tc>
        <w:tc>
          <w:tcPr>
            <w:tcW w:w="6074" w:type="dxa"/>
          </w:tcPr>
          <w:p w14:paraId="17793C01" w14:textId="77777777" w:rsidR="00E70C3D" w:rsidRPr="0042529F" w:rsidRDefault="00E70C3D" w:rsidP="00DB19DE">
            <w:pPr>
              <w:pStyle w:val="HTabTit65pt"/>
              <w:rPr>
                <w:lang w:val="de-CH"/>
              </w:rPr>
            </w:pPr>
            <w:r w:rsidRPr="0042529F">
              <w:rPr>
                <w:lang w:val="de-CH"/>
              </w:rPr>
              <w:t>Ziel / Inhalt</w:t>
            </w:r>
          </w:p>
        </w:tc>
        <w:tc>
          <w:tcPr>
            <w:tcW w:w="3260" w:type="dxa"/>
          </w:tcPr>
          <w:p w14:paraId="20FFB86C" w14:textId="77777777" w:rsidR="00E70C3D" w:rsidRPr="0042529F" w:rsidRDefault="00E70C3D" w:rsidP="00DB19DE">
            <w:pPr>
              <w:pStyle w:val="HTabTit65pt"/>
              <w:rPr>
                <w:lang w:val="de-CH"/>
              </w:rPr>
            </w:pPr>
            <w:r w:rsidRPr="0042529F">
              <w:rPr>
                <w:lang w:val="de-CH"/>
              </w:rPr>
              <w:t>Mittel / Medium</w:t>
            </w:r>
          </w:p>
        </w:tc>
        <w:tc>
          <w:tcPr>
            <w:tcW w:w="1417" w:type="dxa"/>
          </w:tcPr>
          <w:p w14:paraId="0D52DAB5" w14:textId="77777777" w:rsidR="00E70C3D" w:rsidRPr="0042529F" w:rsidRDefault="00E70C3D" w:rsidP="00DB19DE">
            <w:pPr>
              <w:pStyle w:val="HTabTit65pt"/>
              <w:rPr>
                <w:lang w:val="de-CH"/>
              </w:rPr>
            </w:pPr>
            <w:r w:rsidRPr="0042529F">
              <w:rPr>
                <w:lang w:val="de-CH"/>
              </w:rPr>
              <w:t>Termin</w:t>
            </w:r>
          </w:p>
        </w:tc>
      </w:tr>
      <w:tr w:rsidR="00584A39" w:rsidRPr="0042529F" w14:paraId="4D305AF9" w14:textId="77777777" w:rsidTr="008C162D">
        <w:tc>
          <w:tcPr>
            <w:tcW w:w="1995" w:type="dxa"/>
          </w:tcPr>
          <w:p w14:paraId="3B8A83FA" w14:textId="722FD4DF" w:rsidR="00584A39" w:rsidRPr="002717BD" w:rsidRDefault="00584A39" w:rsidP="00584A39">
            <w:pPr>
              <w:pStyle w:val="HTabText85pt"/>
            </w:pPr>
            <w:r>
              <w:t>Mitarbeitende</w:t>
            </w:r>
          </w:p>
        </w:tc>
        <w:tc>
          <w:tcPr>
            <w:tcW w:w="1996" w:type="dxa"/>
          </w:tcPr>
          <w:p w14:paraId="4BF5F37F" w14:textId="06B41185" w:rsidR="00584A39" w:rsidRPr="002717BD" w:rsidRDefault="00584A39" w:rsidP="00584A39">
            <w:pPr>
              <w:pStyle w:val="HTabText85pt"/>
            </w:pPr>
            <w:r>
              <w:t>Projektleitung</w:t>
            </w:r>
          </w:p>
        </w:tc>
        <w:tc>
          <w:tcPr>
            <w:tcW w:w="6074" w:type="dxa"/>
          </w:tcPr>
          <w:p w14:paraId="358B3BA2" w14:textId="25460E6C" w:rsidR="00584A39" w:rsidRPr="002717BD" w:rsidRDefault="00584A39" w:rsidP="00584A39">
            <w:pPr>
              <w:pStyle w:val="HTabText85pt"/>
            </w:pPr>
            <w:r>
              <w:t>Projektstand</w:t>
            </w:r>
          </w:p>
        </w:tc>
        <w:tc>
          <w:tcPr>
            <w:tcW w:w="3260" w:type="dxa"/>
          </w:tcPr>
          <w:p w14:paraId="397B904A" w14:textId="4B47E336" w:rsidR="00584A39" w:rsidRPr="00BC763E" w:rsidRDefault="00584A39" w:rsidP="00584A39">
            <w:pPr>
              <w:pStyle w:val="HTabText85pt"/>
            </w:pPr>
            <w:r>
              <w:t>Teamsitzung</w:t>
            </w:r>
          </w:p>
        </w:tc>
        <w:tc>
          <w:tcPr>
            <w:tcW w:w="1417" w:type="dxa"/>
          </w:tcPr>
          <w:p w14:paraId="545B49F0" w14:textId="1874AB87" w:rsidR="00584A39" w:rsidRPr="00BC763E" w:rsidRDefault="00584A39" w:rsidP="00584A39">
            <w:pPr>
              <w:pStyle w:val="HTabText85pt"/>
            </w:pPr>
            <w:r>
              <w:t>Monatlich</w:t>
            </w:r>
          </w:p>
        </w:tc>
      </w:tr>
      <w:tr w:rsidR="00584A39" w:rsidRPr="0042529F" w14:paraId="4D305AF9" w14:textId="77777777" w:rsidTr="008C162D">
        <w:tc>
          <w:tcPr>
            <w:tcW w:w="1995" w:type="dxa"/>
          </w:tcPr>
          <w:p w14:paraId="3B8A83FA" w14:textId="722FD4DF" w:rsidR="00584A39" w:rsidRPr="002717BD" w:rsidRDefault="00584A39" w:rsidP="00584A39">
            <w:pPr>
              <w:pStyle w:val="HTabText85pt"/>
            </w:pPr>
            <w:r>
              <w:t>Auftraggeber</w:t>
            </w:r>
          </w:p>
        </w:tc>
        <w:tc>
          <w:tcPr>
            <w:tcW w:w="1996" w:type="dxa"/>
          </w:tcPr>
          <w:p w14:paraId="4BF5F37F" w14:textId="06B41185" w:rsidR="00584A39" w:rsidRPr="002717BD" w:rsidRDefault="00584A39" w:rsidP="00584A39">
            <w:pPr>
              <w:pStyle w:val="HTabText85pt"/>
            </w:pPr>
            <w:r>
              <w:t>Projektleitung</w:t>
            </w:r>
          </w:p>
        </w:tc>
        <w:tc>
          <w:tcPr>
            <w:tcW w:w="6074" w:type="dxa"/>
          </w:tcPr>
          <w:p w14:paraId="358B3BA2" w14:textId="25460E6C" w:rsidR="00584A39" w:rsidRPr="002717BD" w:rsidRDefault="00584A39" w:rsidP="00584A39">
            <w:pPr>
              <w:pStyle w:val="HTabText85pt"/>
            </w:pPr>
            <w:r>
              <w:t>Projektstand</w:t>
            </w:r>
          </w:p>
        </w:tc>
        <w:tc>
          <w:tcPr>
            <w:tcW w:w="3260" w:type="dxa"/>
          </w:tcPr>
          <w:p w14:paraId="397B904A" w14:textId="4B47E336" w:rsidR="00584A39" w:rsidRPr="00BC763E" w:rsidRDefault="00584A39" w:rsidP="00584A39">
            <w:pPr>
              <w:pStyle w:val="HTabText85pt"/>
            </w:pPr>
            <w:r>
              <w:t>Besprechung</w:t>
            </w:r>
          </w:p>
        </w:tc>
        <w:tc>
          <w:tcPr>
            <w:tcW w:w="1417" w:type="dxa"/>
          </w:tcPr>
          <w:p w14:paraId="545B49F0" w14:textId="1874AB87" w:rsidR="00584A39" w:rsidRPr="00BC763E" w:rsidRDefault="00584A39" w:rsidP="00584A39">
            <w:pPr>
              <w:pStyle w:val="HTabText85pt"/>
            </w:pPr>
            <w:r>
              <w:t>Alle zwei Wochen</w:t>
            </w:r>
          </w:p>
        </w:tc>
      </w:tr>
    </w:tbl>
    <w:p w14:paraId="32D50C8F" w14:textId="77777777" w:rsidR="00562708" w:rsidRPr="0042529F" w:rsidRDefault="006A0E79" w:rsidP="00951E60">
      <w:pPr>
        <w:pStyle w:val="Hberschrift1105pt"/>
      </w:pPr>
      <w:bookmarkStart w:id="22" w:name="_Toc212110640"/>
      <w:bookmarkStart w:id="23" w:name="_Toc14859780"/>
      <w:r w:rsidRPr="0042529F">
        <w:lastRenderedPageBreak/>
        <w:t>Risiken</w:t>
      </w:r>
      <w:bookmarkEnd w:id="22"/>
    </w:p>
    <w:p w14:paraId="324F9E8B" w14:textId="504B1EE9" w:rsidR="006A0E79" w:rsidRPr="0042529F" w:rsidRDefault="006A0E79" w:rsidP="00951E60">
      <w:pPr>
        <w:keepNext/>
        <w:keepLines/>
      </w:pPr>
      <w:r w:rsidRPr="0042529F">
        <w:t>Risiken der Phase Initialisierung</w:t>
      </w:r>
      <w:r w:rsidR="007619AA">
        <w:t>:</w:t>
      </w:r>
    </w:p>
    <w:p w14:paraId="3382171C" w14:textId="77777777" w:rsidR="006A0E79" w:rsidRPr="0042529F" w:rsidRDefault="006A0E79" w:rsidP="00951E60">
      <w:pPr>
        <w:keepNext/>
        <w:keepLines/>
      </w:pPr>
    </w:p>
    <w:tbl>
      <w:tblPr>
        <w:tblStyle w:val="BETabelle1"/>
        <w:tblW w:w="14742" w:type="dxa"/>
        <w:tblLayout w:type="fixed"/>
        <w:tblCellMar>
          <w:top w:w="28" w:type="dxa"/>
          <w:bottom w:w="57" w:type="dxa"/>
        </w:tblCellMar>
        <w:tblLook w:val="04A0" w:firstRow="1" w:lastRow="0" w:firstColumn="1" w:lastColumn="0" w:noHBand="0" w:noVBand="1"/>
      </w:tblPr>
      <w:tblGrid>
        <w:gridCol w:w="851"/>
        <w:gridCol w:w="3402"/>
        <w:gridCol w:w="1698"/>
        <w:gridCol w:w="1560"/>
        <w:gridCol w:w="992"/>
        <w:gridCol w:w="3402"/>
        <w:gridCol w:w="1420"/>
        <w:gridCol w:w="1417"/>
      </w:tblGrid>
      <w:tr w:rsidR="00EC2FC8" w:rsidRPr="0042529F" w14:paraId="46BAAA5C" w14:textId="74B8018F" w:rsidTr="00EC2FC8">
        <w:trPr>
          <w:cnfStyle w:val="100000000000" w:firstRow="1" w:lastRow="0" w:firstColumn="0" w:lastColumn="0" w:oddVBand="0" w:evenVBand="0" w:oddHBand="0" w:evenHBand="0" w:firstRowFirstColumn="0" w:firstRowLastColumn="0" w:lastRowFirstColumn="0" w:lastRowLastColumn="0"/>
        </w:trPr>
        <w:tc>
          <w:tcPr>
            <w:tcW w:w="851" w:type="dxa"/>
          </w:tcPr>
          <w:p w14:paraId="20BD5422" w14:textId="77777777" w:rsidR="00EC2FC8" w:rsidRPr="0042529F" w:rsidRDefault="00EC2FC8" w:rsidP="00951E60">
            <w:pPr>
              <w:pStyle w:val="HTabTit65pt"/>
              <w:keepNext/>
              <w:keepLines/>
              <w:rPr>
                <w:lang w:val="de-CH"/>
              </w:rPr>
            </w:pPr>
            <w:r w:rsidRPr="0042529F">
              <w:rPr>
                <w:lang w:val="de-CH"/>
              </w:rPr>
              <w:t>Nr.</w:t>
            </w:r>
          </w:p>
        </w:tc>
        <w:tc>
          <w:tcPr>
            <w:tcW w:w="3402" w:type="dxa"/>
          </w:tcPr>
          <w:p w14:paraId="1B1F6916" w14:textId="77777777" w:rsidR="00EC2FC8" w:rsidRPr="0042529F" w:rsidRDefault="00EC2FC8" w:rsidP="00951E60">
            <w:pPr>
              <w:pStyle w:val="HTabTit65pt"/>
              <w:keepNext/>
              <w:keepLines/>
              <w:rPr>
                <w:lang w:val="de-CH"/>
              </w:rPr>
            </w:pPr>
            <w:r w:rsidRPr="0042529F">
              <w:rPr>
                <w:lang w:val="de-CH"/>
              </w:rPr>
              <w:t>Risikobeschreibung</w:t>
            </w:r>
          </w:p>
        </w:tc>
        <w:tc>
          <w:tcPr>
            <w:tcW w:w="1698" w:type="dxa"/>
          </w:tcPr>
          <w:p w14:paraId="182A03D6" w14:textId="16FF57C7" w:rsidR="00EC2FC8" w:rsidRPr="0042529F" w:rsidRDefault="00EC2FC8" w:rsidP="00951E60">
            <w:pPr>
              <w:pStyle w:val="HTabTit65pt"/>
              <w:keepNext/>
              <w:keepLines/>
              <w:rPr>
                <w:lang w:val="de-CH"/>
              </w:rPr>
            </w:pPr>
            <w:r w:rsidRPr="0042529F">
              <w:rPr>
                <w:lang w:val="de-CH"/>
              </w:rPr>
              <w:t>Eintrittswahrscheinlichkeit</w:t>
            </w:r>
          </w:p>
        </w:tc>
        <w:tc>
          <w:tcPr>
            <w:tcW w:w="1560" w:type="dxa"/>
          </w:tcPr>
          <w:p w14:paraId="1EE1D494" w14:textId="24826088" w:rsidR="00EC2FC8" w:rsidRPr="0042529F" w:rsidRDefault="00EC2FC8" w:rsidP="00951E60">
            <w:pPr>
              <w:pStyle w:val="HTabTit65pt"/>
              <w:keepNext/>
              <w:keepLines/>
              <w:rPr>
                <w:lang w:val="de-CH"/>
              </w:rPr>
            </w:pPr>
            <w:r w:rsidRPr="0042529F">
              <w:rPr>
                <w:lang w:val="de-CH"/>
              </w:rPr>
              <w:t>Auswirkungsgrad</w:t>
            </w:r>
          </w:p>
        </w:tc>
        <w:tc>
          <w:tcPr>
            <w:tcW w:w="992" w:type="dxa"/>
          </w:tcPr>
          <w:p w14:paraId="1A51505B" w14:textId="3F533D40" w:rsidR="00EC2FC8" w:rsidRPr="0042529F" w:rsidRDefault="00EC2FC8" w:rsidP="00951E60">
            <w:pPr>
              <w:pStyle w:val="HTabTit65pt"/>
              <w:keepNext/>
              <w:keepLines/>
              <w:rPr>
                <w:vertAlign w:val="superscript"/>
                <w:lang w:val="de-CH"/>
              </w:rPr>
            </w:pPr>
            <w:r w:rsidRPr="0042529F">
              <w:rPr>
                <w:lang w:val="de-CH"/>
              </w:rPr>
              <w:t>Risikozahl</w:t>
            </w:r>
            <w:r w:rsidRPr="0042529F">
              <w:rPr>
                <w:rStyle w:val="Funotenzeichen"/>
                <w:lang w:val="de-CH"/>
              </w:rPr>
              <w:footnoteReference w:id="4"/>
            </w:r>
          </w:p>
        </w:tc>
        <w:tc>
          <w:tcPr>
            <w:tcW w:w="3402" w:type="dxa"/>
          </w:tcPr>
          <w:p w14:paraId="3C8468C8" w14:textId="77777777" w:rsidR="00EC2FC8" w:rsidRPr="0042529F" w:rsidRDefault="00EC2FC8" w:rsidP="00951E60">
            <w:pPr>
              <w:pStyle w:val="HTabTit65pt"/>
              <w:keepNext/>
              <w:keepLines/>
              <w:rPr>
                <w:lang w:val="de-CH"/>
              </w:rPr>
            </w:pPr>
            <w:r w:rsidRPr="0042529F">
              <w:rPr>
                <w:lang w:val="de-CH"/>
              </w:rPr>
              <w:t>Massnahmen</w:t>
            </w:r>
          </w:p>
        </w:tc>
        <w:tc>
          <w:tcPr>
            <w:tcW w:w="1420" w:type="dxa"/>
          </w:tcPr>
          <w:p w14:paraId="55B5BF83" w14:textId="5BC5CBC3" w:rsidR="00EC2FC8" w:rsidRPr="0042529F" w:rsidRDefault="00EC2FC8" w:rsidP="00951E60">
            <w:pPr>
              <w:pStyle w:val="HTabTit65pt"/>
              <w:keepNext/>
              <w:keepLines/>
              <w:rPr>
                <w:lang w:val="de-CH"/>
              </w:rPr>
            </w:pPr>
            <w:r w:rsidRPr="0042529F">
              <w:rPr>
                <w:lang w:val="de-CH"/>
              </w:rPr>
              <w:t>Verantwortung</w:t>
            </w:r>
          </w:p>
        </w:tc>
        <w:tc>
          <w:tcPr>
            <w:tcW w:w="1417" w:type="dxa"/>
          </w:tcPr>
          <w:p w14:paraId="5220CC0D" w14:textId="2F8212B9" w:rsidR="00EC2FC8" w:rsidRPr="0042529F" w:rsidRDefault="00EC2FC8" w:rsidP="00951E60">
            <w:pPr>
              <w:pStyle w:val="HTabTit65pt"/>
              <w:keepNext/>
              <w:keepLines/>
              <w:rPr>
                <w:lang w:val="de-CH"/>
              </w:rPr>
            </w:pPr>
            <w:r w:rsidRPr="0042529F">
              <w:rPr>
                <w:lang w:val="de-CH"/>
              </w:rPr>
              <w:t>Termin</w:t>
            </w:r>
          </w:p>
        </w:tc>
      </w:tr>
      <w:tr w:rsidR="00584A39" w:rsidRPr="0042529F" w14:paraId="3525300A" w14:textId="77777777" w:rsidTr="00EC2FC8">
        <w:tc>
          <w:tcPr>
            <w:tcW w:w="851" w:type="dxa"/>
          </w:tcPr>
          <w:p w14:paraId="36F750C9" w14:textId="1A53DEFC" w:rsidR="00584A39" w:rsidRPr="0042529F" w:rsidRDefault="00584A39" w:rsidP="00951E60">
            <w:pPr>
              <w:pStyle w:val="HTabText85pt"/>
              <w:keepNext/>
              <w:keepLines/>
            </w:pPr>
            <w:r>
              <w:t>PR01</w:t>
            </w:r>
          </w:p>
        </w:tc>
        <w:tc>
          <w:tcPr>
            <w:tcW w:w="3402" w:type="dxa"/>
          </w:tcPr>
          <w:p w14:paraId="48E30988" w14:textId="5E244DA2" w:rsidR="00584A39" w:rsidRDefault="00584A39" w:rsidP="00951E60">
            <w:pPr>
              <w:pStyle w:val="HTabText85pt"/>
              <w:keepNext/>
              <w:keepLines/>
            </w:pPr>
            <w:r>
              <w:t>Fachleute sind im Frühling durch Jahresabschlüsse stark belastet und stehen für die Initialisierung eingeschränkt zur Verfügung.</w:t>
            </w:r>
          </w:p>
        </w:tc>
        <w:sdt>
          <w:sdtPr>
            <w:id w:val="829567182"/>
            <w:placeholder>
              <w:docPart w:val="2B6DAB77844046709D976EC354E4C682"/>
            </w:placeholder>
            <w:dropDownList>
              <w:listItem w:displayText="Niedrig = 1" w:value="Niedrig = 1"/>
              <w:listItem w:displayText="Mittel = 2" w:value="Mittel = 2"/>
              <w:listItem w:displayText="Hoch = 3" w:value="Hoch = 3"/>
            </w:dropDownList>
          </w:sdtPr>
          <w:sdtContent>
            <w:tc>
              <w:tcPr>
                <w:tcW w:w="1698" w:type="dxa"/>
              </w:tcPr>
              <w:p w14:paraId="48F1906E" w14:textId="489FB770" w:rsidR="00584A39" w:rsidRDefault="00584A39" w:rsidP="00951E60">
                <w:pPr>
                  <w:pStyle w:val="HTabText85pt"/>
                  <w:keepNext/>
                  <w:keepLines/>
                </w:pPr>
                <w:r>
                  <w:t>Mittel = 2</w:t>
                </w:r>
              </w:p>
            </w:tc>
          </w:sdtContent>
        </w:sdt>
        <w:sdt>
          <w:sdtPr>
            <w:id w:val="-981234179"/>
            <w:placeholder>
              <w:docPart w:val="9928168C0B8F4858A33495EFFF224707"/>
            </w:placeholder>
            <w:dropDownList>
              <w:listItem w:displayText="Tief = 1" w:value="Tief = 1"/>
              <w:listItem w:displayText="Mittel = 2" w:value="Mittel = 2"/>
              <w:listItem w:displayText="Hoch = 3" w:value="Hoch = 3"/>
            </w:dropDownList>
          </w:sdtPr>
          <w:sdtContent>
            <w:tc>
              <w:tcPr>
                <w:tcW w:w="1560" w:type="dxa"/>
              </w:tcPr>
              <w:p w14:paraId="763EA69F" w14:textId="47FD198C" w:rsidR="00584A39" w:rsidRDefault="00584A39" w:rsidP="00951E60">
                <w:pPr>
                  <w:pStyle w:val="HTabText85pt"/>
                  <w:keepNext/>
                  <w:keepLines/>
                </w:pPr>
                <w:r>
                  <w:t>Hoch = 3</w:t>
                </w:r>
              </w:p>
            </w:tc>
          </w:sdtContent>
        </w:sdt>
        <w:tc>
          <w:tcPr>
            <w:tcW w:w="992" w:type="dxa"/>
          </w:tcPr>
          <w:p w14:paraId="5C8B19B8" w14:textId="0A56D055" w:rsidR="00584A39" w:rsidRDefault="00584A39" w:rsidP="00951E60">
            <w:pPr>
              <w:pStyle w:val="HTabText85pt"/>
              <w:keepNext/>
              <w:keepLines/>
            </w:pPr>
            <w:r>
              <w:t>6</w:t>
            </w:r>
          </w:p>
        </w:tc>
        <w:tc>
          <w:tcPr>
            <w:tcW w:w="3402" w:type="dxa"/>
          </w:tcPr>
          <w:p w14:paraId="5F66A0B4" w14:textId="6D4329C5" w:rsidR="00584A39" w:rsidRDefault="00584A39" w:rsidP="00951E60">
            <w:pPr>
              <w:pStyle w:val="HTabText85pt"/>
              <w:keepNext/>
              <w:keepLines/>
            </w:pPr>
            <w:r>
              <w:t>Workshops früh fix planen.</w:t>
            </w:r>
          </w:p>
        </w:tc>
        <w:tc>
          <w:tcPr>
            <w:tcW w:w="1420" w:type="dxa"/>
          </w:tcPr>
          <w:p w14:paraId="7F2FF2B4" w14:textId="50394F91" w:rsidR="00584A39" w:rsidRDefault="00584A39" w:rsidP="00951E60">
            <w:pPr>
              <w:pStyle w:val="HTabText85pt"/>
              <w:keepNext/>
              <w:keepLines/>
            </w:pPr>
            <w:r>
              <w:t>Projektleitung</w:t>
            </w:r>
          </w:p>
        </w:tc>
        <w:tc>
          <w:tcPr>
            <w:tcW w:w="1417" w:type="dxa"/>
          </w:tcPr>
          <w:p w14:paraId="6D7ED102" w14:textId="0A37BDC2" w:rsidR="00584A39" w:rsidRDefault="00584A39" w:rsidP="00951E60">
            <w:pPr>
              <w:pStyle w:val="HTabText85pt"/>
              <w:keepNext/>
              <w:keepLines/>
            </w:pPr>
            <w:r>
              <w:t>2027-02-28</w:t>
            </w:r>
          </w:p>
        </w:tc>
      </w:tr>
    </w:tbl>
    <w:p w14:paraId="01EC8DF5" w14:textId="77777777" w:rsidR="006A0E79" w:rsidRPr="0042529F" w:rsidRDefault="006A0E79">
      <w:pPr>
        <w:spacing w:after="200" w:line="24" w:lineRule="auto"/>
        <w:rPr>
          <w:rFonts w:asciiTheme="majorHAnsi" w:eastAsiaTheme="majorEastAsia" w:hAnsiTheme="majorHAnsi" w:cstheme="majorBidi"/>
          <w:b/>
          <w:bCs w:val="0"/>
          <w:szCs w:val="21"/>
        </w:rPr>
      </w:pPr>
    </w:p>
    <w:p w14:paraId="6B0E905F" w14:textId="77777777" w:rsidR="006A0E79" w:rsidRPr="0042529F" w:rsidRDefault="006A0E79">
      <w:pPr>
        <w:spacing w:after="200" w:line="24" w:lineRule="auto"/>
        <w:rPr>
          <w:rFonts w:asciiTheme="majorHAnsi" w:eastAsiaTheme="majorEastAsia" w:hAnsiTheme="majorHAnsi" w:cstheme="majorBidi"/>
          <w:b/>
          <w:bCs w:val="0"/>
          <w:szCs w:val="21"/>
        </w:rPr>
        <w:sectPr w:rsidR="006A0E79" w:rsidRPr="0042529F" w:rsidSect="004C64CC">
          <w:footerReference w:type="first" r:id="rId15"/>
          <w:pgSz w:w="16838" w:h="11906" w:orient="landscape"/>
          <w:pgMar w:top="1361" w:right="1705" w:bottom="567" w:left="851" w:header="482" w:footer="454" w:gutter="0"/>
          <w:cols w:space="708"/>
          <w:docGrid w:linePitch="360"/>
        </w:sectPr>
      </w:pPr>
    </w:p>
    <w:p w14:paraId="659DAA12" w14:textId="77777777" w:rsidR="00562708" w:rsidRPr="00037854" w:rsidRDefault="00FC48B3" w:rsidP="00037854">
      <w:pPr>
        <w:pStyle w:val="Hberschrift1105pt"/>
      </w:pPr>
      <w:bookmarkStart w:id="24" w:name="_Toc212110641"/>
      <w:r w:rsidRPr="00037854">
        <w:lastRenderedPageBreak/>
        <w:t>Dokument-Protokoll</w:t>
      </w:r>
      <w:bookmarkEnd w:id="23"/>
      <w:bookmarkEnd w:id="24"/>
    </w:p>
    <w:p w14:paraId="0EC364F4" w14:textId="77777777" w:rsidR="00562708" w:rsidRPr="0042529F" w:rsidRDefault="00FC48B3" w:rsidP="006854F3">
      <w:pPr>
        <w:spacing w:before="360" w:after="200"/>
        <w:rPr>
          <w:b/>
        </w:rPr>
      </w:pPr>
      <w:r w:rsidRPr="0042529F">
        <w:rPr>
          <w:b/>
        </w:rPr>
        <w:t>Änderungskontrolle</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4B2748D9"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7904A2D4" w14:textId="77777777" w:rsidR="00562708" w:rsidRPr="0042529F" w:rsidRDefault="00FC48B3" w:rsidP="006854F3">
            <w:pPr>
              <w:pStyle w:val="HTabTit65pt"/>
              <w:rPr>
                <w:lang w:val="de-CH"/>
              </w:rPr>
            </w:pPr>
            <w:r w:rsidRPr="0042529F">
              <w:rPr>
                <w:lang w:val="de-CH"/>
              </w:rPr>
              <w:t>Version</w:t>
            </w:r>
          </w:p>
        </w:tc>
        <w:tc>
          <w:tcPr>
            <w:tcW w:w="3052" w:type="dxa"/>
          </w:tcPr>
          <w:p w14:paraId="41E79614" w14:textId="77777777" w:rsidR="00562708" w:rsidRPr="0042529F" w:rsidRDefault="00FC48B3" w:rsidP="006854F3">
            <w:pPr>
              <w:pStyle w:val="HTabTit65pt"/>
              <w:rPr>
                <w:lang w:val="de-CH"/>
              </w:rPr>
            </w:pPr>
            <w:r w:rsidRPr="0042529F">
              <w:rPr>
                <w:lang w:val="de-CH"/>
              </w:rPr>
              <w:t>Name</w:t>
            </w:r>
          </w:p>
        </w:tc>
        <w:tc>
          <w:tcPr>
            <w:tcW w:w="3037" w:type="dxa"/>
          </w:tcPr>
          <w:p w14:paraId="6C7548DE" w14:textId="77777777" w:rsidR="00562708" w:rsidRPr="0042529F" w:rsidRDefault="00FC48B3" w:rsidP="006854F3">
            <w:pPr>
              <w:pStyle w:val="HTabTit65pt"/>
              <w:rPr>
                <w:lang w:val="de-CH"/>
              </w:rPr>
            </w:pPr>
            <w:r w:rsidRPr="0042529F">
              <w:rPr>
                <w:lang w:val="de-CH"/>
              </w:rPr>
              <w:t>Datum</w:t>
            </w:r>
          </w:p>
        </w:tc>
        <w:tc>
          <w:tcPr>
            <w:tcW w:w="3049" w:type="dxa"/>
          </w:tcPr>
          <w:p w14:paraId="6A79510D" w14:textId="77777777" w:rsidR="00562708" w:rsidRPr="0042529F" w:rsidRDefault="00FC48B3" w:rsidP="006854F3">
            <w:pPr>
              <w:pStyle w:val="HTabTit65pt"/>
              <w:rPr>
                <w:lang w:val="de-CH"/>
              </w:rPr>
            </w:pPr>
            <w:r w:rsidRPr="0042529F">
              <w:rPr>
                <w:lang w:val="de-CH"/>
              </w:rPr>
              <w:t>Bemerkungen</w:t>
            </w:r>
          </w:p>
        </w:tc>
      </w:tr>
      <w:tr w:rsidR="00954212" w:rsidRPr="0042529F" w14:paraId="204F503C" w14:textId="77777777" w:rsidTr="00954212">
        <w:tc>
          <w:tcPr>
            <w:tcW w:w="840" w:type="dxa"/>
          </w:tcPr>
          <w:p w14:paraId="3D22809A" w14:textId="77777777" w:rsidR="00562708" w:rsidRPr="0042529F" w:rsidRDefault="00FC48B3" w:rsidP="006854F3">
            <w:pPr>
              <w:pStyle w:val="HTabText85pt"/>
            </w:pPr>
            <w:r>
              <w:t>0.1</w:t>
            </w:r>
          </w:p>
        </w:tc>
        <w:tc>
          <w:tcPr>
            <w:tcW w:w="3052" w:type="dxa"/>
          </w:tcPr>
          <w:p w14:paraId="6FAC70A1" w14:textId="77777777" w:rsidR="00562708" w:rsidRPr="0042529F" w:rsidRDefault="00562708" w:rsidP="006854F3">
            <w:pPr>
              <w:pStyle w:val="HTabText85pt"/>
            </w:pPr>
            <w:r>
              <w:t>Kim Muster</w:t>
            </w:r>
          </w:p>
        </w:tc>
        <w:tc>
          <w:tcPr>
            <w:tcW w:w="3037" w:type="dxa"/>
          </w:tcPr>
          <w:p w14:paraId="4569C4C7" w14:textId="6B5F2CDD" w:rsidR="00562708" w:rsidRPr="0042529F" w:rsidRDefault="00F42575" w:rsidP="006854F3">
            <w:pPr>
              <w:pStyle w:val="HTabText85pt"/>
            </w:pPr>
            <w:proofErr w:type="spellStart"/>
            <w:proofErr w:type="gramStart"/>
            <w:proofErr w:type="spellEnd"/>
            <w:proofErr w:type="gramEnd"/>
            <w:r>
              <w:t>15.10.2026</w:t>
            </w:r>
          </w:p>
        </w:tc>
        <w:tc>
          <w:tcPr>
            <w:tcW w:w="3049" w:type="dxa"/>
          </w:tcPr>
          <w:p w14:paraId="05AEDC8A" w14:textId="77777777" w:rsidR="00562708" w:rsidRPr="0042529F" w:rsidRDefault="00562708" w:rsidP="006854F3">
            <w:pPr>
              <w:pStyle w:val="HTabText85pt"/>
            </w:pPr>
            <w:r>
              <w:t>Entwurf aus dem Interview (Nachweis dev)</w:t>
            </w:r>
          </w:p>
        </w:tc>
      </w:tr>
    </w:tbl>
    <w:p w14:paraId="3882A1F6" w14:textId="77777777" w:rsidR="00562708" w:rsidRPr="0042529F" w:rsidRDefault="00FC48B3" w:rsidP="006854F3">
      <w:pPr>
        <w:spacing w:before="360" w:after="200"/>
        <w:rPr>
          <w:b/>
        </w:rPr>
      </w:pPr>
      <w:r w:rsidRPr="0042529F">
        <w:rPr>
          <w:b/>
        </w:rPr>
        <w:t>Prüfung</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3202FFE9"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068C3363" w14:textId="77777777" w:rsidR="00562708" w:rsidRPr="0042529F" w:rsidRDefault="00FC48B3" w:rsidP="00843E1D">
            <w:pPr>
              <w:pStyle w:val="HTabTit65pt"/>
              <w:rPr>
                <w:lang w:val="de-CH"/>
              </w:rPr>
            </w:pPr>
            <w:r w:rsidRPr="0042529F">
              <w:rPr>
                <w:lang w:val="de-CH"/>
              </w:rPr>
              <w:t>Version</w:t>
            </w:r>
          </w:p>
        </w:tc>
        <w:tc>
          <w:tcPr>
            <w:tcW w:w="3052" w:type="dxa"/>
          </w:tcPr>
          <w:p w14:paraId="4B9C0859" w14:textId="77777777" w:rsidR="00562708" w:rsidRPr="0042529F" w:rsidRDefault="00FC48B3" w:rsidP="00843E1D">
            <w:pPr>
              <w:pStyle w:val="HTabTit65pt"/>
              <w:rPr>
                <w:lang w:val="de-CH"/>
              </w:rPr>
            </w:pPr>
            <w:r w:rsidRPr="0042529F">
              <w:rPr>
                <w:lang w:val="de-CH"/>
              </w:rPr>
              <w:t>Name</w:t>
            </w:r>
          </w:p>
        </w:tc>
        <w:tc>
          <w:tcPr>
            <w:tcW w:w="3037" w:type="dxa"/>
          </w:tcPr>
          <w:p w14:paraId="3BF91EB1" w14:textId="77777777" w:rsidR="00562708" w:rsidRPr="0042529F" w:rsidRDefault="00FC48B3" w:rsidP="00843E1D">
            <w:pPr>
              <w:pStyle w:val="HTabTit65pt"/>
              <w:rPr>
                <w:lang w:val="de-CH"/>
              </w:rPr>
            </w:pPr>
            <w:r w:rsidRPr="0042529F">
              <w:rPr>
                <w:lang w:val="de-CH"/>
              </w:rPr>
              <w:t>Datum</w:t>
            </w:r>
          </w:p>
        </w:tc>
        <w:tc>
          <w:tcPr>
            <w:tcW w:w="3049" w:type="dxa"/>
          </w:tcPr>
          <w:p w14:paraId="5F1B3667" w14:textId="77777777" w:rsidR="00562708" w:rsidRPr="0042529F" w:rsidRDefault="00FC48B3" w:rsidP="00843E1D">
            <w:pPr>
              <w:pStyle w:val="HTabTit65pt"/>
              <w:rPr>
                <w:lang w:val="de-CH"/>
              </w:rPr>
            </w:pPr>
            <w:r w:rsidRPr="0042529F">
              <w:rPr>
                <w:lang w:val="de-CH"/>
              </w:rPr>
              <w:t>Bemerkungen</w:t>
            </w:r>
          </w:p>
        </w:tc>
      </w:tr>
      <w:tr w:rsidR="00954212" w:rsidRPr="0042529F" w14:paraId="48288153" w14:textId="77777777" w:rsidTr="00954212">
        <w:tc>
          <w:tcPr>
            <w:tcW w:w="840" w:type="dxa"/>
          </w:tcPr>
          <w:p w14:paraId="3820561A" w14:textId="77777777" w:rsidR="00562708" w:rsidRPr="0042529F" w:rsidRDefault="000A4004" w:rsidP="00843E1D">
            <w:pPr>
              <w:pStyle w:val="HTabText85pt"/>
            </w:pPr>
            <w:r w:rsidRPr="0042529F">
              <w:t>0.</w:t>
            </w:r>
          </w:p>
        </w:tc>
        <w:tc>
          <w:tcPr>
            <w:tcW w:w="3052" w:type="dxa"/>
          </w:tcPr>
          <w:p w14:paraId="4B93EFB9" w14:textId="77777777" w:rsidR="00562708" w:rsidRPr="0042529F" w:rsidRDefault="00562708" w:rsidP="00843E1D">
            <w:pPr>
              <w:pStyle w:val="HTabText85pt"/>
            </w:pPr>
          </w:p>
        </w:tc>
        <w:tc>
          <w:tcPr>
            <w:tcW w:w="3037" w:type="dxa"/>
          </w:tcPr>
          <w:p w14:paraId="0560629A" w14:textId="6B13F27E" w:rsidR="00562708" w:rsidRPr="0042529F" w:rsidRDefault="00F42575" w:rsidP="00843E1D">
            <w:pPr>
              <w:pStyle w:val="HTabText85pt"/>
            </w:pPr>
            <w:proofErr w:type="spellStart"/>
            <w:proofErr w:type="gramStart"/>
            <w:r>
              <w:t>tt.mm.jjjj</w:t>
            </w:r>
            <w:proofErr w:type="spellEnd"/>
            <w:proofErr w:type="gramEnd"/>
          </w:p>
        </w:tc>
        <w:tc>
          <w:tcPr>
            <w:tcW w:w="3049" w:type="dxa"/>
          </w:tcPr>
          <w:p w14:paraId="5DB371FB" w14:textId="77777777" w:rsidR="00562708" w:rsidRPr="0042529F" w:rsidRDefault="00562708" w:rsidP="00843E1D">
            <w:pPr>
              <w:pStyle w:val="HTabText85pt"/>
            </w:pPr>
          </w:p>
        </w:tc>
      </w:tr>
      <w:tr w:rsidR="00954212" w:rsidRPr="0042529F" w14:paraId="7F852DED" w14:textId="77777777" w:rsidTr="00954212">
        <w:tc>
          <w:tcPr>
            <w:tcW w:w="840" w:type="dxa"/>
          </w:tcPr>
          <w:p w14:paraId="54F63082" w14:textId="77777777" w:rsidR="00562708" w:rsidRPr="0042529F" w:rsidRDefault="00562708" w:rsidP="00843E1D">
            <w:pPr>
              <w:pStyle w:val="HTabText85pt"/>
            </w:pPr>
          </w:p>
        </w:tc>
        <w:tc>
          <w:tcPr>
            <w:tcW w:w="3052" w:type="dxa"/>
          </w:tcPr>
          <w:p w14:paraId="03AFBF86" w14:textId="77777777" w:rsidR="00562708" w:rsidRPr="0042529F" w:rsidRDefault="00562708" w:rsidP="00843E1D">
            <w:pPr>
              <w:pStyle w:val="HTabText85pt"/>
            </w:pPr>
          </w:p>
        </w:tc>
        <w:tc>
          <w:tcPr>
            <w:tcW w:w="3037" w:type="dxa"/>
          </w:tcPr>
          <w:p w14:paraId="0853386C" w14:textId="77777777" w:rsidR="00562708" w:rsidRPr="0042529F" w:rsidRDefault="00562708" w:rsidP="00843E1D">
            <w:pPr>
              <w:pStyle w:val="HTabText85pt"/>
            </w:pPr>
          </w:p>
        </w:tc>
        <w:tc>
          <w:tcPr>
            <w:tcW w:w="3049" w:type="dxa"/>
          </w:tcPr>
          <w:p w14:paraId="7BA8384F" w14:textId="77777777" w:rsidR="00562708" w:rsidRPr="0042529F" w:rsidRDefault="00562708" w:rsidP="00843E1D">
            <w:pPr>
              <w:pStyle w:val="HTabText85pt"/>
            </w:pPr>
          </w:p>
        </w:tc>
      </w:tr>
    </w:tbl>
    <w:p w14:paraId="333FC76C" w14:textId="77777777" w:rsidR="00562708" w:rsidRPr="0042529F" w:rsidRDefault="00FC48B3" w:rsidP="006854F3">
      <w:pPr>
        <w:spacing w:before="360" w:after="200"/>
        <w:rPr>
          <w:b/>
        </w:rPr>
      </w:pPr>
      <w:r w:rsidRPr="0042529F">
        <w:rPr>
          <w:b/>
        </w:rPr>
        <w:t>Freigabe</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1F52E7FB"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30D24A7C" w14:textId="77777777" w:rsidR="00562708" w:rsidRPr="0042529F" w:rsidRDefault="00FC48B3" w:rsidP="00843E1D">
            <w:pPr>
              <w:pStyle w:val="HTabTit65pt"/>
              <w:rPr>
                <w:lang w:val="de-CH"/>
              </w:rPr>
            </w:pPr>
            <w:r w:rsidRPr="0042529F">
              <w:rPr>
                <w:lang w:val="de-CH"/>
              </w:rPr>
              <w:t>Version</w:t>
            </w:r>
          </w:p>
        </w:tc>
        <w:tc>
          <w:tcPr>
            <w:tcW w:w="3052" w:type="dxa"/>
          </w:tcPr>
          <w:p w14:paraId="0E803F22" w14:textId="77777777" w:rsidR="00562708" w:rsidRPr="0042529F" w:rsidRDefault="00FC48B3" w:rsidP="00843E1D">
            <w:pPr>
              <w:pStyle w:val="HTabTit65pt"/>
              <w:rPr>
                <w:lang w:val="de-CH"/>
              </w:rPr>
            </w:pPr>
            <w:r w:rsidRPr="0042529F">
              <w:rPr>
                <w:lang w:val="de-CH"/>
              </w:rPr>
              <w:t>Name</w:t>
            </w:r>
          </w:p>
        </w:tc>
        <w:tc>
          <w:tcPr>
            <w:tcW w:w="3037" w:type="dxa"/>
          </w:tcPr>
          <w:p w14:paraId="6902A4C9" w14:textId="77777777" w:rsidR="00562708" w:rsidRPr="0042529F" w:rsidRDefault="00FC48B3" w:rsidP="00843E1D">
            <w:pPr>
              <w:pStyle w:val="HTabTit65pt"/>
              <w:rPr>
                <w:lang w:val="de-CH"/>
              </w:rPr>
            </w:pPr>
            <w:r w:rsidRPr="0042529F">
              <w:rPr>
                <w:lang w:val="de-CH"/>
              </w:rPr>
              <w:t>Datum</w:t>
            </w:r>
          </w:p>
        </w:tc>
        <w:tc>
          <w:tcPr>
            <w:tcW w:w="3049" w:type="dxa"/>
          </w:tcPr>
          <w:p w14:paraId="25789E05" w14:textId="77777777" w:rsidR="00562708" w:rsidRPr="0042529F" w:rsidRDefault="00FC48B3" w:rsidP="00843E1D">
            <w:pPr>
              <w:pStyle w:val="HTabTit65pt"/>
              <w:rPr>
                <w:lang w:val="de-CH"/>
              </w:rPr>
            </w:pPr>
            <w:r w:rsidRPr="0042529F">
              <w:rPr>
                <w:lang w:val="de-CH"/>
              </w:rPr>
              <w:t>Bemerkungen</w:t>
            </w:r>
          </w:p>
        </w:tc>
      </w:tr>
      <w:tr w:rsidR="00954212" w:rsidRPr="0042529F" w14:paraId="5EE76D19" w14:textId="77777777" w:rsidTr="00954212">
        <w:tc>
          <w:tcPr>
            <w:tcW w:w="840" w:type="dxa"/>
          </w:tcPr>
          <w:p w14:paraId="4A9A4A92" w14:textId="77777777" w:rsidR="00562708" w:rsidRPr="0042529F" w:rsidRDefault="000A4004" w:rsidP="00843E1D">
            <w:pPr>
              <w:pStyle w:val="HTabText85pt"/>
            </w:pPr>
            <w:r w:rsidRPr="0042529F">
              <w:t>1.0</w:t>
            </w:r>
          </w:p>
        </w:tc>
        <w:tc>
          <w:tcPr>
            <w:tcW w:w="3052" w:type="dxa"/>
          </w:tcPr>
          <w:p w14:paraId="1C2B9A55" w14:textId="77777777" w:rsidR="00562708" w:rsidRPr="0042529F" w:rsidRDefault="00562708" w:rsidP="00843E1D">
            <w:pPr>
              <w:pStyle w:val="HTabText85pt"/>
            </w:pPr>
          </w:p>
        </w:tc>
        <w:tc>
          <w:tcPr>
            <w:tcW w:w="3037" w:type="dxa"/>
          </w:tcPr>
          <w:p w14:paraId="4FCC79CE" w14:textId="066FA1D2" w:rsidR="00562708" w:rsidRPr="0042529F" w:rsidRDefault="00F42575" w:rsidP="00843E1D">
            <w:pPr>
              <w:pStyle w:val="HTabText85pt"/>
            </w:pPr>
            <w:proofErr w:type="spellStart"/>
            <w:proofErr w:type="gramStart"/>
            <w:r>
              <w:t>tt.mm.jjjj</w:t>
            </w:r>
            <w:proofErr w:type="spellEnd"/>
            <w:proofErr w:type="gramEnd"/>
          </w:p>
        </w:tc>
        <w:tc>
          <w:tcPr>
            <w:tcW w:w="3049" w:type="dxa"/>
          </w:tcPr>
          <w:p w14:paraId="7269C640" w14:textId="77777777" w:rsidR="00562708" w:rsidRPr="0042529F" w:rsidRDefault="00562708" w:rsidP="00843E1D">
            <w:pPr>
              <w:pStyle w:val="HTabText85pt"/>
            </w:pPr>
          </w:p>
        </w:tc>
      </w:tr>
      <w:tr w:rsidR="00954212" w:rsidRPr="0042529F" w14:paraId="68874352" w14:textId="77777777" w:rsidTr="00954212">
        <w:tc>
          <w:tcPr>
            <w:tcW w:w="840" w:type="dxa"/>
          </w:tcPr>
          <w:p w14:paraId="6F514EFE" w14:textId="77777777" w:rsidR="00562708" w:rsidRPr="0042529F" w:rsidRDefault="00562708" w:rsidP="00843E1D">
            <w:pPr>
              <w:pStyle w:val="HTabText85pt"/>
            </w:pPr>
          </w:p>
        </w:tc>
        <w:tc>
          <w:tcPr>
            <w:tcW w:w="3052" w:type="dxa"/>
          </w:tcPr>
          <w:p w14:paraId="1D504A3B" w14:textId="77777777" w:rsidR="00562708" w:rsidRPr="0042529F" w:rsidRDefault="00562708" w:rsidP="00843E1D">
            <w:pPr>
              <w:pStyle w:val="HTabText85pt"/>
            </w:pPr>
          </w:p>
        </w:tc>
        <w:tc>
          <w:tcPr>
            <w:tcW w:w="3037" w:type="dxa"/>
          </w:tcPr>
          <w:p w14:paraId="2C3C78E6" w14:textId="77777777" w:rsidR="00562708" w:rsidRPr="0042529F" w:rsidRDefault="00562708" w:rsidP="00843E1D">
            <w:pPr>
              <w:pStyle w:val="HTabText85pt"/>
            </w:pPr>
          </w:p>
        </w:tc>
        <w:tc>
          <w:tcPr>
            <w:tcW w:w="3049" w:type="dxa"/>
          </w:tcPr>
          <w:p w14:paraId="26F6E3A0" w14:textId="77777777" w:rsidR="00562708" w:rsidRPr="0042529F" w:rsidRDefault="00562708" w:rsidP="00843E1D">
            <w:pPr>
              <w:pStyle w:val="HTabText85pt"/>
            </w:pPr>
          </w:p>
        </w:tc>
      </w:tr>
    </w:tbl>
    <w:p w14:paraId="282E8498" w14:textId="77777777" w:rsidR="00562708" w:rsidRDefault="00562708" w:rsidP="00F42575"/>
    <w:p w14:paraId="3AC8E481" w14:textId="77777777" w:rsidR="00BC37CD" w:rsidRDefault="00BC37CD">
      <w:pPr>
        <w:spacing w:after="200" w:line="24" w:lineRule="auto"/>
      </w:pPr>
    </w:p>
    <w:p/>
    <w:p>
      <w:r>
        <w:rPr>
          <w:b/>
          <w:sz w:val="28"/>
        </w:rPr>
        <w:t>Nachweis – Herkunft der Angaben</w:t>
      </w:r>
    </w:p>
    <w:p>
      <w:r>
        <w:t>Diese Übersicht weist je Kapitel aus, woher die Angaben stammen: aus dem Interview mit der Projektleitung, aus Vorschlägen von HERMES PIA, die die Projektleitung übernommen hat, oder aus der Vorbelegung der Vorlage. Sie ist aus dem gespeicherten Interviewstand berechnet. Der Anhang dient der Nachvollziehbarkeit und kann für die finale Fassung entfernt werden.</w:t>
      </w:r>
    </w:p>
    <w:tbl>
      <w:tblPr>
        <w:tblStyle w:val="Tabellenraster"/>
        <w:tblW w:type="auto" w:w="0"/>
        <w:tblLook w:firstColumn="1" w:firstRow="1" w:lastColumn="0" w:lastRow="0" w:noHBand="0" w:noVBand="1" w:val="04A0"/>
      </w:tblPr>
      <w:tblGrid>
        <w:gridCol w:w="3326"/>
        <w:gridCol w:w="3326"/>
        <w:gridCol w:w="3326"/>
      </w:tblGrid>
      <w:tr>
        <w:tc>
          <w:tcPr>
            <w:tcW w:type="dxa" w:w="2448"/>
          </w:tcPr>
          <w:p>
            <w:r/>
            <w:r>
              <w:rPr>
                <w:b/>
              </w:rPr>
              <w:t>Abschnitt</w:t>
            </w:r>
          </w:p>
        </w:tc>
        <w:tc>
          <w:tcPr>
            <w:tcW w:type="dxa" w:w="2448"/>
          </w:tcPr>
          <w:p>
            <w:r/>
            <w:r>
              <w:rPr>
                <w:b/>
              </w:rPr>
              <w:t>Herkunft</w:t>
            </w:r>
          </w:p>
        </w:tc>
        <w:tc>
          <w:tcPr>
            <w:tcW w:type="dxa" w:w="5184"/>
          </w:tcPr>
          <w:p>
            <w:r/>
            <w:r>
              <w:rPr>
                <w:b/>
              </w:rPr>
              <w:t>Begründung</w:t>
            </w:r>
          </w:p>
        </w:tc>
      </w:tr>
      <w:tr>
        <w:tc>
          <w:tcPr>
            <w:tcW w:type="dxa" w:w="2448"/>
          </w:tcPr>
          <w:p>
            <w:r>
              <w:t>Ausgangslage</w:t>
            </w:r>
          </w:p>
        </w:tc>
        <w:tc>
          <w:tcPr>
            <w:tcW w:type="dxa" w:w="2448"/>
          </w:tcPr>
          <w:p>
            <w:r>
              <w:t>Projektleitung (Interview)</w:t>
            </w:r>
          </w:p>
        </w:tc>
        <w:tc>
          <w:tcPr>
            <w:tcW w:type="dxa" w:w="5184"/>
          </w:tcPr>
          <w:p>
            <w:r>
              <w:t>3 von der Projektleitung bestätigte Aussage(n), davon 1 Annahme(n), im Dokument als «(unbestätigt)» vermerkt.</w:t>
            </w:r>
          </w:p>
        </w:tc>
      </w:tr>
      <w:tr>
        <w:tc>
          <w:tcPr>
            <w:tcW w:type="dxa" w:w="2448"/>
          </w:tcPr>
          <w:p>
            <w:r>
              <w:t>Definitionen und Abkuerzungen</w:t>
            </w:r>
          </w:p>
        </w:tc>
        <w:tc>
          <w:tcPr>
            <w:tcW w:type="dxa" w:w="2448"/>
          </w:tcPr>
          <w:p>
            <w:r>
              <w:t>Vorbelegung der Vorlage</w:t>
            </w:r>
          </w:p>
        </w:tc>
        <w:tc>
          <w:tcPr>
            <w:tcW w:type="dxa" w:w="5184"/>
          </w:tcPr>
          <w:p>
            <w:r>
              <w:t>Nur die Vorbelegung der Vorlage; im Interview nicht ergänzt.</w:t>
            </w:r>
          </w:p>
        </w:tc>
      </w:tr>
      <w:tr>
        <w:tc>
          <w:tcPr>
            <w:tcW w:type="dxa" w:w="2448"/>
          </w:tcPr>
          <w:p>
            <w:r>
              <w:t>Vorgaben, Methoden und Werkzeuge</w:t>
            </w:r>
          </w:p>
        </w:tc>
        <w:tc>
          <w:tcPr>
            <w:tcW w:type="dxa" w:w="2448"/>
          </w:tcPr>
          <w:p>
            <w:r>
              <w:t>Vorbelegung der Vorlage</w:t>
            </w:r>
          </w:p>
        </w:tc>
        <w:tc>
          <w:tcPr>
            <w:tcW w:type="dxa" w:w="5184"/>
          </w:tcPr>
          <w:p>
            <w:r>
              <w:t>Nur die Vorbelegung der Vorlage; im Interview nicht ergänzt.</w:t>
            </w:r>
          </w:p>
        </w:tc>
      </w:tr>
      <w:tr>
        <w:tc>
          <w:tcPr>
            <w:tcW w:type="dxa" w:w="2448"/>
          </w:tcPr>
          <w:p>
            <w:r>
              <w:t>Ziele der Phase Initialisierung</w:t>
            </w:r>
          </w:p>
        </w:tc>
        <w:tc>
          <w:tcPr>
            <w:tcW w:type="dxa" w:w="2448"/>
          </w:tcPr>
          <w:p>
            <w:r>
              <w:t>Projektleitung (Interview)</w:t>
            </w:r>
          </w:p>
        </w:tc>
        <w:tc>
          <w:tcPr>
            <w:tcW w:type="dxa" w:w="5184"/>
          </w:tcPr>
          <w:p>
            <w:r>
              <w:t>2 von der Projektleitung bestätigte Aussage(n).</w:t>
            </w:r>
          </w:p>
        </w:tc>
      </w:tr>
      <w:tr>
        <w:tc>
          <w:tcPr>
            <w:tcW w:type="dxa" w:w="2448"/>
          </w:tcPr>
          <w:p>
            <w:r>
              <w:t>Rahmenbedingungen</w:t>
            </w:r>
          </w:p>
        </w:tc>
        <w:tc>
          <w:tcPr>
            <w:tcW w:type="dxa" w:w="2448"/>
          </w:tcPr>
          <w:p>
            <w:r>
              <w:t>Projektleitung (Interview) + Vorbelegung der Vorlage</w:t>
            </w:r>
          </w:p>
        </w:tc>
        <w:tc>
          <w:tcPr>
            <w:tcW w:type="dxa" w:w="5184"/>
          </w:tcPr>
          <w:p>
            <w:r>
              <w:t>2 von der Projektleitung bestätigte Aussage(n), davon 1 Annahme(n), im Dokument als «(unbestätigt)» vermerkt.</w:t>
            </w:r>
          </w:p>
        </w:tc>
      </w:tr>
      <w:tr>
        <w:tc>
          <w:tcPr>
            <w:tcW w:type="dxa" w:w="2448"/>
          </w:tcPr>
          <w:p>
            <w:r>
              <w:t>Ergebnisse und Termine</w:t>
            </w:r>
          </w:p>
        </w:tc>
        <w:tc>
          <w:tcPr>
            <w:tcW w:type="dxa" w:w="2448"/>
          </w:tcPr>
          <w:p>
            <w:r>
              <w:t>HERMES PIA (Vorschlag, von der Projektleitung übernommen)</w:t>
            </w:r>
          </w:p>
        </w:tc>
        <w:tc>
          <w:tcPr>
            <w:tcW w:type="dxa" w:w="5184"/>
          </w:tcPr>
          <w:p>
            <w:r>
              <w:t>1 von der Projektleitung bestätigte Aussage(n).</w:t>
            </w:r>
          </w:p>
        </w:tc>
      </w:tr>
      <w:tr>
        <w:tc>
          <w:tcPr>
            <w:tcW w:type="dxa" w:w="2448"/>
          </w:tcPr>
          <w:p>
            <w:r>
              <w:t>Personalaufwand</w:t>
            </w:r>
          </w:p>
        </w:tc>
        <w:tc>
          <w:tcPr>
            <w:tcW w:type="dxa" w:w="2448"/>
          </w:tcPr>
          <w:p>
            <w:r>
              <w:t>Projektleitung (Interview)</w:t>
            </w:r>
          </w:p>
        </w:tc>
        <w:tc>
          <w:tcPr>
            <w:tcW w:type="dxa" w:w="5184"/>
          </w:tcPr>
          <w:p>
            <w:r>
              <w:t>3 von der Projektleitung bestätigte Aussage(n).</w:t>
            </w:r>
          </w:p>
        </w:tc>
      </w:tr>
      <w:tr>
        <w:tc>
          <w:tcPr>
            <w:tcW w:type="dxa" w:w="2448"/>
          </w:tcPr>
          <w:p>
            <w:r>
              <w:t>Sachmittel</w:t>
            </w:r>
          </w:p>
        </w:tc>
        <w:tc>
          <w:tcPr>
            <w:tcW w:type="dxa" w:w="2448"/>
          </w:tcPr>
          <w:p>
            <w:r>
              <w:t>Projektleitung (Interview)</w:t>
            </w:r>
          </w:p>
        </w:tc>
        <w:tc>
          <w:tcPr>
            <w:tcW w:type="dxa" w:w="5184"/>
          </w:tcPr>
          <w:p>
            <w:r>
              <w:t>1 von der Projektleitung bestätigte Aussage(n).</w:t>
            </w:r>
          </w:p>
        </w:tc>
      </w:tr>
      <w:tr>
        <w:tc>
          <w:tcPr>
            <w:tcW w:type="dxa" w:w="2448"/>
          </w:tcPr>
          <w:p>
            <w:r>
              <w:t>Projektorganisation und Personal</w:t>
            </w:r>
          </w:p>
        </w:tc>
        <w:tc>
          <w:tcPr>
            <w:tcW w:type="dxa" w:w="2448"/>
          </w:tcPr>
          <w:p>
            <w:r>
              <w:t>HERMES PIA (Vorschlag, von der Projektleitung übernommen)</w:t>
            </w:r>
          </w:p>
        </w:tc>
        <w:tc>
          <w:tcPr>
            <w:tcW w:type="dxa" w:w="5184"/>
          </w:tcPr>
          <w:p>
            <w:r>
              <w:t>3 von der Projektleitung bestätigte Aussage(n).</w:t>
            </w:r>
          </w:p>
        </w:tc>
      </w:tr>
      <w:tr>
        <w:tc>
          <w:tcPr>
            <w:tcW w:type="dxa" w:w="2448"/>
          </w:tcPr>
          <w:p>
            <w:r>
              <w:t>Kommunikation</w:t>
            </w:r>
          </w:p>
        </w:tc>
        <w:tc>
          <w:tcPr>
            <w:tcW w:type="dxa" w:w="2448"/>
          </w:tcPr>
          <w:p>
            <w:r>
              <w:t>Projektleitung (Interview)</w:t>
            </w:r>
          </w:p>
        </w:tc>
        <w:tc>
          <w:tcPr>
            <w:tcW w:type="dxa" w:w="5184"/>
          </w:tcPr>
          <w:p>
            <w:r>
              <w:t>2 von der Projektleitung bestätigte Aussage(n).</w:t>
            </w:r>
          </w:p>
        </w:tc>
      </w:tr>
      <w:tr>
        <w:tc>
          <w:tcPr>
            <w:tcW w:type="dxa" w:w="2448"/>
          </w:tcPr>
          <w:p>
            <w:r>
              <w:t>Risiken</w:t>
            </w:r>
          </w:p>
        </w:tc>
        <w:tc>
          <w:tcPr>
            <w:tcW w:type="dxa" w:w="2448"/>
          </w:tcPr>
          <w:p>
            <w:r>
              <w:t>Projektleitung (Interview)</w:t>
            </w:r>
          </w:p>
        </w:tc>
        <w:tc>
          <w:tcPr>
            <w:tcW w:type="dxa" w:w="5184"/>
          </w:tcPr>
          <w:p>
            <w:r>
              <w:t>1 von der Projektleitung bestätigte Aussage(n).</w:t>
            </w:r>
          </w:p>
        </w:tc>
      </w:tr>
    </w:tbl>
    <w:sectPr w:rsidR="00BC37CD" w:rsidSect="004C64CC">
      <w:pgSz w:w="11906" w:h="16838"/>
      <w:pgMar w:top="1705" w:right="567" w:bottom="851" w:left="1361" w:header="482"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9ABB5" w14:textId="77777777" w:rsidR="00974FB1" w:rsidRPr="0042529F" w:rsidRDefault="00974FB1">
      <w:pPr>
        <w:spacing w:line="240" w:lineRule="auto"/>
      </w:pPr>
      <w:r w:rsidRPr="0042529F">
        <w:separator/>
      </w:r>
    </w:p>
  </w:endnote>
  <w:endnote w:type="continuationSeparator" w:id="0">
    <w:p w14:paraId="5644D483" w14:textId="77777777" w:rsidR="00974FB1" w:rsidRPr="0042529F" w:rsidRDefault="00974FB1">
      <w:pPr>
        <w:spacing w:line="240" w:lineRule="auto"/>
      </w:pPr>
      <w:r w:rsidRPr="0042529F">
        <w:continuationSeparator/>
      </w:r>
    </w:p>
  </w:endnote>
  <w:endnote w:type="continuationNotice" w:id="1">
    <w:p w14:paraId="00B4B0E5" w14:textId="77777777" w:rsidR="00974FB1" w:rsidRDefault="00974FB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4D"/>
    <w:family w:val="swiss"/>
    <w:pitch w:val="variable"/>
    <w:sig w:usb0="8000000F" w:usb1="10002042" w:usb2="00000000" w:usb3="00000000" w:csb0="0000009B" w:csb1="00000000"/>
  </w:font>
  <w:font w:name="font1482">
    <w:altName w:val="Calibri"/>
    <w:panose1 w:val="00000000000000000000"/>
    <w:charset w:val="00"/>
    <w:family w:val="auto"/>
    <w:notTrueType/>
    <w:pitch w:val="default"/>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BB8DA" w14:textId="0B21021C" w:rsidR="00196716" w:rsidRPr="0042529F" w:rsidRDefault="00196716" w:rsidP="00405963">
    <w:pPr>
      <w:pStyle w:val="Fuzeile"/>
      <w:tabs>
        <w:tab w:val="clear" w:pos="2552"/>
        <w:tab w:val="clear" w:pos="5103"/>
        <w:tab w:val="clear" w:pos="7655"/>
        <w:tab w:val="clear" w:pos="9979"/>
        <w:tab w:val="left" w:pos="1042"/>
      </w:tabs>
    </w:pPr>
    <w:fldSimple w:instr=" REF  Klassifizierung ">
      <w:sdt>
        <w:sdtPr>
          <w:id w:val="465319517"/>
          <w:placeholder>
            <w:docPart w:val="5C266BB45222481A92C99E74F79C5379"/>
          </w:placeholder>
          <w:comboBox>
            <w:listItem w:displayText="Nicht klassifiziert" w:value="Nicht klassifiziert"/>
            <w:listItem w:displayText="INTERN" w:value="INTERN"/>
            <w:listItem w:displayText="VERTRAULICH" w:value="VERTRAULICH"/>
            <w:listItem w:displayText="GEHEIM" w:value="GEHEIM"/>
          </w:comboBox>
        </w:sdtPr>
        <w:sdtContent>
          <w:r w:rsidRPr="0042529F">
            <w:t>Nicht klassifiziert</w:t>
          </w:r>
        </w:sdtContent>
      </w:sdt>
    </w:fldSimple>
    <w:r w:rsidRPr="0042529F">
      <w:rPr>
        <w:noProof/>
        <w:lang w:eastAsia="de-CH"/>
      </w:rPr>
      <mc:AlternateContent>
        <mc:Choice Requires="wps">
          <w:drawing>
            <wp:anchor distT="0" distB="0" distL="114300" distR="114300" simplePos="0" relativeHeight="251660290" behindDoc="0" locked="1" layoutInCell="1" allowOverlap="1" wp14:anchorId="045C50FA" wp14:editId="649B465C">
              <wp:simplePos x="0" y="0"/>
              <wp:positionH relativeFrom="margin">
                <wp:align>right</wp:align>
              </wp:positionH>
              <wp:positionV relativeFrom="page">
                <wp:align>bottom</wp:align>
              </wp:positionV>
              <wp:extent cx="630000" cy="568800"/>
              <wp:effectExtent l="0" t="0" r="0" b="0"/>
              <wp:wrapNone/>
              <wp:docPr id="1366217839" name="Textfeld 1366217839"/>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E90F3D" w14:textId="77777777" w:rsidR="00196716" w:rsidRPr="0042529F" w:rsidRDefault="00196716" w:rsidP="0007095A">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045C50FA" id="_x0000_t202" coordsize="21600,21600" o:spt="202" path="m,l,21600r21600,l21600,xe">
              <v:stroke joinstyle="miter"/>
              <v:path gradientshapeok="t" o:connecttype="rect"/>
            </v:shapetype>
            <v:shape id="Textfeld 1366217839" o:spid="_x0000_s1026" type="#_x0000_t202" style="position:absolute;margin-left:-1.6pt;margin-top:0;width:49.6pt;height:44.8pt;z-index:251660290;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" filled="f" stroked="f" strokeweight=".5pt">
              <v:textbox inset="0,0,0,8mm">
                <w:txbxContent>
                  <w:p w14:paraId="73E90F3D" w14:textId="77777777" w:rsidR="00196716" w:rsidRPr="0042529F" w:rsidRDefault="00196716" w:rsidP="0007095A">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r w:rsidRPr="0042529F">
      <w:t xml:space="preserve"> / [Dokumentennummer] / [Geschäftsnummer] / 0.1 / </w:t>
    </w:r>
    <w:r w:rsidRPr="0042529F">
      <w:fldChar w:fldCharType="begin"/>
    </w:r>
    <w:r w:rsidRPr="0042529F">
      <w:instrText xml:space="preserve"> DATE  \@ "dd.MM.yyyy HH:mm"  \* MERGEFORMAT </w:instrText>
    </w:r>
    <w:r w:rsidRPr="0042529F">
      <w:fldChar w:fldCharType="separate"/>
    </w:r>
    <w:r w:rsidR="001271C7">
      <w:rPr>
        <w:noProof/>
      </w:rPr>
      <w:t>11.05.2026 18:12</w:t>
    </w:r>
    <w:r w:rsidRPr="0042529F">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48DF" w14:textId="73E8805E" w:rsidR="000C023E" w:rsidRPr="0042529F" w:rsidRDefault="000D167E" w:rsidP="00405963">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Pr="00663BB1">
      <w:rPr>
        <w:noProof/>
        <w:highlight w:val="yellow"/>
        <w:lang w:eastAsia="de-CH"/>
      </w:rPr>
      <mc:AlternateContent>
        <mc:Choice Requires="wps">
          <w:drawing>
            <wp:anchor distT="0" distB="0" distL="114300" distR="114300" simplePos="0" relativeHeight="251662338" behindDoc="0" locked="1" layoutInCell="1" allowOverlap="1" wp14:anchorId="2CBF84E4" wp14:editId="4A59D90C">
              <wp:simplePos x="0" y="0"/>
              <wp:positionH relativeFrom="margin">
                <wp:align>right</wp:align>
              </wp:positionH>
              <wp:positionV relativeFrom="page">
                <wp:align>bottom</wp:align>
              </wp:positionV>
              <wp:extent cx="630000" cy="568800"/>
              <wp:effectExtent l="0" t="0" r="0" b="0"/>
              <wp:wrapNone/>
              <wp:docPr id="1612536535" name="Textfeld 1612536535"/>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465F94" w14:textId="77777777" w:rsidR="000D167E" w:rsidRPr="0042529F" w:rsidRDefault="000D167E" w:rsidP="000D167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2CBF84E4" id="_x0000_t202" coordsize="21600,21600" o:spt="202" path="m,l,21600r21600,l21600,xe">
              <v:stroke joinstyle="miter"/>
              <v:path gradientshapeok="t" o:connecttype="rect"/>
            </v:shapetype>
            <v:shape id="Textfeld 1612536535" o:spid="_x0000_s1027" type="#_x0000_t202" style="position:absolute;margin-left:-1.6pt;margin-top:0;width:49.6pt;height:44.8pt;z-index:251662338;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" filled="f" stroked="f" strokeweight=".5pt">
              <v:textbox inset="0,0,0,8mm">
                <w:txbxContent>
                  <w:p w14:paraId="0E465F94" w14:textId="77777777" w:rsidR="000D167E" w:rsidRPr="0042529F" w:rsidRDefault="000D167E" w:rsidP="000D167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0C89" w14:textId="62B4962D" w:rsidR="000C023E" w:rsidRPr="0042529F" w:rsidRDefault="000D167E" w:rsidP="000C023E">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000C023E" w:rsidRPr="00663BB1">
      <w:rPr>
        <w:noProof/>
        <w:highlight w:val="yellow"/>
        <w:lang w:eastAsia="de-CH"/>
      </w:rPr>
      <mc:AlternateContent>
        <mc:Choice Requires="wps">
          <w:drawing>
            <wp:anchor distT="0" distB="0" distL="114300" distR="114300" simplePos="0" relativeHeight="251658242" behindDoc="0" locked="1" layoutInCell="1" allowOverlap="1" wp14:anchorId="7205AEA0" wp14:editId="5F0936C5">
              <wp:simplePos x="0" y="0"/>
              <wp:positionH relativeFrom="margin">
                <wp:align>right</wp:align>
              </wp:positionH>
              <wp:positionV relativeFrom="page">
                <wp:align>bottom</wp:align>
              </wp:positionV>
              <wp:extent cx="630000" cy="568800"/>
              <wp:effectExtent l="0" t="0" r="0" b="0"/>
              <wp:wrapNone/>
              <wp:docPr id="1690849181" name="Textfeld 1690849181"/>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20EC08" w14:textId="77777777" w:rsidR="000C023E" w:rsidRPr="0042529F" w:rsidRDefault="000C023E" w:rsidP="000C023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7205AEA0" id="_x0000_t202" coordsize="21600,21600" o:spt="202" path="m,l,21600r21600,l21600,xe">
              <v:stroke joinstyle="miter"/>
              <v:path gradientshapeok="t" o:connecttype="rect"/>
            </v:shapetype>
            <v:shape id="Textfeld 1690849181" o:spid="_x0000_s1028" type="#_x0000_t202" style="position:absolute;margin-left:-1.6pt;margin-top:0;width:49.6pt;height:44.8pt;z-index:251658242;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" filled="f" stroked="f" strokeweight=".5pt">
              <v:textbox inset="0,0,0,8mm">
                <w:txbxContent>
                  <w:p w14:paraId="2C20EC08" w14:textId="77777777" w:rsidR="000C023E" w:rsidRPr="0042529F" w:rsidRDefault="000C023E" w:rsidP="000C023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55BA" w14:textId="56DE6AF4" w:rsidR="00562708" w:rsidRPr="0042529F" w:rsidRDefault="000D167E" w:rsidP="0079577B">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00FC48B3" w:rsidRPr="00663BB1">
      <w:rPr>
        <w:noProof/>
        <w:highlight w:val="yellow"/>
        <w:lang w:eastAsia="de-CH"/>
      </w:rPr>
      <mc:AlternateContent>
        <mc:Choice Requires="wps">
          <w:drawing>
            <wp:anchor distT="0" distB="0" distL="114300" distR="114300" simplePos="0" relativeHeight="251658240" behindDoc="0" locked="1" layoutInCell="1" allowOverlap="1" wp14:anchorId="4DE3974B" wp14:editId="2F300066">
              <wp:simplePos x="0" y="0"/>
              <wp:positionH relativeFrom="margin">
                <wp:align>right</wp:align>
              </wp:positionH>
              <wp:positionV relativeFrom="page">
                <wp:align>bottom</wp:align>
              </wp:positionV>
              <wp:extent cx="630000" cy="568800"/>
              <wp:effectExtent l="0" t="0" r="0" b="0"/>
              <wp:wrapNone/>
              <wp:docPr id="7" name="Textfeld 7"/>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6A07A6" w14:textId="77777777" w:rsidR="00562708" w:rsidRPr="0042529F" w:rsidRDefault="00FC48B3" w:rsidP="0079577B">
                          <w:pPr>
                            <w:pStyle w:val="Seitenzahlen"/>
                          </w:pPr>
                          <w:r w:rsidRPr="0042529F">
                            <w:fldChar w:fldCharType="begin"/>
                          </w:r>
                          <w:r w:rsidRPr="0042529F">
                            <w:instrText>PAGE   \* MERGEFORMAT</w:instrText>
                          </w:r>
                          <w:r w:rsidRPr="0042529F">
                            <w:fldChar w:fldCharType="separate"/>
                          </w:r>
                          <w:r w:rsidR="000A4004" w:rsidRPr="0042529F">
                            <w:t>8</w:t>
                          </w:r>
                          <w:r w:rsidRPr="0042529F">
                            <w:fldChar w:fldCharType="end"/>
                          </w:r>
                          <w:r w:rsidRPr="0042529F">
                            <w:t>/</w:t>
                          </w:r>
                          <w:fldSimple w:instr=" NUMPAGES   \* MERGEFORMAT ">
                            <w:r w:rsidR="000A4004"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4DE3974B" id="_x0000_t202" coordsize="21600,21600" o:spt="202" path="m,l,21600r21600,l21600,xe">
              <v:stroke joinstyle="miter"/>
              <v:path gradientshapeok="t" o:connecttype="rect"/>
            </v:shapetype>
            <v:shape id="Textfeld 7" o:spid="_x0000_s1029" type="#_x0000_t202" style="position:absolute;margin-left:-1.6pt;margin-top:0;width:49.6pt;height:44.8pt;z-index:251658240;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" filled="f" stroked="f" strokeweight=".5pt">
              <v:textbox inset="0,0,0,8mm">
                <w:txbxContent>
                  <w:p w14:paraId="106A07A6" w14:textId="77777777" w:rsidR="00562708" w:rsidRPr="0042529F" w:rsidRDefault="00FC48B3" w:rsidP="0079577B">
                    <w:pPr>
                      <w:pStyle w:val="Seitenzahlen"/>
                    </w:pPr>
                    <w:r w:rsidRPr="0042529F">
                      <w:fldChar w:fldCharType="begin"/>
                    </w:r>
                    <w:r w:rsidRPr="0042529F">
                      <w:instrText>PAGE   \* MERGEFORMAT</w:instrText>
                    </w:r>
                    <w:r w:rsidRPr="0042529F">
                      <w:fldChar w:fldCharType="separate"/>
                    </w:r>
                    <w:r w:rsidR="000A4004" w:rsidRPr="0042529F">
                      <w:t>8</w:t>
                    </w:r>
                    <w:r w:rsidRPr="0042529F">
                      <w:fldChar w:fldCharType="end"/>
                    </w:r>
                    <w:r w:rsidRPr="0042529F">
                      <w:t>/</w:t>
                    </w:r>
                    <w:fldSimple w:instr=" NUMPAGES   \* MERGEFORMAT ">
                      <w:r w:rsidR="000A4004" w:rsidRPr="0042529F">
                        <w:t>9</w:t>
                      </w:r>
                    </w:fldSimple>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CB5AA" w14:textId="77777777" w:rsidR="00974FB1" w:rsidRPr="0042529F" w:rsidRDefault="00974FB1">
      <w:pPr>
        <w:spacing w:line="240" w:lineRule="auto"/>
      </w:pPr>
      <w:r w:rsidRPr="0042529F">
        <w:separator/>
      </w:r>
    </w:p>
  </w:footnote>
  <w:footnote w:type="continuationSeparator" w:id="0">
    <w:p w14:paraId="0B18F077" w14:textId="77777777" w:rsidR="00974FB1" w:rsidRPr="0042529F" w:rsidRDefault="00974FB1">
      <w:pPr>
        <w:spacing w:line="240" w:lineRule="auto"/>
      </w:pPr>
      <w:r w:rsidRPr="0042529F">
        <w:continuationSeparator/>
      </w:r>
    </w:p>
  </w:footnote>
  <w:footnote w:type="continuationNotice" w:id="1">
    <w:p w14:paraId="2DE60169" w14:textId="77777777" w:rsidR="00974FB1" w:rsidRDefault="00974FB1">
      <w:pPr>
        <w:spacing w:line="240" w:lineRule="auto"/>
      </w:pPr>
    </w:p>
  </w:footnote>
  <w:footnote w:id="2">
    <w:p w14:paraId="016903FE" w14:textId="75DADB5A" w:rsidR="00EC2FC8" w:rsidRPr="0042529F" w:rsidRDefault="00EC2FC8">
      <w:pPr>
        <w:pStyle w:val="Funotentext"/>
      </w:pPr>
      <w:r w:rsidRPr="0042529F">
        <w:rPr>
          <w:rStyle w:val="Funotenzeichen"/>
        </w:rPr>
        <w:footnoteRef/>
      </w:r>
      <w:r w:rsidRPr="0042529F">
        <w:t xml:space="preserve"> Systemziel, Vorgehensziel</w:t>
      </w:r>
    </w:p>
  </w:footnote>
  <w:footnote w:id="3">
    <w:p w14:paraId="45C73E50" w14:textId="5E6C5AA3" w:rsidR="00EC2FC8" w:rsidRPr="0042529F" w:rsidRDefault="00EC2FC8">
      <w:pPr>
        <w:pStyle w:val="Funotentext"/>
      </w:pPr>
      <w:r w:rsidRPr="0042529F">
        <w:rPr>
          <w:rStyle w:val="Funotenzeichen"/>
        </w:rPr>
        <w:footnoteRef/>
      </w:r>
      <w:r w:rsidRPr="0042529F">
        <w:t xml:space="preserve"> Tief, Mittel, Hoch, Muss</w:t>
      </w:r>
    </w:p>
  </w:footnote>
  <w:footnote w:id="4">
    <w:p w14:paraId="2AE106EE" w14:textId="47B35E40" w:rsidR="00EC2FC8" w:rsidRPr="0042529F" w:rsidRDefault="00EC2FC8">
      <w:pPr>
        <w:pStyle w:val="Funotentext"/>
      </w:pPr>
      <w:r w:rsidRPr="0042529F">
        <w:rPr>
          <w:rStyle w:val="Funotenzeichen"/>
        </w:rPr>
        <w:footnoteRef/>
      </w:r>
      <w:r w:rsidRPr="0042529F">
        <w:t xml:space="preserve"> Risikozahl = Eintrittswahrscheinlichkeit x Auswirkungsgrad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ohneRahmen"/>
      <w:tblW w:w="5100" w:type="dxa"/>
      <w:tblLook w:val="04A0" w:firstRow="1" w:lastRow="0" w:firstColumn="1" w:lastColumn="0" w:noHBand="0" w:noVBand="1"/>
    </w:tblPr>
    <w:tblGrid>
      <w:gridCol w:w="5100"/>
    </w:tblGrid>
    <w:tr w:rsidR="004C64CC" w:rsidRPr="0042529F" w14:paraId="446F6851" w14:textId="77777777" w:rsidTr="00BE5A4D">
      <w:tc>
        <w:tcPr>
          <w:tcW w:w="5100" w:type="dxa"/>
        </w:tcPr>
        <w:tbl>
          <w:tblPr>
            <w:tblStyle w:val="TabelleohneRahmen"/>
            <w:tblW w:w="4334" w:type="dxa"/>
            <w:tblLook w:val="04A0" w:firstRow="1" w:lastRow="0" w:firstColumn="1" w:lastColumn="0" w:noHBand="0" w:noVBand="1"/>
          </w:tblPr>
          <w:tblGrid>
            <w:gridCol w:w="4334"/>
          </w:tblGrid>
          <w:tr w:rsidR="004C64CC" w:rsidRPr="0042529F" w14:paraId="61F776EA" w14:textId="77777777" w:rsidTr="00BE5A4D">
            <w:tc>
              <w:tcPr>
                <w:tcW w:w="4334" w:type="dxa"/>
              </w:tcPr>
              <w:p w14:paraId="267D05D6" w14:textId="77777777" w:rsidR="004C64CC" w:rsidRDefault="004C64CC" w:rsidP="00BE5A4D">
                <w:pPr>
                  <w:pStyle w:val="HKopfzeile285ptF"/>
                  <w:rPr>
                    <w:noProof w:val="0"/>
                    <w:color w:val="auto"/>
                  </w:rPr>
                </w:pPr>
                <w:r>
                  <w:rPr>
                    <w:noProof w:val="0"/>
                    <w:color w:val="auto"/>
                  </w:rPr>
                  <w:t>Projektinitialisierungsauftrag</w:t>
                </w:r>
              </w:p>
              <w:p w14:paraId="2555A714" w14:textId="77777777" w:rsidR="004C64CC" w:rsidRPr="0042529F" w:rsidRDefault="004C64CC" w:rsidP="00BE5A4D">
                <w:pPr>
                  <w:pStyle w:val="HKopfzeile285ptF"/>
                  <w:rPr>
                    <w:noProof w:val="0"/>
                  </w:rPr>
                </w:pPr>
                <w:r>
                  <w:rPr>
                    <w:noProof w:val="0"/>
                    <w:color w:val="auto"/>
                  </w:rPr>
                  <w:t>Projektname / Projektnummer</w:t>
                </w:r>
              </w:p>
            </w:tc>
          </w:tr>
        </w:tbl>
        <w:p w14:paraId="6D99E83D" w14:textId="77777777" w:rsidR="004C64CC" w:rsidRPr="0042529F" w:rsidRDefault="004C64CC" w:rsidP="00BE5A4D">
          <w:pPr>
            <w:pStyle w:val="Kopfzeile"/>
            <w:rPr>
              <w:noProof w:val="0"/>
            </w:rPr>
          </w:pPr>
        </w:p>
      </w:tc>
    </w:tr>
  </w:tbl>
  <w:p w14:paraId="0101C485" w14:textId="77777777" w:rsidR="004C64CC" w:rsidRPr="0042529F" w:rsidRDefault="004C64CC" w:rsidP="00776FFA">
    <w:pPr>
      <w:pStyle w:val="Kopfzeile"/>
      <w:rPr>
        <w:noProof w:val="0"/>
      </w:rPr>
    </w:pPr>
  </w:p>
  <w:p w14:paraId="218401FF" w14:textId="77777777" w:rsidR="00974DC2" w:rsidRDefault="00974DC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ohneRahmen"/>
      <w:tblW w:w="5100" w:type="dxa"/>
      <w:tblLook w:val="04A0" w:firstRow="1" w:lastRow="0" w:firstColumn="1" w:lastColumn="0" w:noHBand="0" w:noVBand="1"/>
    </w:tblPr>
    <w:tblGrid>
      <w:gridCol w:w="5100"/>
    </w:tblGrid>
    <w:tr w:rsidR="00196716" w:rsidRPr="0042529F" w14:paraId="2B399300" w14:textId="77777777" w:rsidTr="00BE5A4D">
      <w:tc>
        <w:tcPr>
          <w:tcW w:w="5100" w:type="dxa"/>
        </w:tcPr>
        <w:tbl>
          <w:tblPr>
            <w:tblStyle w:val="TabelleohneRahmen"/>
            <w:tblW w:w="4334" w:type="dxa"/>
            <w:tblLook w:val="04A0" w:firstRow="1" w:lastRow="0" w:firstColumn="1" w:lastColumn="0" w:noHBand="0" w:noVBand="1"/>
          </w:tblPr>
          <w:tblGrid>
            <w:gridCol w:w="4334"/>
          </w:tblGrid>
          <w:tr w:rsidR="00196716" w:rsidRPr="0042529F" w14:paraId="65C1A7C2" w14:textId="77777777" w:rsidTr="00BE5A4D">
            <w:tc>
              <w:tcPr>
                <w:tcW w:w="4334" w:type="dxa"/>
              </w:tcPr>
              <w:p w14:paraId="161E4736" w14:textId="77777777" w:rsidR="004C64CC" w:rsidRDefault="004C64CC" w:rsidP="00BE5A4D">
                <w:pPr>
                  <w:pStyle w:val="HKopfzeile285ptF"/>
                  <w:rPr>
                    <w:noProof w:val="0"/>
                    <w:color w:val="auto"/>
                  </w:rPr>
                </w:pPr>
                <w:r>
                  <w:rPr>
                    <w:noProof w:val="0"/>
                    <w:color w:val="auto"/>
                  </w:rPr>
                  <w:t>Projektinitialisierungsauftrag</w:t>
                </w:r>
              </w:p>
              <w:p w14:paraId="221048B2" w14:textId="229EB20B" w:rsidR="00196716" w:rsidRPr="0042529F" w:rsidRDefault="004C64CC" w:rsidP="00BE5A4D">
                <w:pPr>
                  <w:pStyle w:val="HKopfzeile285ptF"/>
                  <w:rPr>
                    <w:noProof w:val="0"/>
                  </w:rPr>
                </w:pPr>
                <w:r>
                  <w:rPr>
                    <w:noProof w:val="0"/>
                    <w:color w:val="auto"/>
                  </w:rPr>
                  <w:t>Synthetik A – Ablösung Registeranwendung</w:t>
                </w:r>
              </w:p>
            </w:tc>
          </w:tr>
        </w:tbl>
        <w:p w14:paraId="514DA82C" w14:textId="77777777" w:rsidR="00196716" w:rsidRPr="0042529F" w:rsidRDefault="00196716" w:rsidP="00BE5A4D">
          <w:pPr>
            <w:pStyle w:val="Kopfzeile"/>
            <w:rPr>
              <w:noProof w:val="0"/>
            </w:rPr>
          </w:pPr>
        </w:p>
      </w:tc>
    </w:tr>
  </w:tbl>
  <w:p w14:paraId="5AC939DF" w14:textId="77777777" w:rsidR="00196716" w:rsidRPr="0042529F" w:rsidRDefault="00196716" w:rsidP="00776FFA">
    <w:pPr>
      <w:pStyle w:val="Kopfzeile"/>
      <w:rPr>
        <w:noProof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CECD7" w14:textId="77777777" w:rsidR="00285066" w:rsidRPr="00285066" w:rsidRDefault="00285066" w:rsidP="00285066">
    <w:pPr>
      <w:pStyle w:val="Kopfzeile"/>
    </w:pPr>
  </w:p>
  <w:tbl>
    <w:tblPr>
      <w:tblStyle w:val="Tabellenraster"/>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402"/>
    </w:tblGrid>
    <w:tr w:rsidR="00285066" w:rsidRPr="00285066" w14:paraId="26DAD286" w14:textId="77777777" w:rsidTr="002B5B7A">
      <w:tc>
        <w:tcPr>
          <w:tcW w:w="5665" w:type="dxa"/>
          <w:vMerge w:val="restart"/>
        </w:tcPr>
        <w:p w14:paraId="1096E8EC" w14:textId="1EBF833B" w:rsidR="00285066" w:rsidRPr="00285066" w:rsidRDefault="00974DC2" w:rsidP="00285066">
          <w:pPr>
            <w:pStyle w:val="Kopfzeile"/>
          </w:pPr>
          <w:r>
            <w:t/>
            <w:pict>
              <v:shape type="#_x0000_t75" style="width:115px;height:22.632978723404px" stroked="f" filled="f">
                <v:imagedata r:id="rId1" o:title=""/>
              </v:shape>
            </w:pict>
            <w:t/>
          </w:r>
        </w:p>
      </w:tc>
      <w:tc>
        <w:tcPr>
          <w:tcW w:w="3402" w:type="dxa"/>
        </w:tcPr>
        <w:p w14:paraId="08726008" w14:textId="22A20C16" w:rsidR="00285066" w:rsidRPr="001271C7" w:rsidRDefault="00974DC2" w:rsidP="001271C7">
          <w:pPr>
            <w:pStyle w:val="HKopfzeile285ptF"/>
            <w:rPr>
              <w:color w:val="000000" w:themeColor="text1"/>
            </w:rPr>
          </w:pPr>
          <w:r w:rsidRPr="001271C7">
            <w:rPr>
              <w:color w:val="000000" w:themeColor="text1"/>
            </w:rPr>
            <w:t>Verwaltungseinheit</w:t>
          </w:r>
        </w:p>
      </w:tc>
    </w:tr>
    <w:tr w:rsidR="00285066" w:rsidRPr="00285066" w14:paraId="34806C5D" w14:textId="77777777" w:rsidTr="002B5B7A">
      <w:tc>
        <w:tcPr>
          <w:tcW w:w="5665" w:type="dxa"/>
          <w:vMerge/>
        </w:tcPr>
        <w:p w14:paraId="33CB1A53" w14:textId="77777777" w:rsidR="00285066" w:rsidRPr="00285066" w:rsidRDefault="00285066" w:rsidP="00285066">
          <w:pPr>
            <w:pStyle w:val="Kopfzeile"/>
          </w:pPr>
        </w:p>
      </w:tc>
      <w:tc>
        <w:tcPr>
          <w:tcW w:w="3402" w:type="dxa"/>
          <w:shd w:val="clear" w:color="auto" w:fill="FFFFFF" w:themeFill="background1"/>
        </w:tcPr>
        <w:p w14:paraId="11BDAC1C" w14:textId="64F46A40" w:rsidR="00285066" w:rsidRPr="001271C7" w:rsidRDefault="00974DC2" w:rsidP="001271C7">
          <w:pPr>
            <w:pStyle w:val="HKopfzeile285ptF"/>
            <w:rPr>
              <w:color w:val="000000" w:themeColor="text1"/>
            </w:rPr>
          </w:pPr>
          <w:r w:rsidRPr="001271C7">
            <w:rPr>
              <w:color w:val="000000" w:themeColor="text1"/>
            </w:rPr>
            <w:t>Geschäftsbereich</w:t>
          </w:r>
        </w:p>
      </w:tc>
    </w:tr>
    <w:tr w:rsidR="00285066" w:rsidRPr="00285066" w14:paraId="446BA0D7" w14:textId="77777777" w:rsidTr="002B5B7A">
      <w:tc>
        <w:tcPr>
          <w:tcW w:w="5665" w:type="dxa"/>
          <w:vMerge/>
        </w:tcPr>
        <w:p w14:paraId="3DC9FC7C" w14:textId="77777777" w:rsidR="00285066" w:rsidRPr="00285066" w:rsidRDefault="00285066" w:rsidP="00285066">
          <w:pPr>
            <w:pStyle w:val="Kopfzeile"/>
          </w:pPr>
        </w:p>
      </w:tc>
      <w:tc>
        <w:tcPr>
          <w:tcW w:w="3402" w:type="dxa"/>
        </w:tcPr>
        <w:p w14:paraId="08E7EC94" w14:textId="77777777" w:rsidR="00285066" w:rsidRPr="00285066" w:rsidRDefault="00285066" w:rsidP="00285066">
          <w:pPr>
            <w:pStyle w:val="Kopfzeile"/>
          </w:pPr>
        </w:p>
      </w:tc>
    </w:tr>
    <w:tr w:rsidR="00285066" w:rsidRPr="00285066" w14:paraId="5F88C79E" w14:textId="77777777" w:rsidTr="002B5B7A">
      <w:tc>
        <w:tcPr>
          <w:tcW w:w="5665" w:type="dxa"/>
          <w:vMerge/>
        </w:tcPr>
        <w:p w14:paraId="70061EFC" w14:textId="77777777" w:rsidR="00285066" w:rsidRPr="00285066" w:rsidRDefault="00285066" w:rsidP="00285066">
          <w:pPr>
            <w:pStyle w:val="Kopfzeile"/>
          </w:pPr>
        </w:p>
      </w:tc>
      <w:tc>
        <w:tcPr>
          <w:tcW w:w="3402" w:type="dxa"/>
        </w:tcPr>
        <w:p w14:paraId="35DFA34E" w14:textId="77777777" w:rsidR="00285066" w:rsidRPr="00285066" w:rsidRDefault="00285066" w:rsidP="00285066">
          <w:pPr>
            <w:pStyle w:val="Kopfzeile"/>
          </w:pPr>
        </w:p>
      </w:tc>
    </w:tr>
  </w:tbl>
  <w:p w14:paraId="7D97E254" w14:textId="77777777" w:rsidR="00196716" w:rsidRPr="00285066" w:rsidRDefault="00196716" w:rsidP="0076341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F636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E94C0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9ED5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DB8128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19A94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A9A347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EA1B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986FE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A947F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FC17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E1819"/>
    <w:multiLevelType w:val="hybridMultilevel"/>
    <w:tmpl w:val="40D6B9C8"/>
    <w:lvl w:ilvl="0" w:tplc="1E76E790">
      <w:start w:val="1"/>
      <w:numFmt w:val="bullet"/>
      <w:lvlText w:val=""/>
      <w:lvlJc w:val="left"/>
      <w:pPr>
        <w:ind w:left="720" w:hanging="360"/>
      </w:pPr>
      <w:rPr>
        <w:rFonts w:ascii="Symbol" w:hAnsi="Symbol" w:hint="default"/>
      </w:rPr>
    </w:lvl>
    <w:lvl w:ilvl="1" w:tplc="10866164" w:tentative="1">
      <w:start w:val="1"/>
      <w:numFmt w:val="bullet"/>
      <w:lvlText w:val="o"/>
      <w:lvlJc w:val="left"/>
      <w:pPr>
        <w:ind w:left="1440" w:hanging="360"/>
      </w:pPr>
      <w:rPr>
        <w:rFonts w:ascii="Courier New" w:hAnsi="Courier New" w:cs="Courier New" w:hint="default"/>
      </w:rPr>
    </w:lvl>
    <w:lvl w:ilvl="2" w:tplc="9CE45D0E" w:tentative="1">
      <w:start w:val="1"/>
      <w:numFmt w:val="bullet"/>
      <w:lvlText w:val=""/>
      <w:lvlJc w:val="left"/>
      <w:pPr>
        <w:ind w:left="2160" w:hanging="360"/>
      </w:pPr>
      <w:rPr>
        <w:rFonts w:ascii="Wingdings" w:hAnsi="Wingdings" w:hint="default"/>
      </w:rPr>
    </w:lvl>
    <w:lvl w:ilvl="3" w:tplc="5AD2B164" w:tentative="1">
      <w:start w:val="1"/>
      <w:numFmt w:val="bullet"/>
      <w:lvlText w:val=""/>
      <w:lvlJc w:val="left"/>
      <w:pPr>
        <w:ind w:left="2880" w:hanging="360"/>
      </w:pPr>
      <w:rPr>
        <w:rFonts w:ascii="Symbol" w:hAnsi="Symbol" w:hint="default"/>
      </w:rPr>
    </w:lvl>
    <w:lvl w:ilvl="4" w:tplc="D7C64A36" w:tentative="1">
      <w:start w:val="1"/>
      <w:numFmt w:val="bullet"/>
      <w:lvlText w:val="o"/>
      <w:lvlJc w:val="left"/>
      <w:pPr>
        <w:ind w:left="3600" w:hanging="360"/>
      </w:pPr>
      <w:rPr>
        <w:rFonts w:ascii="Courier New" w:hAnsi="Courier New" w:cs="Courier New" w:hint="default"/>
      </w:rPr>
    </w:lvl>
    <w:lvl w:ilvl="5" w:tplc="51FA6576" w:tentative="1">
      <w:start w:val="1"/>
      <w:numFmt w:val="bullet"/>
      <w:lvlText w:val=""/>
      <w:lvlJc w:val="left"/>
      <w:pPr>
        <w:ind w:left="4320" w:hanging="360"/>
      </w:pPr>
      <w:rPr>
        <w:rFonts w:ascii="Wingdings" w:hAnsi="Wingdings" w:hint="default"/>
      </w:rPr>
    </w:lvl>
    <w:lvl w:ilvl="6" w:tplc="F008FDBC" w:tentative="1">
      <w:start w:val="1"/>
      <w:numFmt w:val="bullet"/>
      <w:lvlText w:val=""/>
      <w:lvlJc w:val="left"/>
      <w:pPr>
        <w:ind w:left="5040" w:hanging="360"/>
      </w:pPr>
      <w:rPr>
        <w:rFonts w:ascii="Symbol" w:hAnsi="Symbol" w:hint="default"/>
      </w:rPr>
    </w:lvl>
    <w:lvl w:ilvl="7" w:tplc="C4100AB6" w:tentative="1">
      <w:start w:val="1"/>
      <w:numFmt w:val="bullet"/>
      <w:lvlText w:val="o"/>
      <w:lvlJc w:val="left"/>
      <w:pPr>
        <w:ind w:left="5760" w:hanging="360"/>
      </w:pPr>
      <w:rPr>
        <w:rFonts w:ascii="Courier New" w:hAnsi="Courier New" w:cs="Courier New" w:hint="default"/>
      </w:rPr>
    </w:lvl>
    <w:lvl w:ilvl="8" w:tplc="34AE6822" w:tentative="1">
      <w:start w:val="1"/>
      <w:numFmt w:val="bullet"/>
      <w:lvlText w:val=""/>
      <w:lvlJc w:val="left"/>
      <w:pPr>
        <w:ind w:left="6480" w:hanging="360"/>
      </w:pPr>
      <w:rPr>
        <w:rFonts w:ascii="Wingdings" w:hAnsi="Wingdings" w:hint="default"/>
      </w:rPr>
    </w:lvl>
  </w:abstractNum>
  <w:abstractNum w:abstractNumId="11" w15:restartNumberingAfterBreak="0">
    <w:nsid w:val="21E804FF"/>
    <w:multiLevelType w:val="multilevel"/>
    <w:tmpl w:val="84809E52"/>
    <w:lvl w:ilvl="0">
      <w:start w:val="1"/>
      <w:numFmt w:val="decimal"/>
      <w:pStyle w:val="Traktandum-Titel1"/>
      <w:lvlText w:val="%1."/>
      <w:lvlJc w:val="left"/>
      <w:pPr>
        <w:ind w:left="567" w:hanging="567"/>
      </w:pPr>
      <w:rPr>
        <w:rFonts w:hint="default"/>
      </w:rPr>
    </w:lvl>
    <w:lvl w:ilvl="1">
      <w:start w:val="1"/>
      <w:numFmt w:val="decimal"/>
      <w:pStyle w:val="Traktandum-Titel2"/>
      <w:lvlText w:val="%1.%2."/>
      <w:lvlJc w:val="left"/>
      <w:pPr>
        <w:ind w:left="567" w:hanging="567"/>
      </w:pPr>
      <w:rPr>
        <w:rFonts w:hint="default"/>
      </w:rPr>
    </w:lvl>
    <w:lvl w:ilvl="2">
      <w:start w:val="1"/>
      <w:numFmt w:val="decimal"/>
      <w:lvlText w:val="%1.%2.%3."/>
      <w:lvlJc w:val="right"/>
      <w:pPr>
        <w:ind w:left="851" w:hanging="85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7E8274B"/>
    <w:multiLevelType w:val="multilevel"/>
    <w:tmpl w:val="C4E4D39E"/>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46C35AD3"/>
    <w:multiLevelType w:val="multilevel"/>
    <w:tmpl w:val="F4EEDEE6"/>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4" w15:restartNumberingAfterBreak="0">
    <w:nsid w:val="47555D12"/>
    <w:multiLevelType w:val="hybridMultilevel"/>
    <w:tmpl w:val="A51EEEE8"/>
    <w:lvl w:ilvl="0" w:tplc="9E709C04">
      <w:start w:val="1"/>
      <w:numFmt w:val="decimal"/>
      <w:lvlText w:val="%1."/>
      <w:lvlJc w:val="left"/>
      <w:pPr>
        <w:ind w:left="720" w:hanging="360"/>
      </w:pPr>
    </w:lvl>
    <w:lvl w:ilvl="1" w:tplc="B502A472" w:tentative="1">
      <w:start w:val="1"/>
      <w:numFmt w:val="lowerLetter"/>
      <w:lvlText w:val="%2."/>
      <w:lvlJc w:val="left"/>
      <w:pPr>
        <w:ind w:left="1440" w:hanging="360"/>
      </w:pPr>
    </w:lvl>
    <w:lvl w:ilvl="2" w:tplc="33803F2E" w:tentative="1">
      <w:start w:val="1"/>
      <w:numFmt w:val="lowerRoman"/>
      <w:lvlText w:val="%3."/>
      <w:lvlJc w:val="right"/>
      <w:pPr>
        <w:ind w:left="2160" w:hanging="180"/>
      </w:pPr>
    </w:lvl>
    <w:lvl w:ilvl="3" w:tplc="304C1F22" w:tentative="1">
      <w:start w:val="1"/>
      <w:numFmt w:val="decimal"/>
      <w:lvlText w:val="%4."/>
      <w:lvlJc w:val="left"/>
      <w:pPr>
        <w:ind w:left="2880" w:hanging="360"/>
      </w:pPr>
    </w:lvl>
    <w:lvl w:ilvl="4" w:tplc="D48235D8" w:tentative="1">
      <w:start w:val="1"/>
      <w:numFmt w:val="lowerLetter"/>
      <w:lvlText w:val="%5."/>
      <w:lvlJc w:val="left"/>
      <w:pPr>
        <w:ind w:left="3600" w:hanging="360"/>
      </w:pPr>
    </w:lvl>
    <w:lvl w:ilvl="5" w:tplc="F2A41A2A" w:tentative="1">
      <w:start w:val="1"/>
      <w:numFmt w:val="lowerRoman"/>
      <w:lvlText w:val="%6."/>
      <w:lvlJc w:val="right"/>
      <w:pPr>
        <w:ind w:left="4320" w:hanging="180"/>
      </w:pPr>
    </w:lvl>
    <w:lvl w:ilvl="6" w:tplc="1A0238E2" w:tentative="1">
      <w:start w:val="1"/>
      <w:numFmt w:val="decimal"/>
      <w:lvlText w:val="%7."/>
      <w:lvlJc w:val="left"/>
      <w:pPr>
        <w:ind w:left="5040" w:hanging="360"/>
      </w:pPr>
    </w:lvl>
    <w:lvl w:ilvl="7" w:tplc="AC1C29B4" w:tentative="1">
      <w:start w:val="1"/>
      <w:numFmt w:val="lowerLetter"/>
      <w:lvlText w:val="%8."/>
      <w:lvlJc w:val="left"/>
      <w:pPr>
        <w:ind w:left="5760" w:hanging="360"/>
      </w:pPr>
    </w:lvl>
    <w:lvl w:ilvl="8" w:tplc="33E416D0" w:tentative="1">
      <w:start w:val="1"/>
      <w:numFmt w:val="lowerRoman"/>
      <w:lvlText w:val="%9."/>
      <w:lvlJc w:val="right"/>
      <w:pPr>
        <w:ind w:left="6480" w:hanging="180"/>
      </w:pPr>
    </w:lvl>
  </w:abstractNum>
  <w:abstractNum w:abstractNumId="15" w15:restartNumberingAfterBreak="0">
    <w:nsid w:val="486E73CA"/>
    <w:multiLevelType w:val="hybridMultilevel"/>
    <w:tmpl w:val="5D00219C"/>
    <w:lvl w:ilvl="0" w:tplc="1E86503C">
      <w:start w:val="1"/>
      <w:numFmt w:val="bullet"/>
      <w:lvlText w:val=""/>
      <w:lvlJc w:val="left"/>
      <w:pPr>
        <w:ind w:left="720" w:hanging="360"/>
      </w:pPr>
      <w:rPr>
        <w:rFonts w:ascii="Symbol" w:hAnsi="Symbol" w:hint="default"/>
      </w:rPr>
    </w:lvl>
    <w:lvl w:ilvl="1" w:tplc="944220A8">
      <w:start w:val="1"/>
      <w:numFmt w:val="bullet"/>
      <w:lvlText w:val="o"/>
      <w:lvlJc w:val="left"/>
      <w:pPr>
        <w:ind w:left="1440" w:hanging="360"/>
      </w:pPr>
      <w:rPr>
        <w:rFonts w:ascii="Courier New" w:hAnsi="Courier New" w:cs="Courier New" w:hint="default"/>
      </w:rPr>
    </w:lvl>
    <w:lvl w:ilvl="2" w:tplc="438E1B2E" w:tentative="1">
      <w:start w:val="1"/>
      <w:numFmt w:val="bullet"/>
      <w:lvlText w:val=""/>
      <w:lvlJc w:val="left"/>
      <w:pPr>
        <w:ind w:left="2160" w:hanging="360"/>
      </w:pPr>
      <w:rPr>
        <w:rFonts w:ascii="Wingdings" w:hAnsi="Wingdings" w:hint="default"/>
      </w:rPr>
    </w:lvl>
    <w:lvl w:ilvl="3" w:tplc="177067A6" w:tentative="1">
      <w:start w:val="1"/>
      <w:numFmt w:val="bullet"/>
      <w:lvlText w:val=""/>
      <w:lvlJc w:val="left"/>
      <w:pPr>
        <w:ind w:left="2880" w:hanging="360"/>
      </w:pPr>
      <w:rPr>
        <w:rFonts w:ascii="Symbol" w:hAnsi="Symbol" w:hint="default"/>
      </w:rPr>
    </w:lvl>
    <w:lvl w:ilvl="4" w:tplc="E9FE5282" w:tentative="1">
      <w:start w:val="1"/>
      <w:numFmt w:val="bullet"/>
      <w:lvlText w:val="o"/>
      <w:lvlJc w:val="left"/>
      <w:pPr>
        <w:ind w:left="3600" w:hanging="360"/>
      </w:pPr>
      <w:rPr>
        <w:rFonts w:ascii="Courier New" w:hAnsi="Courier New" w:cs="Courier New" w:hint="default"/>
      </w:rPr>
    </w:lvl>
    <w:lvl w:ilvl="5" w:tplc="C97422D6" w:tentative="1">
      <w:start w:val="1"/>
      <w:numFmt w:val="bullet"/>
      <w:lvlText w:val=""/>
      <w:lvlJc w:val="left"/>
      <w:pPr>
        <w:ind w:left="4320" w:hanging="360"/>
      </w:pPr>
      <w:rPr>
        <w:rFonts w:ascii="Wingdings" w:hAnsi="Wingdings" w:hint="default"/>
      </w:rPr>
    </w:lvl>
    <w:lvl w:ilvl="6" w:tplc="E738F166" w:tentative="1">
      <w:start w:val="1"/>
      <w:numFmt w:val="bullet"/>
      <w:lvlText w:val=""/>
      <w:lvlJc w:val="left"/>
      <w:pPr>
        <w:ind w:left="5040" w:hanging="360"/>
      </w:pPr>
      <w:rPr>
        <w:rFonts w:ascii="Symbol" w:hAnsi="Symbol" w:hint="default"/>
      </w:rPr>
    </w:lvl>
    <w:lvl w:ilvl="7" w:tplc="7368E838" w:tentative="1">
      <w:start w:val="1"/>
      <w:numFmt w:val="bullet"/>
      <w:lvlText w:val="o"/>
      <w:lvlJc w:val="left"/>
      <w:pPr>
        <w:ind w:left="5760" w:hanging="360"/>
      </w:pPr>
      <w:rPr>
        <w:rFonts w:ascii="Courier New" w:hAnsi="Courier New" w:cs="Courier New" w:hint="default"/>
      </w:rPr>
    </w:lvl>
    <w:lvl w:ilvl="8" w:tplc="50DC910A" w:tentative="1">
      <w:start w:val="1"/>
      <w:numFmt w:val="bullet"/>
      <w:lvlText w:val=""/>
      <w:lvlJc w:val="left"/>
      <w:pPr>
        <w:ind w:left="6480" w:hanging="360"/>
      </w:pPr>
      <w:rPr>
        <w:rFonts w:ascii="Wingdings" w:hAnsi="Wingdings" w:hint="default"/>
      </w:rPr>
    </w:lvl>
  </w:abstractNum>
  <w:abstractNum w:abstractNumId="16" w15:restartNumberingAfterBreak="0">
    <w:nsid w:val="4C0D46FD"/>
    <w:multiLevelType w:val="multilevel"/>
    <w:tmpl w:val="B6E02CC4"/>
    <w:lvl w:ilvl="0">
      <w:numFmt w:val="decimal"/>
      <w:pStyle w:val="Hberschrift1105pt"/>
      <w:lvlText w:val="%1."/>
      <w:lvlJc w:val="left"/>
      <w:pPr>
        <w:ind w:left="851" w:hanging="851"/>
      </w:pPr>
      <w:rPr>
        <w:rFonts w:hint="default"/>
        <w:spacing w:val="-10"/>
      </w:rPr>
    </w:lvl>
    <w:lvl w:ilvl="1">
      <w:start w:val="1"/>
      <w:numFmt w:val="decimal"/>
      <w:pStyle w:val="Hberschrift2105pt"/>
      <w:lvlText w:val="%1.%2"/>
      <w:lvlJc w:val="left"/>
      <w:pPr>
        <w:ind w:left="851" w:hanging="851"/>
      </w:pPr>
      <w:rPr>
        <w:rFonts w:hint="default"/>
        <w:spacing w:val="-10"/>
      </w:rPr>
    </w:lvl>
    <w:lvl w:ilvl="2">
      <w:start w:val="1"/>
      <w:numFmt w:val="decimal"/>
      <w:pStyle w:val="Hberschrift3105pt"/>
      <w:lvlText w:val="%1.%2.%3"/>
      <w:lvlJc w:val="left"/>
      <w:pPr>
        <w:ind w:left="851" w:hanging="851"/>
      </w:pPr>
      <w:rPr>
        <w:rFonts w:hint="default"/>
        <w:spacing w:val="-10"/>
      </w:rPr>
    </w:lvl>
    <w:lvl w:ilvl="3">
      <w:start w:val="1"/>
      <w:numFmt w:val="decimal"/>
      <w:pStyle w:val="Hberschrift4105pt"/>
      <w:lvlText w:val="%1.%2.%3.%4"/>
      <w:lvlJc w:val="left"/>
      <w:pPr>
        <w:ind w:left="851" w:hanging="851"/>
      </w:pPr>
      <w:rPr>
        <w:rFonts w:hint="default"/>
        <w:spacing w:val="-10"/>
      </w:rPr>
    </w:lvl>
    <w:lvl w:ilvl="4">
      <w:start w:val="1"/>
      <w:numFmt w:val="decimal"/>
      <w:pStyle w:val="Hberschrift5105pt"/>
      <w:lvlText w:val="%1.%2.%3.%4.%5"/>
      <w:lvlJc w:val="left"/>
      <w:pPr>
        <w:ind w:left="851" w:hanging="851"/>
      </w:pPr>
      <w:rPr>
        <w:rFonts w:hint="default"/>
        <w:spacing w:val="-10"/>
      </w:rPr>
    </w:lvl>
    <w:lvl w:ilvl="5">
      <w:start w:val="1"/>
      <w:numFmt w:val="lowerLetter"/>
      <w:lvlText w:val="%6)"/>
      <w:lvlJc w:val="left"/>
      <w:pPr>
        <w:ind w:left="425" w:hanging="425"/>
      </w:pPr>
      <w:rPr>
        <w:rFonts w:hint="default"/>
      </w:rPr>
    </w:lvl>
    <w:lvl w:ilvl="6">
      <w:start w:val="1"/>
      <w:numFmt w:val="lowerRoman"/>
      <w:lvlText w:val="%7."/>
      <w:lvlJc w:val="left"/>
      <w:pPr>
        <w:ind w:left="425" w:hanging="425"/>
      </w:pPr>
      <w:rPr>
        <w:rFonts w:hint="default"/>
      </w:rPr>
    </w:lvl>
    <w:lvl w:ilvl="7">
      <w:start w:val="1"/>
      <w:numFmt w:val="decimal"/>
      <w:pStyle w:val="HNummerierung1105pt"/>
      <w:lvlText w:val="%8."/>
      <w:lvlJc w:val="left"/>
      <w:pPr>
        <w:ind w:left="425" w:hanging="425"/>
      </w:pPr>
      <w:rPr>
        <w:rFonts w:hint="default"/>
      </w:rPr>
    </w:lvl>
    <w:lvl w:ilvl="8">
      <w:start w:val="1"/>
      <w:numFmt w:val="decimal"/>
      <w:pStyle w:val="HNummerierung2105pt"/>
      <w:lvlText w:val="%8.%9"/>
      <w:lvlJc w:val="left"/>
      <w:pPr>
        <w:ind w:left="992" w:hanging="567"/>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abstractNum>
  <w:abstractNum w:abstractNumId="17" w15:restartNumberingAfterBreak="0">
    <w:nsid w:val="58613E6B"/>
    <w:multiLevelType w:val="multilevel"/>
    <w:tmpl w:val="98B28E36"/>
    <w:lvl w:ilvl="0">
      <w:start w:val="1"/>
      <w:numFmt w:val="bullet"/>
      <w:pStyle w:val="Aufzhlungszeichen"/>
      <w:lvlText w:val=""/>
      <w:lvlJc w:val="left"/>
      <w:pPr>
        <w:ind w:left="284" w:hanging="284"/>
      </w:pPr>
      <w:rPr>
        <w:rFonts w:ascii="Wingdings" w:hAnsi="Wingdings" w:hint="default"/>
      </w:rPr>
    </w:lvl>
    <w:lvl w:ilvl="1">
      <w:start w:val="1"/>
      <w:numFmt w:val="bullet"/>
      <w:pStyle w:val="Aufzhlungszeichen2"/>
      <w:lvlText w:val="–"/>
      <w:lvlJc w:val="left"/>
      <w:pPr>
        <w:ind w:left="567" w:hanging="283"/>
      </w:pPr>
      <w:rPr>
        <w:rFonts w:ascii="HelveticaNeueLT Com 55 Roman" w:hAnsi="HelveticaNeueLT Com 55 Roman" w:hint="default"/>
      </w:rPr>
    </w:lvl>
    <w:lvl w:ilvl="2">
      <w:start w:val="1"/>
      <w:numFmt w:val="bullet"/>
      <w:pStyle w:val="Aufzhlungszeichen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EC90B5A"/>
    <w:multiLevelType w:val="multilevel"/>
    <w:tmpl w:val="39F8494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Arial" w:hAnsi="Arial"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9" w15:restartNumberingAfterBreak="0">
    <w:nsid w:val="652630A6"/>
    <w:multiLevelType w:val="multilevel"/>
    <w:tmpl w:val="0066839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decimal"/>
      <w:lvlText w:val="%3."/>
      <w:lvlJc w:val="left"/>
      <w:pPr>
        <w:ind w:left="851" w:hanging="284"/>
      </w:pPr>
      <w:rPr>
        <w:rFont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0" w15:restartNumberingAfterBreak="0">
    <w:nsid w:val="684C6F8A"/>
    <w:multiLevelType w:val="hybridMultilevel"/>
    <w:tmpl w:val="891EB3F0"/>
    <w:lvl w:ilvl="0" w:tplc="CCA43B7E">
      <w:start w:val="1"/>
      <w:numFmt w:val="bullet"/>
      <w:lvlText w:val=""/>
      <w:lvlJc w:val="left"/>
      <w:pPr>
        <w:ind w:left="720" w:hanging="360"/>
      </w:pPr>
      <w:rPr>
        <w:rFonts w:ascii="Symbol" w:hAnsi="Symbol" w:hint="default"/>
      </w:rPr>
    </w:lvl>
    <w:lvl w:ilvl="1" w:tplc="B0505AA2" w:tentative="1">
      <w:start w:val="1"/>
      <w:numFmt w:val="bullet"/>
      <w:lvlText w:val="o"/>
      <w:lvlJc w:val="left"/>
      <w:pPr>
        <w:ind w:left="1440" w:hanging="360"/>
      </w:pPr>
      <w:rPr>
        <w:rFonts w:ascii="Courier New" w:hAnsi="Courier New" w:cs="Courier New" w:hint="default"/>
      </w:rPr>
    </w:lvl>
    <w:lvl w:ilvl="2" w:tplc="89ECAF1C" w:tentative="1">
      <w:start w:val="1"/>
      <w:numFmt w:val="bullet"/>
      <w:lvlText w:val=""/>
      <w:lvlJc w:val="left"/>
      <w:pPr>
        <w:ind w:left="2160" w:hanging="360"/>
      </w:pPr>
      <w:rPr>
        <w:rFonts w:ascii="Wingdings" w:hAnsi="Wingdings" w:hint="default"/>
      </w:rPr>
    </w:lvl>
    <w:lvl w:ilvl="3" w:tplc="692C343E" w:tentative="1">
      <w:start w:val="1"/>
      <w:numFmt w:val="bullet"/>
      <w:lvlText w:val=""/>
      <w:lvlJc w:val="left"/>
      <w:pPr>
        <w:ind w:left="2880" w:hanging="360"/>
      </w:pPr>
      <w:rPr>
        <w:rFonts w:ascii="Symbol" w:hAnsi="Symbol" w:hint="default"/>
      </w:rPr>
    </w:lvl>
    <w:lvl w:ilvl="4" w:tplc="906C24B2" w:tentative="1">
      <w:start w:val="1"/>
      <w:numFmt w:val="bullet"/>
      <w:lvlText w:val="o"/>
      <w:lvlJc w:val="left"/>
      <w:pPr>
        <w:ind w:left="3600" w:hanging="360"/>
      </w:pPr>
      <w:rPr>
        <w:rFonts w:ascii="Courier New" w:hAnsi="Courier New" w:cs="Courier New" w:hint="default"/>
      </w:rPr>
    </w:lvl>
    <w:lvl w:ilvl="5" w:tplc="3DF4403A" w:tentative="1">
      <w:start w:val="1"/>
      <w:numFmt w:val="bullet"/>
      <w:lvlText w:val=""/>
      <w:lvlJc w:val="left"/>
      <w:pPr>
        <w:ind w:left="4320" w:hanging="360"/>
      </w:pPr>
      <w:rPr>
        <w:rFonts w:ascii="Wingdings" w:hAnsi="Wingdings" w:hint="default"/>
      </w:rPr>
    </w:lvl>
    <w:lvl w:ilvl="6" w:tplc="766A3042" w:tentative="1">
      <w:start w:val="1"/>
      <w:numFmt w:val="bullet"/>
      <w:lvlText w:val=""/>
      <w:lvlJc w:val="left"/>
      <w:pPr>
        <w:ind w:left="5040" w:hanging="360"/>
      </w:pPr>
      <w:rPr>
        <w:rFonts w:ascii="Symbol" w:hAnsi="Symbol" w:hint="default"/>
      </w:rPr>
    </w:lvl>
    <w:lvl w:ilvl="7" w:tplc="C71AB2EC" w:tentative="1">
      <w:start w:val="1"/>
      <w:numFmt w:val="bullet"/>
      <w:lvlText w:val="o"/>
      <w:lvlJc w:val="left"/>
      <w:pPr>
        <w:ind w:left="5760" w:hanging="360"/>
      </w:pPr>
      <w:rPr>
        <w:rFonts w:ascii="Courier New" w:hAnsi="Courier New" w:cs="Courier New" w:hint="default"/>
      </w:rPr>
    </w:lvl>
    <w:lvl w:ilvl="8" w:tplc="95B24B32" w:tentative="1">
      <w:start w:val="1"/>
      <w:numFmt w:val="bullet"/>
      <w:lvlText w:val=""/>
      <w:lvlJc w:val="left"/>
      <w:pPr>
        <w:ind w:left="6480" w:hanging="360"/>
      </w:pPr>
      <w:rPr>
        <w:rFonts w:ascii="Wingdings" w:hAnsi="Wingdings" w:hint="default"/>
      </w:rPr>
    </w:lvl>
  </w:abstractNum>
  <w:abstractNum w:abstractNumId="21" w15:restartNumberingAfterBreak="0">
    <w:nsid w:val="6AE06DE1"/>
    <w:multiLevelType w:val="multilevel"/>
    <w:tmpl w:val="D90C3548"/>
    <w:lvl w:ilvl="0">
      <w:start w:val="1"/>
      <w:numFmt w:val="bullet"/>
      <w:pStyle w:val="HAufzhlung105pt"/>
      <w:lvlText w:val="‒"/>
      <w:lvlJc w:val="left"/>
      <w:pPr>
        <w:ind w:left="284" w:hanging="284"/>
      </w:pPr>
      <w:rPr>
        <w:rFonts w:asciiTheme="minorHAnsi" w:hAnsiTheme="minorHAnsi" w:hint="default"/>
      </w:rPr>
    </w:lvl>
    <w:lvl w:ilvl="1">
      <w:start w:val="1"/>
      <w:numFmt w:val="bullet"/>
      <w:pStyle w:val="HAufzhlung2105pt"/>
      <w:lvlText w:val="‒"/>
      <w:lvlJc w:val="left"/>
      <w:pPr>
        <w:ind w:left="567" w:hanging="283"/>
      </w:pPr>
      <w:rPr>
        <w:rFonts w:asciiTheme="minorHAnsi" w:hAnsiTheme="minorHAnsi" w:hint="default"/>
      </w:rPr>
    </w:lvl>
    <w:lvl w:ilvl="2">
      <w:start w:val="1"/>
      <w:numFmt w:val="bullet"/>
      <w:pStyle w:val="HAufzhlung3105pt"/>
      <w:lvlText w:val="‒"/>
      <w:lvlJc w:val="left"/>
      <w:pPr>
        <w:ind w:left="851" w:hanging="284"/>
      </w:pPr>
      <w:rPr>
        <w:rFonts w:asciiTheme="minorHAnsi" w:hAnsiTheme="minorHAnsi"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2" w15:restartNumberingAfterBreak="0">
    <w:nsid w:val="6C985FA8"/>
    <w:multiLevelType w:val="hybridMultilevel"/>
    <w:tmpl w:val="FD1A9CFC"/>
    <w:lvl w:ilvl="0" w:tplc="13002D78">
      <w:start w:val="1"/>
      <w:numFmt w:val="bullet"/>
      <w:lvlText w:val=""/>
      <w:lvlJc w:val="left"/>
      <w:pPr>
        <w:ind w:left="720" w:hanging="360"/>
      </w:pPr>
      <w:rPr>
        <w:rFonts w:ascii="Symbol" w:hAnsi="Symbol" w:hint="default"/>
      </w:rPr>
    </w:lvl>
    <w:lvl w:ilvl="1" w:tplc="D166E3FC" w:tentative="1">
      <w:start w:val="1"/>
      <w:numFmt w:val="bullet"/>
      <w:lvlText w:val="o"/>
      <w:lvlJc w:val="left"/>
      <w:pPr>
        <w:ind w:left="1440" w:hanging="360"/>
      </w:pPr>
      <w:rPr>
        <w:rFonts w:ascii="Courier New" w:hAnsi="Courier New" w:cs="Courier New" w:hint="default"/>
      </w:rPr>
    </w:lvl>
    <w:lvl w:ilvl="2" w:tplc="F98C1682" w:tentative="1">
      <w:start w:val="1"/>
      <w:numFmt w:val="bullet"/>
      <w:lvlText w:val=""/>
      <w:lvlJc w:val="left"/>
      <w:pPr>
        <w:ind w:left="2160" w:hanging="360"/>
      </w:pPr>
      <w:rPr>
        <w:rFonts w:ascii="Wingdings" w:hAnsi="Wingdings" w:hint="default"/>
      </w:rPr>
    </w:lvl>
    <w:lvl w:ilvl="3" w:tplc="C96A843C" w:tentative="1">
      <w:start w:val="1"/>
      <w:numFmt w:val="bullet"/>
      <w:lvlText w:val=""/>
      <w:lvlJc w:val="left"/>
      <w:pPr>
        <w:ind w:left="2880" w:hanging="360"/>
      </w:pPr>
      <w:rPr>
        <w:rFonts w:ascii="Symbol" w:hAnsi="Symbol" w:hint="default"/>
      </w:rPr>
    </w:lvl>
    <w:lvl w:ilvl="4" w:tplc="5E0C694E" w:tentative="1">
      <w:start w:val="1"/>
      <w:numFmt w:val="bullet"/>
      <w:lvlText w:val="o"/>
      <w:lvlJc w:val="left"/>
      <w:pPr>
        <w:ind w:left="3600" w:hanging="360"/>
      </w:pPr>
      <w:rPr>
        <w:rFonts w:ascii="Courier New" w:hAnsi="Courier New" w:cs="Courier New" w:hint="default"/>
      </w:rPr>
    </w:lvl>
    <w:lvl w:ilvl="5" w:tplc="3424BD66" w:tentative="1">
      <w:start w:val="1"/>
      <w:numFmt w:val="bullet"/>
      <w:lvlText w:val=""/>
      <w:lvlJc w:val="left"/>
      <w:pPr>
        <w:ind w:left="4320" w:hanging="360"/>
      </w:pPr>
      <w:rPr>
        <w:rFonts w:ascii="Wingdings" w:hAnsi="Wingdings" w:hint="default"/>
      </w:rPr>
    </w:lvl>
    <w:lvl w:ilvl="6" w:tplc="63CE5DF8" w:tentative="1">
      <w:start w:val="1"/>
      <w:numFmt w:val="bullet"/>
      <w:lvlText w:val=""/>
      <w:lvlJc w:val="left"/>
      <w:pPr>
        <w:ind w:left="5040" w:hanging="360"/>
      </w:pPr>
      <w:rPr>
        <w:rFonts w:ascii="Symbol" w:hAnsi="Symbol" w:hint="default"/>
      </w:rPr>
    </w:lvl>
    <w:lvl w:ilvl="7" w:tplc="52DE991A" w:tentative="1">
      <w:start w:val="1"/>
      <w:numFmt w:val="bullet"/>
      <w:lvlText w:val="o"/>
      <w:lvlJc w:val="left"/>
      <w:pPr>
        <w:ind w:left="5760" w:hanging="360"/>
      </w:pPr>
      <w:rPr>
        <w:rFonts w:ascii="Courier New" w:hAnsi="Courier New" w:cs="Courier New" w:hint="default"/>
      </w:rPr>
    </w:lvl>
    <w:lvl w:ilvl="8" w:tplc="EA8E0E7E" w:tentative="1">
      <w:start w:val="1"/>
      <w:numFmt w:val="bullet"/>
      <w:lvlText w:val=""/>
      <w:lvlJc w:val="left"/>
      <w:pPr>
        <w:ind w:left="6480" w:hanging="360"/>
      </w:pPr>
      <w:rPr>
        <w:rFonts w:ascii="Wingdings" w:hAnsi="Wingdings" w:hint="default"/>
      </w:rPr>
    </w:lvl>
  </w:abstractNum>
  <w:abstractNum w:abstractNumId="23" w15:restartNumberingAfterBreak="0">
    <w:nsid w:val="71D97336"/>
    <w:multiLevelType w:val="multilevel"/>
    <w:tmpl w:val="0E4E4526"/>
    <w:lvl w:ilvl="0">
      <w:start w:val="1"/>
      <w:numFmt w:val="decimal"/>
      <w:lvlText w:val="%1"/>
      <w:lvlJc w:val="left"/>
      <w:pPr>
        <w:ind w:left="425" w:hanging="425"/>
      </w:pPr>
      <w:rPr>
        <w:rFonts w:hint="default"/>
        <w:lang w:val="de-DE"/>
      </w:rPr>
    </w:lvl>
    <w:lvl w:ilvl="1">
      <w:start w:val="1"/>
      <w:numFmt w:val="decimal"/>
      <w:lvlText w:val="%1.%2"/>
      <w:lvlJc w:val="left"/>
      <w:pPr>
        <w:ind w:left="851" w:hanging="567"/>
      </w:pPr>
      <w:rPr>
        <w:rFonts w:hint="default"/>
        <w:b/>
      </w:rPr>
    </w:lvl>
    <w:lvl w:ilvl="2">
      <w:start w:val="1"/>
      <w:numFmt w:val="decimal"/>
      <w:lvlText w:val="%1.%2.%3"/>
      <w:lvlJc w:val="left"/>
      <w:pPr>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748D127E"/>
    <w:multiLevelType w:val="multilevel"/>
    <w:tmpl w:val="08B45774"/>
    <w:lvl w:ilvl="0">
      <w:start w:val="1"/>
      <w:numFmt w:val="bullet"/>
      <w:lvlText w:val="–"/>
      <w:lvlJc w:val="left"/>
      <w:pPr>
        <w:ind w:left="284" w:hanging="284"/>
      </w:pPr>
      <w:rPr>
        <w:rFonts w:ascii="Times New Roman" w:hAnsi="Times New Roman" w:cs="Times New Roman"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5" w15:restartNumberingAfterBreak="0">
    <w:nsid w:val="7FD325A5"/>
    <w:multiLevelType w:val="hybridMultilevel"/>
    <w:tmpl w:val="5C6AB65C"/>
    <w:lvl w:ilvl="0" w:tplc="31641DEE">
      <w:start w:val="1"/>
      <w:numFmt w:val="decimal"/>
      <w:lvlText w:val="%1."/>
      <w:lvlJc w:val="left"/>
      <w:pPr>
        <w:ind w:left="720" w:hanging="360"/>
      </w:pPr>
      <w:rPr>
        <w:rFonts w:hint="default"/>
      </w:rPr>
    </w:lvl>
    <w:lvl w:ilvl="1" w:tplc="82706A14" w:tentative="1">
      <w:start w:val="1"/>
      <w:numFmt w:val="lowerLetter"/>
      <w:lvlText w:val="%2."/>
      <w:lvlJc w:val="left"/>
      <w:pPr>
        <w:ind w:left="1440" w:hanging="360"/>
      </w:pPr>
    </w:lvl>
    <w:lvl w:ilvl="2" w:tplc="FF168A5A" w:tentative="1">
      <w:start w:val="1"/>
      <w:numFmt w:val="lowerRoman"/>
      <w:lvlText w:val="%3."/>
      <w:lvlJc w:val="right"/>
      <w:pPr>
        <w:ind w:left="2160" w:hanging="180"/>
      </w:pPr>
    </w:lvl>
    <w:lvl w:ilvl="3" w:tplc="43E060BE" w:tentative="1">
      <w:start w:val="1"/>
      <w:numFmt w:val="decimal"/>
      <w:lvlText w:val="%4."/>
      <w:lvlJc w:val="left"/>
      <w:pPr>
        <w:ind w:left="2880" w:hanging="360"/>
      </w:pPr>
    </w:lvl>
    <w:lvl w:ilvl="4" w:tplc="AF66680A" w:tentative="1">
      <w:start w:val="1"/>
      <w:numFmt w:val="lowerLetter"/>
      <w:lvlText w:val="%5."/>
      <w:lvlJc w:val="left"/>
      <w:pPr>
        <w:ind w:left="3600" w:hanging="360"/>
      </w:pPr>
    </w:lvl>
    <w:lvl w:ilvl="5" w:tplc="BE7E7736" w:tentative="1">
      <w:start w:val="1"/>
      <w:numFmt w:val="lowerRoman"/>
      <w:lvlText w:val="%6."/>
      <w:lvlJc w:val="right"/>
      <w:pPr>
        <w:ind w:left="4320" w:hanging="180"/>
      </w:pPr>
    </w:lvl>
    <w:lvl w:ilvl="6" w:tplc="C83C2CA6" w:tentative="1">
      <w:start w:val="1"/>
      <w:numFmt w:val="decimal"/>
      <w:lvlText w:val="%7."/>
      <w:lvlJc w:val="left"/>
      <w:pPr>
        <w:ind w:left="5040" w:hanging="360"/>
      </w:pPr>
    </w:lvl>
    <w:lvl w:ilvl="7" w:tplc="22161570" w:tentative="1">
      <w:start w:val="1"/>
      <w:numFmt w:val="lowerLetter"/>
      <w:lvlText w:val="%8."/>
      <w:lvlJc w:val="left"/>
      <w:pPr>
        <w:ind w:left="5760" w:hanging="360"/>
      </w:pPr>
    </w:lvl>
    <w:lvl w:ilvl="8" w:tplc="D9566BF8" w:tentative="1">
      <w:start w:val="1"/>
      <w:numFmt w:val="lowerRoman"/>
      <w:lvlText w:val="%9."/>
      <w:lvlJc w:val="right"/>
      <w:pPr>
        <w:ind w:left="6480" w:hanging="180"/>
      </w:pPr>
    </w:lvl>
  </w:abstractNum>
  <w:num w:numId="1" w16cid:durableId="1357846454">
    <w:abstractNumId w:val="9"/>
  </w:num>
  <w:num w:numId="2" w16cid:durableId="611480759">
    <w:abstractNumId w:val="7"/>
  </w:num>
  <w:num w:numId="3" w16cid:durableId="1812017042">
    <w:abstractNumId w:val="6"/>
  </w:num>
  <w:num w:numId="4" w16cid:durableId="2029137656">
    <w:abstractNumId w:val="5"/>
  </w:num>
  <w:num w:numId="5" w16cid:durableId="1094129166">
    <w:abstractNumId w:val="4"/>
  </w:num>
  <w:num w:numId="6" w16cid:durableId="970482583">
    <w:abstractNumId w:val="8"/>
  </w:num>
  <w:num w:numId="7" w16cid:durableId="1812284556">
    <w:abstractNumId w:val="3"/>
  </w:num>
  <w:num w:numId="8" w16cid:durableId="1700466422">
    <w:abstractNumId w:val="2"/>
  </w:num>
  <w:num w:numId="9" w16cid:durableId="1696613980">
    <w:abstractNumId w:val="1"/>
  </w:num>
  <w:num w:numId="10" w16cid:durableId="608969019">
    <w:abstractNumId w:val="0"/>
  </w:num>
  <w:num w:numId="11" w16cid:durableId="662776532">
    <w:abstractNumId w:val="22"/>
  </w:num>
  <w:num w:numId="12" w16cid:durableId="812715388">
    <w:abstractNumId w:val="17"/>
  </w:num>
  <w:num w:numId="13" w16cid:durableId="1111513058">
    <w:abstractNumId w:val="14"/>
  </w:num>
  <w:num w:numId="14" w16cid:durableId="636374153">
    <w:abstractNumId w:val="25"/>
  </w:num>
  <w:num w:numId="15" w16cid:durableId="1590193480">
    <w:abstractNumId w:val="24"/>
  </w:num>
  <w:num w:numId="16" w16cid:durableId="303392198">
    <w:abstractNumId w:val="11"/>
  </w:num>
  <w:num w:numId="17" w16cid:durableId="1199008759">
    <w:abstractNumId w:val="15"/>
  </w:num>
  <w:num w:numId="18" w16cid:durableId="15249730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51830">
    <w:abstractNumId w:val="21"/>
  </w:num>
  <w:num w:numId="20" w16cid:durableId="530534037">
    <w:abstractNumId w:val="13"/>
  </w:num>
  <w:num w:numId="21" w16cid:durableId="205995141">
    <w:abstractNumId w:val="19"/>
  </w:num>
  <w:num w:numId="22" w16cid:durableId="1964723304">
    <w:abstractNumId w:val="18"/>
  </w:num>
  <w:num w:numId="23" w16cid:durableId="1643608549">
    <w:abstractNumId w:val="12"/>
  </w:num>
  <w:num w:numId="24" w16cid:durableId="1915312496">
    <w:abstractNumId w:val="16"/>
  </w:num>
  <w:num w:numId="25" w16cid:durableId="949118228">
    <w:abstractNumId w:val="20"/>
  </w:num>
  <w:num w:numId="26" w16cid:durableId="67462712">
    <w:abstractNumId w:val="23"/>
  </w:num>
  <w:num w:numId="27" w16cid:durableId="264851886">
    <w:abstractNumId w:val="10"/>
  </w:num>
  <w:num w:numId="28" w16cid:durableId="1470133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removePersonalInformation/>
  <w:removeDateAndTime/>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autoHyphenation/>
  <w:hyphenationZone w:val="425"/>
  <w:drawingGridHorizontalSpacing w:val="255"/>
  <w:drawingGridVerticalSpacing w:val="255"/>
  <w:displayHorizontalDrawingGridEvery w:val="1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212"/>
    <w:rsid w:val="00005EC4"/>
    <w:rsid w:val="0002708A"/>
    <w:rsid w:val="00037854"/>
    <w:rsid w:val="0006368F"/>
    <w:rsid w:val="00077C6D"/>
    <w:rsid w:val="000A3EB3"/>
    <w:rsid w:val="000A4004"/>
    <w:rsid w:val="000C023E"/>
    <w:rsid w:val="000D167E"/>
    <w:rsid w:val="000D61F8"/>
    <w:rsid w:val="001237DA"/>
    <w:rsid w:val="001271C7"/>
    <w:rsid w:val="0013610C"/>
    <w:rsid w:val="00170904"/>
    <w:rsid w:val="00180282"/>
    <w:rsid w:val="00196716"/>
    <w:rsid w:val="001C0BDF"/>
    <w:rsid w:val="001D0553"/>
    <w:rsid w:val="001F21BF"/>
    <w:rsid w:val="00204816"/>
    <w:rsid w:val="00211B80"/>
    <w:rsid w:val="0023236E"/>
    <w:rsid w:val="00242F20"/>
    <w:rsid w:val="002471B8"/>
    <w:rsid w:val="00265F7A"/>
    <w:rsid w:val="00266240"/>
    <w:rsid w:val="00276ADD"/>
    <w:rsid w:val="00285066"/>
    <w:rsid w:val="00294101"/>
    <w:rsid w:val="002C2A3D"/>
    <w:rsid w:val="003165B3"/>
    <w:rsid w:val="00351745"/>
    <w:rsid w:val="00351F5D"/>
    <w:rsid w:val="0036605F"/>
    <w:rsid w:val="003D4138"/>
    <w:rsid w:val="003F18B6"/>
    <w:rsid w:val="00403BCE"/>
    <w:rsid w:val="004045D7"/>
    <w:rsid w:val="00407212"/>
    <w:rsid w:val="00414C2F"/>
    <w:rsid w:val="0042529F"/>
    <w:rsid w:val="00441D7C"/>
    <w:rsid w:val="00453D02"/>
    <w:rsid w:val="00466CB7"/>
    <w:rsid w:val="004B3D35"/>
    <w:rsid w:val="004C64CC"/>
    <w:rsid w:val="004D4230"/>
    <w:rsid w:val="004F14CF"/>
    <w:rsid w:val="004F2F07"/>
    <w:rsid w:val="00521022"/>
    <w:rsid w:val="00522723"/>
    <w:rsid w:val="005312B0"/>
    <w:rsid w:val="0053777C"/>
    <w:rsid w:val="00555207"/>
    <w:rsid w:val="00562708"/>
    <w:rsid w:val="00577DE6"/>
    <w:rsid w:val="00584A39"/>
    <w:rsid w:val="00593422"/>
    <w:rsid w:val="005A43B0"/>
    <w:rsid w:val="005D0CC9"/>
    <w:rsid w:val="005D3DB6"/>
    <w:rsid w:val="005F3AAB"/>
    <w:rsid w:val="00604AAF"/>
    <w:rsid w:val="00611FA9"/>
    <w:rsid w:val="00643E12"/>
    <w:rsid w:val="00661CFA"/>
    <w:rsid w:val="00663BB1"/>
    <w:rsid w:val="00694343"/>
    <w:rsid w:val="006A0E79"/>
    <w:rsid w:val="006B083E"/>
    <w:rsid w:val="006C65AC"/>
    <w:rsid w:val="006D1971"/>
    <w:rsid w:val="006E4642"/>
    <w:rsid w:val="00715E68"/>
    <w:rsid w:val="0073702B"/>
    <w:rsid w:val="007619AA"/>
    <w:rsid w:val="00763415"/>
    <w:rsid w:val="00785800"/>
    <w:rsid w:val="00793B7B"/>
    <w:rsid w:val="007970D3"/>
    <w:rsid w:val="00797D09"/>
    <w:rsid w:val="007B5BC1"/>
    <w:rsid w:val="007C1849"/>
    <w:rsid w:val="007C1F1B"/>
    <w:rsid w:val="007F17FD"/>
    <w:rsid w:val="0081634F"/>
    <w:rsid w:val="00820C75"/>
    <w:rsid w:val="00827007"/>
    <w:rsid w:val="00833AA2"/>
    <w:rsid w:val="00837B56"/>
    <w:rsid w:val="00853410"/>
    <w:rsid w:val="00853835"/>
    <w:rsid w:val="008B48A1"/>
    <w:rsid w:val="008C162D"/>
    <w:rsid w:val="008E0803"/>
    <w:rsid w:val="008E7E0D"/>
    <w:rsid w:val="008F6133"/>
    <w:rsid w:val="00906AF0"/>
    <w:rsid w:val="00916B91"/>
    <w:rsid w:val="0094566E"/>
    <w:rsid w:val="00947907"/>
    <w:rsid w:val="00951E60"/>
    <w:rsid w:val="00954212"/>
    <w:rsid w:val="0095511E"/>
    <w:rsid w:val="00974DC2"/>
    <w:rsid w:val="00974FB1"/>
    <w:rsid w:val="00981BBE"/>
    <w:rsid w:val="009832AB"/>
    <w:rsid w:val="009843CD"/>
    <w:rsid w:val="00994568"/>
    <w:rsid w:val="009B6F51"/>
    <w:rsid w:val="009E7756"/>
    <w:rsid w:val="009F10ED"/>
    <w:rsid w:val="00A04DED"/>
    <w:rsid w:val="00A24547"/>
    <w:rsid w:val="00A5543C"/>
    <w:rsid w:val="00A93D6D"/>
    <w:rsid w:val="00AA759B"/>
    <w:rsid w:val="00AB4EF9"/>
    <w:rsid w:val="00AC5ECD"/>
    <w:rsid w:val="00AE2F40"/>
    <w:rsid w:val="00AF5599"/>
    <w:rsid w:val="00B16C50"/>
    <w:rsid w:val="00B326E1"/>
    <w:rsid w:val="00B34FCD"/>
    <w:rsid w:val="00B62264"/>
    <w:rsid w:val="00B66DB9"/>
    <w:rsid w:val="00BC14C7"/>
    <w:rsid w:val="00BC37CD"/>
    <w:rsid w:val="00BC763E"/>
    <w:rsid w:val="00BD04C9"/>
    <w:rsid w:val="00BD0C33"/>
    <w:rsid w:val="00BE5A4D"/>
    <w:rsid w:val="00BF5924"/>
    <w:rsid w:val="00C554B5"/>
    <w:rsid w:val="00C604D3"/>
    <w:rsid w:val="00C80B10"/>
    <w:rsid w:val="00CA1006"/>
    <w:rsid w:val="00CB27A9"/>
    <w:rsid w:val="00CC1E23"/>
    <w:rsid w:val="00CC5764"/>
    <w:rsid w:val="00CD2797"/>
    <w:rsid w:val="00CE0555"/>
    <w:rsid w:val="00D10212"/>
    <w:rsid w:val="00D13713"/>
    <w:rsid w:val="00D23C16"/>
    <w:rsid w:val="00D362BB"/>
    <w:rsid w:val="00D5343B"/>
    <w:rsid w:val="00D53F0C"/>
    <w:rsid w:val="00D62D8E"/>
    <w:rsid w:val="00D63066"/>
    <w:rsid w:val="00D718D6"/>
    <w:rsid w:val="00D71DC9"/>
    <w:rsid w:val="00D80647"/>
    <w:rsid w:val="00DA5BD9"/>
    <w:rsid w:val="00DA72D3"/>
    <w:rsid w:val="00DB7FCD"/>
    <w:rsid w:val="00DC2427"/>
    <w:rsid w:val="00DE6A08"/>
    <w:rsid w:val="00E14E71"/>
    <w:rsid w:val="00E24EE6"/>
    <w:rsid w:val="00E70C3D"/>
    <w:rsid w:val="00E7348F"/>
    <w:rsid w:val="00E94716"/>
    <w:rsid w:val="00EA3834"/>
    <w:rsid w:val="00EA706F"/>
    <w:rsid w:val="00EC2FC8"/>
    <w:rsid w:val="00ED57EE"/>
    <w:rsid w:val="00EF37A2"/>
    <w:rsid w:val="00EF7136"/>
    <w:rsid w:val="00F110C7"/>
    <w:rsid w:val="00F42575"/>
    <w:rsid w:val="00F55B92"/>
    <w:rsid w:val="00F81734"/>
    <w:rsid w:val="00FA2727"/>
    <w:rsid w:val="00FB3431"/>
    <w:rsid w:val="00FB4BB5"/>
    <w:rsid w:val="00FB4EDD"/>
    <w:rsid w:val="00FC48B3"/>
    <w:rsid w:val="00FE59F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2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font1482"/>
        <w:sz w:val="22"/>
        <w:szCs w:val="22"/>
        <w:lang w:val="de-CH" w:eastAsia="en-US"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79" w:unhideWhenUsed="1"/>
    <w:lsdException w:name="footer" w:semiHidden="1" w:uiPriority="8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15"/>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lsdException w:name="Bibliography" w:semiHidden="1" w:uiPriority="37" w:unhideWhenUsed="1"/>
    <w:lsdException w:name="TOC Heading" w:semiHidden="1" w:uiPriority="39"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H_Standard"/>
    <w:qFormat/>
    <w:rsid w:val="000C023E"/>
    <w:pPr>
      <w:spacing w:after="0" w:line="270" w:lineRule="atLeast"/>
    </w:pPr>
    <w:rPr>
      <w:rFonts w:cs="System"/>
      <w:bCs/>
      <w:spacing w:val="2"/>
      <w:sz w:val="21"/>
    </w:rPr>
  </w:style>
  <w:style w:type="paragraph" w:styleId="berschrift1">
    <w:name w:val="heading 1"/>
    <w:basedOn w:val="Standard"/>
    <w:next w:val="Standard"/>
    <w:link w:val="berschrift1Zchn"/>
    <w:uiPriority w:val="9"/>
    <w:qFormat/>
    <w:rsid w:val="00C573A1"/>
    <w:pPr>
      <w:keepNext/>
      <w:keepLines/>
      <w:spacing w:before="540" w:after="270"/>
      <w:outlineLvl w:val="0"/>
    </w:pPr>
    <w:rPr>
      <w:rFonts w:asciiTheme="majorHAnsi" w:eastAsiaTheme="majorEastAsia" w:hAnsiTheme="majorHAnsi" w:cstheme="majorBidi"/>
      <w:b/>
      <w:bCs w:val="0"/>
      <w:szCs w:val="21"/>
    </w:rPr>
  </w:style>
  <w:style w:type="paragraph" w:styleId="berschrift2">
    <w:name w:val="heading 2"/>
    <w:basedOn w:val="Standard"/>
    <w:next w:val="Standard"/>
    <w:link w:val="berschrift2Zchn"/>
    <w:uiPriority w:val="9"/>
    <w:unhideWhenUsed/>
    <w:qFormat/>
    <w:rsid w:val="00C3438E"/>
    <w:pPr>
      <w:keepNext/>
      <w:keepLines/>
      <w:spacing w:before="270" w:after="270"/>
      <w:outlineLvl w:val="1"/>
    </w:pPr>
    <w:rPr>
      <w:rFonts w:asciiTheme="majorHAnsi" w:eastAsiaTheme="majorEastAsia" w:hAnsiTheme="majorHAnsi" w:cstheme="majorBidi"/>
      <w:b/>
      <w:bCs w:val="0"/>
      <w:szCs w:val="21"/>
    </w:rPr>
  </w:style>
  <w:style w:type="paragraph" w:styleId="berschrift3">
    <w:name w:val="heading 3"/>
    <w:basedOn w:val="Standard"/>
    <w:next w:val="Standard"/>
    <w:link w:val="berschrift3Zchn"/>
    <w:uiPriority w:val="9"/>
    <w:qFormat/>
    <w:rsid w:val="00AC321A"/>
    <w:pPr>
      <w:keepNext/>
      <w:keepLines/>
      <w:spacing w:before="540" w:after="27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rsid w:val="00AC321A"/>
    <w:pPr>
      <w:keepNext/>
      <w:keepLines/>
      <w:spacing w:before="540" w:after="270"/>
      <w:outlineLvl w:val="3"/>
    </w:pPr>
    <w:rPr>
      <w:rFonts w:asciiTheme="majorHAnsi" w:eastAsiaTheme="majorEastAsia" w:hAnsiTheme="majorHAnsi" w:cstheme="majorBidi"/>
      <w:b/>
      <w:bCs w:val="0"/>
    </w:rPr>
  </w:style>
  <w:style w:type="paragraph" w:styleId="berschrift5">
    <w:name w:val="heading 5"/>
    <w:basedOn w:val="Standard"/>
    <w:next w:val="Standard"/>
    <w:link w:val="berschrift5Zchn"/>
    <w:uiPriority w:val="9"/>
    <w:semiHidden/>
    <w:rsid w:val="00AC321A"/>
    <w:pPr>
      <w:keepNext/>
      <w:keepLines/>
      <w:spacing w:before="540" w:after="270"/>
      <w:outlineLvl w:val="4"/>
    </w:pPr>
    <w:rPr>
      <w:rFonts w:asciiTheme="majorHAnsi" w:eastAsiaTheme="majorEastAsia" w:hAnsiTheme="majorHAnsi" w:cstheme="majorBidi"/>
      <w:b/>
      <w:bCs w:val="0"/>
    </w:rPr>
  </w:style>
  <w:style w:type="paragraph" w:styleId="berschrift6">
    <w:name w:val="heading 6"/>
    <w:basedOn w:val="Standard"/>
    <w:next w:val="Standard"/>
    <w:link w:val="berschrift6Zchn"/>
    <w:uiPriority w:val="9"/>
    <w:semiHidden/>
    <w:rsid w:val="00C22430"/>
    <w:pPr>
      <w:keepNext/>
      <w:keepLines/>
      <w:spacing w:before="140"/>
      <w:outlineLvl w:val="5"/>
    </w:pPr>
    <w:rPr>
      <w:rFonts w:asciiTheme="majorHAnsi" w:eastAsiaTheme="majorEastAsia" w:hAnsiTheme="majorHAnsi" w:cstheme="majorBidi"/>
      <w:b/>
    </w:rPr>
  </w:style>
  <w:style w:type="paragraph" w:styleId="berschrift7">
    <w:name w:val="heading 7"/>
    <w:basedOn w:val="Standard"/>
    <w:next w:val="Standard"/>
    <w:link w:val="berschrift7Zchn"/>
    <w:uiPriority w:val="9"/>
    <w:semiHidden/>
    <w:rsid w:val="00C22430"/>
    <w:pPr>
      <w:keepNext/>
      <w:keepLines/>
      <w:spacing w:before="140"/>
      <w:outlineLvl w:val="6"/>
    </w:pPr>
    <w:rPr>
      <w:rFonts w:asciiTheme="majorHAnsi" w:eastAsiaTheme="majorEastAsia" w:hAnsiTheme="majorHAnsi" w:cstheme="majorBidi"/>
      <w:b/>
      <w:iCs/>
    </w:rPr>
  </w:style>
  <w:style w:type="paragraph" w:styleId="berschrift8">
    <w:name w:val="heading 8"/>
    <w:basedOn w:val="Standard"/>
    <w:next w:val="Standard"/>
    <w:link w:val="berschrift8Zchn"/>
    <w:uiPriority w:val="9"/>
    <w:semiHidden/>
    <w:rsid w:val="00C22430"/>
    <w:pPr>
      <w:keepNext/>
      <w:keepLines/>
      <w:spacing w:before="140"/>
      <w:outlineLvl w:val="7"/>
    </w:pPr>
    <w:rPr>
      <w:rFonts w:asciiTheme="majorHAnsi" w:eastAsiaTheme="majorEastAsia" w:hAnsiTheme="majorHAnsi" w:cstheme="majorBidi"/>
      <w:b/>
      <w:color w:val="272727" w:themeColor="text1" w:themeTint="D8"/>
      <w:sz w:val="17"/>
      <w:szCs w:val="21"/>
    </w:rPr>
  </w:style>
  <w:style w:type="paragraph" w:styleId="berschrift9">
    <w:name w:val="heading 9"/>
    <w:basedOn w:val="Standard"/>
    <w:next w:val="Standard"/>
    <w:link w:val="berschrift9Zchn"/>
    <w:uiPriority w:val="9"/>
    <w:semiHidden/>
    <w:rsid w:val="00C22430"/>
    <w:pPr>
      <w:keepNext/>
      <w:keepLines/>
      <w:spacing w:before="140"/>
      <w:outlineLvl w:val="8"/>
    </w:pPr>
    <w:rPr>
      <w:rFonts w:asciiTheme="majorHAnsi" w:eastAsiaTheme="majorEastAsia" w:hAnsiTheme="majorHAnsi" w:cstheme="majorBidi"/>
      <w:b/>
      <w:iCs/>
      <w:color w:val="272727" w:themeColor="text1" w:themeTint="D8"/>
      <w:sz w:val="17"/>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sid w:val="00484FC6"/>
    <w:rPr>
      <w:color w:val="auto"/>
      <w:u w:val="single" w:color="B1B9BD"/>
    </w:rPr>
  </w:style>
  <w:style w:type="paragraph" w:styleId="Kopfzeile">
    <w:name w:val="header"/>
    <w:aliases w:val="H_Kopfzeile 8.5pt"/>
    <w:basedOn w:val="Standard"/>
    <w:link w:val="KopfzeileZchn"/>
    <w:uiPriority w:val="79"/>
    <w:rsid w:val="000822A6"/>
    <w:pPr>
      <w:tabs>
        <w:tab w:val="left" w:pos="5100"/>
        <w:tab w:val="right" w:pos="9967"/>
      </w:tabs>
      <w:spacing w:line="240" w:lineRule="auto"/>
    </w:pPr>
    <w:rPr>
      <w:noProof/>
      <w:sz w:val="17"/>
      <w:szCs w:val="17"/>
      <w:lang w:eastAsia="de-CH"/>
    </w:rPr>
  </w:style>
  <w:style w:type="character" w:customStyle="1" w:styleId="KopfzeileZchn">
    <w:name w:val="Kopfzeile Zchn"/>
    <w:aliases w:val="H_Kopfzeile 8.5pt Zchn"/>
    <w:basedOn w:val="Absatz-Standardschriftart"/>
    <w:link w:val="Kopfzeile"/>
    <w:uiPriority w:val="79"/>
    <w:rsid w:val="00316B83"/>
    <w:rPr>
      <w:rFonts w:cs="System"/>
      <w:bCs/>
      <w:noProof/>
      <w:spacing w:val="2"/>
      <w:sz w:val="17"/>
      <w:szCs w:val="17"/>
      <w:lang w:eastAsia="de-CH"/>
    </w:rPr>
  </w:style>
  <w:style w:type="paragraph" w:styleId="Fuzeile">
    <w:name w:val="footer"/>
    <w:aliases w:val="H_Fusszeile 6.5pt"/>
    <w:basedOn w:val="Standard"/>
    <w:link w:val="FuzeileZchn"/>
    <w:uiPriority w:val="80"/>
    <w:rsid w:val="00DC36B9"/>
    <w:pPr>
      <w:tabs>
        <w:tab w:val="left" w:pos="2552"/>
        <w:tab w:val="left" w:pos="5103"/>
        <w:tab w:val="left" w:pos="7655"/>
        <w:tab w:val="right" w:pos="9979"/>
      </w:tabs>
      <w:spacing w:line="240" w:lineRule="auto"/>
    </w:pPr>
    <w:rPr>
      <w:sz w:val="13"/>
      <w:szCs w:val="13"/>
    </w:rPr>
  </w:style>
  <w:style w:type="character" w:customStyle="1" w:styleId="FuzeileZchn">
    <w:name w:val="Fußzeile Zchn"/>
    <w:aliases w:val="H_Fusszeile 6.5pt Zchn"/>
    <w:basedOn w:val="Absatz-Standardschriftart"/>
    <w:link w:val="Fuzeile"/>
    <w:uiPriority w:val="80"/>
    <w:rsid w:val="003359D8"/>
    <w:rPr>
      <w:rFonts w:cs="System"/>
      <w:spacing w:val="2"/>
      <w:sz w:val="13"/>
      <w:szCs w:val="13"/>
    </w:rPr>
  </w:style>
  <w:style w:type="paragraph" w:customStyle="1" w:styleId="EinfAbs">
    <w:name w:val="[Einf. Abs.]"/>
    <w:basedOn w:val="Standard"/>
    <w:uiPriority w:val="99"/>
    <w:semiHidden/>
    <w:rsid w:val="00F91D37"/>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de-DE"/>
    </w:rPr>
  </w:style>
  <w:style w:type="paragraph" w:styleId="Listenabsatz">
    <w:name w:val="List Paragraph"/>
    <w:basedOn w:val="Standard"/>
    <w:uiPriority w:val="34"/>
    <w:semiHidden/>
    <w:rsid w:val="009C67A8"/>
    <w:pPr>
      <w:ind w:left="720"/>
      <w:contextualSpacing/>
    </w:pPr>
  </w:style>
  <w:style w:type="paragraph" w:styleId="Aufzhlungszeichen">
    <w:name w:val="List Bullet"/>
    <w:basedOn w:val="Listenabsatz"/>
    <w:uiPriority w:val="99"/>
    <w:semiHidden/>
    <w:rsid w:val="009C67A8"/>
    <w:pPr>
      <w:numPr>
        <w:numId w:val="12"/>
      </w:numPr>
    </w:pPr>
  </w:style>
  <w:style w:type="paragraph" w:styleId="Aufzhlungszeichen2">
    <w:name w:val="List Bullet 2"/>
    <w:basedOn w:val="Listenabsatz"/>
    <w:uiPriority w:val="99"/>
    <w:semiHidden/>
    <w:rsid w:val="009C67A8"/>
    <w:pPr>
      <w:numPr>
        <w:ilvl w:val="1"/>
        <w:numId w:val="12"/>
      </w:numPr>
    </w:pPr>
  </w:style>
  <w:style w:type="paragraph" w:styleId="Aufzhlungszeichen3">
    <w:name w:val="List Bullet 3"/>
    <w:basedOn w:val="Listenabsatz"/>
    <w:uiPriority w:val="99"/>
    <w:semiHidden/>
    <w:rsid w:val="009C67A8"/>
    <w:pPr>
      <w:numPr>
        <w:ilvl w:val="2"/>
        <w:numId w:val="12"/>
      </w:numPr>
    </w:pPr>
  </w:style>
  <w:style w:type="table" w:styleId="Tabellenraster">
    <w:name w:val="Table Grid"/>
    <w:basedOn w:val="NormaleTabelle"/>
    <w:uiPriority w:val="39"/>
    <w:rsid w:val="0036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573A1"/>
    <w:rPr>
      <w:rFonts w:asciiTheme="majorHAnsi" w:eastAsiaTheme="majorEastAsia" w:hAnsiTheme="majorHAnsi" w:cstheme="majorBidi"/>
      <w:b/>
      <w:bCs/>
      <w:spacing w:val="2"/>
      <w:sz w:val="21"/>
      <w:szCs w:val="21"/>
    </w:rPr>
  </w:style>
  <w:style w:type="character" w:customStyle="1" w:styleId="berschrift2Zchn">
    <w:name w:val="Überschrift 2 Zchn"/>
    <w:basedOn w:val="Absatz-Standardschriftart"/>
    <w:link w:val="berschrift2"/>
    <w:uiPriority w:val="9"/>
    <w:rsid w:val="00C3438E"/>
    <w:rPr>
      <w:rFonts w:asciiTheme="majorHAnsi" w:eastAsiaTheme="majorEastAsia" w:hAnsiTheme="majorHAnsi" w:cstheme="majorBidi"/>
      <w:b/>
      <w:bCs/>
      <w:spacing w:val="2"/>
      <w:sz w:val="21"/>
      <w:szCs w:val="21"/>
    </w:rPr>
  </w:style>
  <w:style w:type="paragraph" w:styleId="Titel">
    <w:name w:val="Title"/>
    <w:aliases w:val="H_Titel 22pt"/>
    <w:basedOn w:val="Standard"/>
    <w:link w:val="TitelZchn"/>
    <w:uiPriority w:val="11"/>
    <w:qFormat/>
    <w:rsid w:val="00FD161A"/>
    <w:pPr>
      <w:spacing w:before="200" w:line="240" w:lineRule="auto"/>
      <w:contextualSpacing/>
    </w:pPr>
    <w:rPr>
      <w:rFonts w:asciiTheme="majorHAnsi" w:eastAsiaTheme="majorEastAsia" w:hAnsiTheme="majorHAnsi" w:cstheme="majorBidi"/>
      <w:spacing w:val="0"/>
      <w:kern w:val="28"/>
      <w:sz w:val="44"/>
      <w:szCs w:val="44"/>
    </w:rPr>
  </w:style>
  <w:style w:type="character" w:customStyle="1" w:styleId="TitelZchn">
    <w:name w:val="Titel Zchn"/>
    <w:aliases w:val="H_Titel 22pt Zchn"/>
    <w:basedOn w:val="Absatz-Standardschriftart"/>
    <w:link w:val="Titel"/>
    <w:uiPriority w:val="11"/>
    <w:rsid w:val="00FD161A"/>
    <w:rPr>
      <w:rFonts w:asciiTheme="majorHAnsi" w:eastAsiaTheme="majorEastAsia" w:hAnsiTheme="majorHAnsi" w:cstheme="majorBidi"/>
      <w:bCs/>
      <w:kern w:val="28"/>
      <w:sz w:val="44"/>
      <w:szCs w:val="44"/>
    </w:rPr>
  </w:style>
  <w:style w:type="paragraph" w:customStyle="1" w:styleId="Brieftitel">
    <w:name w:val="Brieftitel"/>
    <w:basedOn w:val="Standard"/>
    <w:link w:val="BrieftitelZchn"/>
    <w:uiPriority w:val="14"/>
    <w:rsid w:val="00997689"/>
    <w:pPr>
      <w:spacing w:before="270" w:after="270"/>
      <w:contextualSpacing/>
    </w:pPr>
    <w:rPr>
      <w:rFonts w:asciiTheme="majorHAnsi" w:hAnsiTheme="majorHAnsi"/>
      <w:b/>
    </w:rPr>
  </w:style>
  <w:style w:type="character" w:customStyle="1" w:styleId="BrieftitelZchn">
    <w:name w:val="Brieftitel Zchn"/>
    <w:basedOn w:val="Absatz-Standardschriftart"/>
    <w:link w:val="Brieftitel"/>
    <w:uiPriority w:val="14"/>
    <w:rsid w:val="00997689"/>
    <w:rPr>
      <w:rFonts w:asciiTheme="majorHAnsi" w:hAnsiTheme="majorHAnsi" w:cs="System"/>
      <w:b/>
      <w:spacing w:val="2"/>
    </w:rPr>
  </w:style>
  <w:style w:type="paragraph" w:customStyle="1" w:styleId="Kontaktangaben">
    <w:name w:val="Kontaktangaben"/>
    <w:basedOn w:val="Standard"/>
    <w:semiHidden/>
    <w:rsid w:val="00E73CB2"/>
    <w:pPr>
      <w:tabs>
        <w:tab w:val="left" w:pos="709"/>
      </w:tabs>
      <w:spacing w:line="220" w:lineRule="atLeast"/>
    </w:pPr>
    <w:rPr>
      <w:sz w:val="16"/>
      <w:szCs w:val="16"/>
    </w:rPr>
  </w:style>
  <w:style w:type="table" w:customStyle="1" w:styleId="Tabellenraster1">
    <w:name w:val="Tabellenraster1"/>
    <w:basedOn w:val="NormaleTabelle"/>
    <w:next w:val="Tabellenraster"/>
    <w:uiPriority w:val="59"/>
    <w:rsid w:val="00E73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semiHidden/>
    <w:rsid w:val="003D1066"/>
    <w:rPr>
      <w:rFonts w:asciiTheme="majorHAnsi" w:eastAsiaTheme="majorEastAsia" w:hAnsiTheme="majorHAnsi" w:cstheme="majorBidi"/>
      <w:b/>
      <w:spacing w:val="2"/>
      <w:sz w:val="21"/>
      <w:szCs w:val="24"/>
    </w:rPr>
  </w:style>
  <w:style w:type="character" w:customStyle="1" w:styleId="berschrift4Zchn">
    <w:name w:val="Überschrift 4 Zchn"/>
    <w:basedOn w:val="Absatz-Standardschriftart"/>
    <w:link w:val="berschrift4"/>
    <w:uiPriority w:val="9"/>
    <w:semiHidden/>
    <w:rsid w:val="003D1066"/>
    <w:rPr>
      <w:rFonts w:asciiTheme="majorHAnsi" w:eastAsiaTheme="majorEastAsia" w:hAnsiTheme="majorHAnsi" w:cstheme="majorBidi"/>
      <w:b/>
      <w:bCs/>
      <w:spacing w:val="2"/>
      <w:sz w:val="21"/>
    </w:rPr>
  </w:style>
  <w:style w:type="character" w:customStyle="1" w:styleId="berschrift5Zchn">
    <w:name w:val="Überschrift 5 Zchn"/>
    <w:basedOn w:val="Absatz-Standardschriftart"/>
    <w:link w:val="berschrift5"/>
    <w:uiPriority w:val="9"/>
    <w:semiHidden/>
    <w:rsid w:val="003D1066"/>
    <w:rPr>
      <w:rFonts w:asciiTheme="majorHAnsi" w:eastAsiaTheme="majorEastAsia" w:hAnsiTheme="majorHAnsi" w:cstheme="majorBidi"/>
      <w:b/>
      <w:bCs/>
      <w:spacing w:val="2"/>
      <w:sz w:val="21"/>
    </w:rPr>
  </w:style>
  <w:style w:type="character" w:customStyle="1" w:styleId="berschrift6Zchn">
    <w:name w:val="Überschrift 6 Zchn"/>
    <w:basedOn w:val="Absatz-Standardschriftart"/>
    <w:link w:val="berschrift6"/>
    <w:uiPriority w:val="9"/>
    <w:semiHidden/>
    <w:rsid w:val="003D1066"/>
    <w:rPr>
      <w:rFonts w:asciiTheme="majorHAnsi" w:eastAsiaTheme="majorEastAsia" w:hAnsiTheme="majorHAnsi" w:cstheme="majorBidi"/>
      <w:b/>
      <w:spacing w:val="2"/>
      <w:sz w:val="21"/>
    </w:rPr>
  </w:style>
  <w:style w:type="character" w:customStyle="1" w:styleId="berschrift7Zchn">
    <w:name w:val="Überschrift 7 Zchn"/>
    <w:basedOn w:val="Absatz-Standardschriftart"/>
    <w:link w:val="berschrift7"/>
    <w:uiPriority w:val="9"/>
    <w:semiHidden/>
    <w:rsid w:val="003D1066"/>
    <w:rPr>
      <w:rFonts w:asciiTheme="majorHAnsi" w:eastAsiaTheme="majorEastAsia" w:hAnsiTheme="majorHAnsi" w:cstheme="majorBidi"/>
      <w:b/>
      <w:iCs/>
      <w:spacing w:val="2"/>
      <w:sz w:val="21"/>
    </w:rPr>
  </w:style>
  <w:style w:type="character" w:customStyle="1" w:styleId="berschrift8Zchn">
    <w:name w:val="Überschrift 8 Zchn"/>
    <w:basedOn w:val="Absatz-Standardschriftart"/>
    <w:link w:val="berschrift8"/>
    <w:uiPriority w:val="9"/>
    <w:semiHidden/>
    <w:rsid w:val="003D1066"/>
    <w:rPr>
      <w:rFonts w:asciiTheme="majorHAnsi" w:eastAsiaTheme="majorEastAsia" w:hAnsiTheme="majorHAnsi" w:cstheme="majorBidi"/>
      <w:b/>
      <w:color w:val="272727" w:themeColor="text1" w:themeTint="D8"/>
      <w:spacing w:val="2"/>
      <w:sz w:val="17"/>
      <w:szCs w:val="21"/>
    </w:rPr>
  </w:style>
  <w:style w:type="character" w:customStyle="1" w:styleId="berschrift9Zchn">
    <w:name w:val="Überschrift 9 Zchn"/>
    <w:basedOn w:val="Absatz-Standardschriftart"/>
    <w:link w:val="berschrift9"/>
    <w:uiPriority w:val="9"/>
    <w:semiHidden/>
    <w:rsid w:val="003D1066"/>
    <w:rPr>
      <w:rFonts w:asciiTheme="majorHAnsi" w:eastAsiaTheme="majorEastAsia" w:hAnsiTheme="majorHAnsi" w:cstheme="majorBidi"/>
      <w:b/>
      <w:iCs/>
      <w:color w:val="272727" w:themeColor="text1" w:themeTint="D8"/>
      <w:spacing w:val="2"/>
      <w:sz w:val="17"/>
      <w:szCs w:val="21"/>
    </w:rPr>
  </w:style>
  <w:style w:type="paragraph" w:customStyle="1" w:styleId="HAufzhlung105pt">
    <w:name w:val="H_Aufzählung 10.5pt"/>
    <w:basedOn w:val="Listenabsatz"/>
    <w:uiPriority w:val="2"/>
    <w:qFormat/>
    <w:rsid w:val="003D0FAA"/>
    <w:pPr>
      <w:numPr>
        <w:numId w:val="19"/>
      </w:numPr>
    </w:pPr>
  </w:style>
  <w:style w:type="paragraph" w:customStyle="1" w:styleId="TitelNewsletter">
    <w:name w:val="Titel Newsletter"/>
    <w:basedOn w:val="Titel"/>
    <w:uiPriority w:val="13"/>
    <w:semiHidden/>
    <w:qFormat/>
    <w:rsid w:val="0011601D"/>
    <w:pPr>
      <w:spacing w:before="0"/>
      <w:jc w:val="right"/>
    </w:pPr>
    <w:rPr>
      <w:color w:val="EA161F" w:themeColor="accent6"/>
    </w:rPr>
  </w:style>
  <w:style w:type="paragraph" w:customStyle="1" w:styleId="Traktandum-Titel1">
    <w:name w:val="Traktandum-Titel 1"/>
    <w:basedOn w:val="HAufzhlung105pt"/>
    <w:next w:val="HTabText85pt"/>
    <w:uiPriority w:val="18"/>
    <w:semiHidden/>
    <w:rsid w:val="00196ABC"/>
    <w:pPr>
      <w:numPr>
        <w:numId w:val="16"/>
      </w:numPr>
      <w:tabs>
        <w:tab w:val="left" w:pos="7938"/>
      </w:tabs>
      <w:spacing w:line="215" w:lineRule="atLeast"/>
    </w:pPr>
    <w:rPr>
      <w:rFonts w:asciiTheme="majorHAnsi" w:hAnsiTheme="majorHAnsi"/>
      <w:b/>
      <w:bCs w:val="0"/>
      <w:sz w:val="17"/>
      <w:szCs w:val="17"/>
    </w:rPr>
  </w:style>
  <w:style w:type="paragraph" w:customStyle="1" w:styleId="Anleitung">
    <w:name w:val="Anleitung"/>
    <w:basedOn w:val="Standard"/>
    <w:uiPriority w:val="98"/>
    <w:semiHidden/>
    <w:rsid w:val="00625020"/>
    <w:pPr>
      <w:spacing w:line="288" w:lineRule="auto"/>
    </w:pPr>
    <w:rPr>
      <w:vanish/>
      <w:color w:val="A6A6A6" w:themeColor="background1" w:themeShade="A6"/>
      <w:sz w:val="14"/>
      <w:szCs w:val="18"/>
    </w:rPr>
  </w:style>
  <w:style w:type="character" w:styleId="BesuchterLink">
    <w:name w:val="FollowedHyperlink"/>
    <w:basedOn w:val="Hyperlink"/>
    <w:uiPriority w:val="75"/>
    <w:semiHidden/>
    <w:rsid w:val="00484FC6"/>
    <w:rPr>
      <w:color w:val="auto"/>
      <w:u w:val="single" w:color="B1B9BD"/>
    </w:rPr>
  </w:style>
  <w:style w:type="paragraph" w:styleId="Untertitel">
    <w:name w:val="Subtitle"/>
    <w:aliases w:val="H_Untertitel 22pt (F)"/>
    <w:basedOn w:val="Standard"/>
    <w:link w:val="UntertitelZchn"/>
    <w:uiPriority w:val="12"/>
    <w:rsid w:val="00833AA2"/>
    <w:pPr>
      <w:numPr>
        <w:ilvl w:val="1"/>
      </w:numPr>
      <w:spacing w:line="240" w:lineRule="auto"/>
    </w:pPr>
    <w:rPr>
      <w:rFonts w:eastAsiaTheme="minorEastAsia"/>
      <w:color w:val="BE0A5F"/>
      <w:sz w:val="44"/>
      <w:szCs w:val="44"/>
    </w:rPr>
  </w:style>
  <w:style w:type="character" w:customStyle="1" w:styleId="UntertitelZchn">
    <w:name w:val="Untertitel Zchn"/>
    <w:aliases w:val="H_Untertitel 22pt (F) Zchn"/>
    <w:basedOn w:val="Absatz-Standardschriftart"/>
    <w:link w:val="Untertitel"/>
    <w:uiPriority w:val="12"/>
    <w:rsid w:val="00833AA2"/>
    <w:rPr>
      <w:rFonts w:eastAsiaTheme="minorEastAsia" w:cs="System"/>
      <w:bCs/>
      <w:color w:val="BE0A5F"/>
      <w:spacing w:val="2"/>
      <w:sz w:val="44"/>
      <w:szCs w:val="44"/>
    </w:rPr>
  </w:style>
  <w:style w:type="paragraph" w:styleId="Datum">
    <w:name w:val="Date"/>
    <w:basedOn w:val="Standard"/>
    <w:next w:val="Standard"/>
    <w:link w:val="DatumZchn"/>
    <w:uiPriority w:val="15"/>
    <w:semiHidden/>
    <w:rsid w:val="00BF7052"/>
    <w:pPr>
      <w:spacing w:before="480" w:after="480"/>
    </w:pPr>
  </w:style>
  <w:style w:type="character" w:customStyle="1" w:styleId="DatumZchn">
    <w:name w:val="Datum Zchn"/>
    <w:basedOn w:val="Absatz-Standardschriftart"/>
    <w:link w:val="Datum"/>
    <w:uiPriority w:val="15"/>
    <w:semiHidden/>
    <w:rsid w:val="003D1066"/>
    <w:rPr>
      <w:spacing w:val="2"/>
      <w:sz w:val="21"/>
    </w:rPr>
  </w:style>
  <w:style w:type="paragraph" w:styleId="Funotentext">
    <w:name w:val="footnote text"/>
    <w:basedOn w:val="Standard"/>
    <w:link w:val="FunotentextZchn"/>
    <w:uiPriority w:val="99"/>
    <w:semiHidden/>
    <w:unhideWhenUsed/>
    <w:rsid w:val="00E22965"/>
    <w:pPr>
      <w:spacing w:line="162" w:lineRule="atLeast"/>
    </w:pPr>
    <w:rPr>
      <w:sz w:val="13"/>
      <w:szCs w:val="20"/>
    </w:rPr>
  </w:style>
  <w:style w:type="character" w:customStyle="1" w:styleId="FunotentextZchn">
    <w:name w:val="Fußnotentext Zchn"/>
    <w:basedOn w:val="Absatz-Standardschriftart"/>
    <w:link w:val="Funotentext"/>
    <w:uiPriority w:val="99"/>
    <w:semiHidden/>
    <w:rsid w:val="00E22965"/>
    <w:rPr>
      <w:spacing w:val="2"/>
      <w:sz w:val="13"/>
      <w:szCs w:val="20"/>
    </w:rPr>
  </w:style>
  <w:style w:type="character" w:styleId="Funotenzeichen">
    <w:name w:val="footnote reference"/>
    <w:basedOn w:val="Absatz-Standardschriftart"/>
    <w:uiPriority w:val="99"/>
    <w:semiHidden/>
    <w:unhideWhenUsed/>
    <w:rsid w:val="00642F26"/>
    <w:rPr>
      <w:vertAlign w:val="superscript"/>
    </w:rPr>
  </w:style>
  <w:style w:type="table" w:customStyle="1" w:styleId="TabelleohneRahmen">
    <w:name w:val="Tabelle ohne Rahmen"/>
    <w:basedOn w:val="NormaleTabelle"/>
    <w:uiPriority w:val="99"/>
    <w:rsid w:val="00642F26"/>
    <w:pPr>
      <w:spacing w:after="0" w:line="240" w:lineRule="auto"/>
    </w:pPr>
    <w:tblPr>
      <w:tblCellMar>
        <w:left w:w="0" w:type="dxa"/>
        <w:right w:w="28" w:type="dxa"/>
      </w:tblCellMar>
    </w:tblPr>
  </w:style>
  <w:style w:type="paragraph" w:styleId="Endnotentext">
    <w:name w:val="endnote text"/>
    <w:basedOn w:val="Funotentext"/>
    <w:link w:val="EndnotentextZchn"/>
    <w:uiPriority w:val="99"/>
    <w:semiHidden/>
    <w:unhideWhenUsed/>
    <w:rsid w:val="00113CB8"/>
  </w:style>
  <w:style w:type="character" w:customStyle="1" w:styleId="EndnotentextZchn">
    <w:name w:val="Endnotentext Zchn"/>
    <w:basedOn w:val="Absatz-Standardschriftart"/>
    <w:link w:val="Endnotentext"/>
    <w:uiPriority w:val="99"/>
    <w:semiHidden/>
    <w:rsid w:val="0012151C"/>
    <w:rPr>
      <w:sz w:val="20"/>
      <w:szCs w:val="20"/>
    </w:rPr>
  </w:style>
  <w:style w:type="character" w:styleId="Endnotenzeichen">
    <w:name w:val="endnote reference"/>
    <w:basedOn w:val="Absatz-Standardschriftart"/>
    <w:uiPriority w:val="99"/>
    <w:semiHidden/>
    <w:unhideWhenUsed/>
    <w:rsid w:val="00113CB8"/>
    <w:rPr>
      <w:vertAlign w:val="superscript"/>
    </w:rPr>
  </w:style>
  <w:style w:type="paragraph" w:customStyle="1" w:styleId="HAufzhlung2105pt">
    <w:name w:val="H_Aufzählung 2 10.5pt"/>
    <w:basedOn w:val="HAufzhlung105pt"/>
    <w:uiPriority w:val="2"/>
    <w:rsid w:val="004C3880"/>
    <w:pPr>
      <w:numPr>
        <w:ilvl w:val="1"/>
      </w:numPr>
    </w:pPr>
  </w:style>
  <w:style w:type="paragraph" w:customStyle="1" w:styleId="HAufzhlung3105pt">
    <w:name w:val="H_Aufzählung 3 10.5pt"/>
    <w:basedOn w:val="HAufzhlung105pt"/>
    <w:uiPriority w:val="2"/>
    <w:rsid w:val="004C3880"/>
    <w:pPr>
      <w:numPr>
        <w:ilvl w:val="2"/>
      </w:numPr>
    </w:pPr>
  </w:style>
  <w:style w:type="paragraph" w:styleId="Beschriftung">
    <w:name w:val="caption"/>
    <w:basedOn w:val="Standard"/>
    <w:next w:val="Standard"/>
    <w:uiPriority w:val="35"/>
    <w:unhideWhenUsed/>
    <w:rsid w:val="008A2609"/>
    <w:pPr>
      <w:spacing w:before="140" w:after="270" w:line="240" w:lineRule="auto"/>
    </w:pPr>
    <w:rPr>
      <w:iCs/>
      <w:sz w:val="17"/>
      <w:szCs w:val="18"/>
    </w:rPr>
  </w:style>
  <w:style w:type="paragraph" w:styleId="Inhaltsverzeichnisberschrift">
    <w:name w:val="TOC Heading"/>
    <w:basedOn w:val="berschrift1"/>
    <w:next w:val="Standard"/>
    <w:uiPriority w:val="39"/>
    <w:semiHidden/>
    <w:rsid w:val="00DB7675"/>
    <w:pPr>
      <w:spacing w:before="240"/>
      <w:outlineLvl w:val="9"/>
    </w:pPr>
    <w:rPr>
      <w:bCs/>
      <w:szCs w:val="32"/>
    </w:rPr>
  </w:style>
  <w:style w:type="paragraph" w:styleId="Sprechblasentext">
    <w:name w:val="Balloon Text"/>
    <w:basedOn w:val="Standard"/>
    <w:link w:val="SprechblasentextZchn"/>
    <w:uiPriority w:val="99"/>
    <w:semiHidden/>
    <w:unhideWhenUsed/>
    <w:rsid w:val="00870017"/>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70017"/>
    <w:rPr>
      <w:rFonts w:ascii="Segoe UI" w:hAnsi="Segoe UI" w:cs="Segoe UI"/>
      <w:sz w:val="18"/>
      <w:szCs w:val="18"/>
    </w:rPr>
  </w:style>
  <w:style w:type="paragraph" w:customStyle="1" w:styleId="Seitenzahlen">
    <w:name w:val="Seitenzahlen"/>
    <w:basedOn w:val="Fuzeile"/>
    <w:uiPriority w:val="85"/>
    <w:semiHidden/>
    <w:rsid w:val="00E8428A"/>
    <w:pPr>
      <w:jc w:val="right"/>
    </w:pPr>
  </w:style>
  <w:style w:type="paragraph" w:customStyle="1" w:styleId="Hberschrift1105pt">
    <w:name w:val="H_Überschrift 1 10.5pt"/>
    <w:basedOn w:val="berschrift1"/>
    <w:next w:val="Standard"/>
    <w:uiPriority w:val="10"/>
    <w:qFormat/>
    <w:rsid w:val="00037854"/>
    <w:pPr>
      <w:numPr>
        <w:numId w:val="24"/>
      </w:numPr>
    </w:pPr>
  </w:style>
  <w:style w:type="paragraph" w:customStyle="1" w:styleId="Hberschrift2105pt">
    <w:name w:val="H_Überschrift 2 10.5pt"/>
    <w:basedOn w:val="berschrift2"/>
    <w:next w:val="Standard"/>
    <w:uiPriority w:val="10"/>
    <w:qFormat/>
    <w:rsid w:val="00513F66"/>
    <w:pPr>
      <w:numPr>
        <w:ilvl w:val="1"/>
        <w:numId w:val="24"/>
      </w:numPr>
      <w:spacing w:before="540"/>
    </w:pPr>
  </w:style>
  <w:style w:type="paragraph" w:customStyle="1" w:styleId="Hberschrift3105pt">
    <w:name w:val="H_Überschrift 3 10.5pt"/>
    <w:basedOn w:val="berschrift3"/>
    <w:next w:val="Standard"/>
    <w:uiPriority w:val="10"/>
    <w:qFormat/>
    <w:rsid w:val="00B426D3"/>
    <w:pPr>
      <w:numPr>
        <w:ilvl w:val="2"/>
        <w:numId w:val="24"/>
      </w:numPr>
      <w:tabs>
        <w:tab w:val="left" w:pos="851"/>
      </w:tabs>
    </w:pPr>
  </w:style>
  <w:style w:type="paragraph" w:customStyle="1" w:styleId="Hberschrift4105pt">
    <w:name w:val="H_Überschrift 4 10.5pt"/>
    <w:basedOn w:val="berschrift4"/>
    <w:next w:val="Standard"/>
    <w:uiPriority w:val="10"/>
    <w:qFormat/>
    <w:rsid w:val="00B426D3"/>
    <w:pPr>
      <w:numPr>
        <w:ilvl w:val="3"/>
        <w:numId w:val="24"/>
      </w:numPr>
      <w:tabs>
        <w:tab w:val="left" w:pos="1134"/>
      </w:tabs>
    </w:pPr>
  </w:style>
  <w:style w:type="paragraph" w:styleId="Verzeichnis1">
    <w:name w:val="toc 1"/>
    <w:basedOn w:val="Standard"/>
    <w:next w:val="Standard"/>
    <w:autoRedefine/>
    <w:uiPriority w:val="39"/>
    <w:rsid w:val="00F25768"/>
    <w:pPr>
      <w:tabs>
        <w:tab w:val="right" w:leader="dot" w:pos="7371"/>
      </w:tabs>
      <w:spacing w:before="215" w:line="215" w:lineRule="atLeast"/>
      <w:ind w:left="851" w:right="3093" w:hanging="851"/>
    </w:pPr>
    <w:rPr>
      <w:b/>
      <w:sz w:val="17"/>
    </w:rPr>
  </w:style>
  <w:style w:type="paragraph" w:styleId="Verzeichnis2">
    <w:name w:val="toc 2"/>
    <w:basedOn w:val="Standard"/>
    <w:next w:val="Standard"/>
    <w:autoRedefine/>
    <w:uiPriority w:val="39"/>
    <w:rsid w:val="00F25768"/>
    <w:pPr>
      <w:tabs>
        <w:tab w:val="right" w:leader="dot" w:pos="7371"/>
      </w:tabs>
      <w:spacing w:line="215" w:lineRule="atLeast"/>
      <w:ind w:left="851" w:right="3093" w:hanging="851"/>
    </w:pPr>
    <w:rPr>
      <w:sz w:val="17"/>
    </w:rPr>
  </w:style>
  <w:style w:type="paragraph" w:styleId="Verzeichnis3">
    <w:name w:val="toc 3"/>
    <w:basedOn w:val="Standard"/>
    <w:next w:val="Standard"/>
    <w:autoRedefine/>
    <w:uiPriority w:val="39"/>
    <w:rsid w:val="00F25768"/>
    <w:pPr>
      <w:tabs>
        <w:tab w:val="right" w:leader="dot" w:pos="7371"/>
      </w:tabs>
      <w:spacing w:line="215" w:lineRule="atLeast"/>
      <w:ind w:left="851" w:right="3093" w:hanging="851"/>
    </w:pPr>
    <w:rPr>
      <w:noProof/>
      <w:sz w:val="17"/>
    </w:rPr>
  </w:style>
  <w:style w:type="paragraph" w:styleId="StandardWeb">
    <w:name w:val="Normal (Web)"/>
    <w:basedOn w:val="Standard"/>
    <w:uiPriority w:val="99"/>
    <w:semiHidden/>
    <w:unhideWhenUsed/>
    <w:rsid w:val="00BE1E62"/>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Abbildungsverzeichnis">
    <w:name w:val="table of figures"/>
    <w:basedOn w:val="Standard"/>
    <w:next w:val="Standard"/>
    <w:uiPriority w:val="40"/>
    <w:semiHidden/>
    <w:rsid w:val="00F7054A"/>
    <w:pPr>
      <w:tabs>
        <w:tab w:val="right" w:pos="7371"/>
      </w:tabs>
      <w:spacing w:after="110" w:line="215" w:lineRule="atLeast"/>
    </w:pPr>
    <w:rPr>
      <w:sz w:val="17"/>
    </w:rPr>
  </w:style>
  <w:style w:type="paragraph" w:customStyle="1" w:styleId="Absenderzeile">
    <w:name w:val="Absenderzeile"/>
    <w:basedOn w:val="Standard"/>
    <w:uiPriority w:val="84"/>
    <w:semiHidden/>
    <w:rsid w:val="004D5F14"/>
    <w:pPr>
      <w:pBdr>
        <w:bottom w:val="single" w:sz="6" w:space="5" w:color="auto"/>
      </w:pBdr>
      <w:tabs>
        <w:tab w:val="left" w:pos="1241"/>
        <w:tab w:val="right" w:pos="4877"/>
      </w:tabs>
      <w:spacing w:after="40" w:line="220" w:lineRule="atLeast"/>
      <w:contextualSpacing/>
    </w:pPr>
    <w:rPr>
      <w:sz w:val="13"/>
    </w:rPr>
  </w:style>
  <w:style w:type="paragraph" w:customStyle="1" w:styleId="HNummerierung1105pt">
    <w:name w:val="H_Nummerierung 1 10.5pt"/>
    <w:basedOn w:val="Standard"/>
    <w:uiPriority w:val="3"/>
    <w:qFormat/>
    <w:rsid w:val="00B56332"/>
    <w:pPr>
      <w:numPr>
        <w:ilvl w:val="7"/>
        <w:numId w:val="24"/>
      </w:numPr>
    </w:pPr>
  </w:style>
  <w:style w:type="paragraph" w:customStyle="1" w:styleId="HNummerierung2105pt">
    <w:name w:val="H_Nummerierung 2 10.5pt"/>
    <w:basedOn w:val="HNummerierung1105pt"/>
    <w:uiPriority w:val="3"/>
    <w:qFormat/>
    <w:rsid w:val="00B56332"/>
    <w:pPr>
      <w:numPr>
        <w:ilvl w:val="8"/>
      </w:numPr>
      <w:ind w:left="709" w:hanging="425"/>
    </w:pPr>
  </w:style>
  <w:style w:type="character" w:styleId="Seitenzahl">
    <w:name w:val="page number"/>
    <w:basedOn w:val="Absatz-Standardschriftart"/>
    <w:uiPriority w:val="99"/>
    <w:semiHidden/>
    <w:rsid w:val="00E8428A"/>
  </w:style>
  <w:style w:type="paragraph" w:customStyle="1" w:styleId="HTabText85pt">
    <w:name w:val="H_Tab_Text 8.5 pt"/>
    <w:basedOn w:val="Standard"/>
    <w:qFormat/>
    <w:rsid w:val="003E0D7F"/>
    <w:pPr>
      <w:spacing w:line="215" w:lineRule="atLeast"/>
    </w:pPr>
    <w:rPr>
      <w:sz w:val="17"/>
    </w:rPr>
  </w:style>
  <w:style w:type="character" w:customStyle="1" w:styleId="NichtaufgelsteErwhnung1">
    <w:name w:val="Nicht aufgelöste Erwähnung1"/>
    <w:basedOn w:val="Absatz-Standardschriftart"/>
    <w:uiPriority w:val="99"/>
    <w:semiHidden/>
    <w:unhideWhenUsed/>
    <w:rsid w:val="000D7F08"/>
    <w:rPr>
      <w:color w:val="605E5C"/>
      <w:shd w:val="clear" w:color="auto" w:fill="E1DFDD"/>
    </w:rPr>
  </w:style>
  <w:style w:type="paragraph" w:customStyle="1" w:styleId="Tabellenabschluss">
    <w:name w:val="Tabellenabschluss"/>
    <w:basedOn w:val="Standard"/>
    <w:next w:val="Standard"/>
    <w:uiPriority w:val="99"/>
    <w:semiHidden/>
    <w:rsid w:val="0097384E"/>
    <w:pPr>
      <w:spacing w:line="240" w:lineRule="auto"/>
    </w:pPr>
    <w:rPr>
      <w:sz w:val="4"/>
    </w:rPr>
  </w:style>
  <w:style w:type="paragraph" w:customStyle="1" w:styleId="HAufzhlungTab85pt">
    <w:name w:val="H_Aufzählung Tab 8.5 pt"/>
    <w:basedOn w:val="HAufzhlung105pt"/>
    <w:uiPriority w:val="2"/>
    <w:qFormat/>
    <w:rsid w:val="00A45E6C"/>
    <w:pPr>
      <w:spacing w:line="215" w:lineRule="atLeast"/>
    </w:pPr>
    <w:rPr>
      <w:sz w:val="17"/>
      <w:szCs w:val="17"/>
    </w:rPr>
  </w:style>
  <w:style w:type="character" w:styleId="Platzhaltertext">
    <w:name w:val="Placeholder Text"/>
    <w:basedOn w:val="Absatz-Standardschriftart"/>
    <w:uiPriority w:val="99"/>
    <w:semiHidden/>
    <w:rsid w:val="00A12B05"/>
    <w:rPr>
      <w:vanish/>
      <w:color w:val="7D9AA8" w:themeColor="accent1" w:themeTint="99"/>
    </w:rPr>
  </w:style>
  <w:style w:type="paragraph" w:customStyle="1" w:styleId="Kurzbrief">
    <w:name w:val="Kurzbrief"/>
    <w:basedOn w:val="HTabText85pt"/>
    <w:uiPriority w:val="99"/>
    <w:semiHidden/>
    <w:qFormat/>
    <w:rsid w:val="00B225B2"/>
    <w:pPr>
      <w:ind w:left="294" w:hanging="294"/>
    </w:pPr>
  </w:style>
  <w:style w:type="paragraph" w:customStyle="1" w:styleId="KurzbriefFR">
    <w:name w:val="Kurzbrief FR"/>
    <w:basedOn w:val="Kurzbrief"/>
    <w:uiPriority w:val="99"/>
    <w:semiHidden/>
    <w:qFormat/>
    <w:rsid w:val="004A60C5"/>
    <w:pPr>
      <w:ind w:left="284" w:firstLine="0"/>
    </w:pPr>
    <w:rPr>
      <w:lang w:val="fr-CH"/>
    </w:rPr>
  </w:style>
  <w:style w:type="paragraph" w:customStyle="1" w:styleId="Hberschrift5105pt">
    <w:name w:val="H_Überschrift 5 10.5pt"/>
    <w:basedOn w:val="berschrift5"/>
    <w:next w:val="Standard"/>
    <w:uiPriority w:val="10"/>
    <w:qFormat/>
    <w:rsid w:val="00D8674A"/>
    <w:pPr>
      <w:numPr>
        <w:ilvl w:val="4"/>
        <w:numId w:val="24"/>
      </w:numPr>
      <w:tabs>
        <w:tab w:val="left" w:pos="1148"/>
      </w:tabs>
    </w:pPr>
  </w:style>
  <w:style w:type="paragraph" w:styleId="Verzeichnis4">
    <w:name w:val="toc 4"/>
    <w:basedOn w:val="Standard"/>
    <w:next w:val="Standard"/>
    <w:autoRedefine/>
    <w:uiPriority w:val="39"/>
    <w:semiHidden/>
    <w:rsid w:val="00F25768"/>
    <w:pPr>
      <w:tabs>
        <w:tab w:val="right" w:leader="dot" w:pos="7371"/>
      </w:tabs>
      <w:spacing w:line="215" w:lineRule="atLeast"/>
      <w:ind w:left="851" w:right="3093" w:hanging="851"/>
    </w:pPr>
    <w:rPr>
      <w:noProof/>
      <w:spacing w:val="-10"/>
      <w:sz w:val="17"/>
    </w:rPr>
  </w:style>
  <w:style w:type="paragraph" w:styleId="Verzeichnis5">
    <w:name w:val="toc 5"/>
    <w:basedOn w:val="Standard"/>
    <w:next w:val="Standard"/>
    <w:autoRedefine/>
    <w:uiPriority w:val="39"/>
    <w:semiHidden/>
    <w:rsid w:val="00F25768"/>
    <w:pPr>
      <w:tabs>
        <w:tab w:val="right" w:leader="dot" w:pos="7371"/>
      </w:tabs>
      <w:spacing w:line="215" w:lineRule="atLeast"/>
      <w:ind w:left="851" w:right="3093" w:hanging="851"/>
    </w:pPr>
    <w:rPr>
      <w:sz w:val="17"/>
    </w:rPr>
  </w:style>
  <w:style w:type="paragraph" w:styleId="Verzeichnis6">
    <w:name w:val="toc 6"/>
    <w:basedOn w:val="Standard"/>
    <w:next w:val="Standard"/>
    <w:autoRedefine/>
    <w:uiPriority w:val="39"/>
    <w:semiHidden/>
    <w:rsid w:val="007F0876"/>
    <w:pPr>
      <w:tabs>
        <w:tab w:val="right" w:pos="7371"/>
      </w:tabs>
      <w:spacing w:line="215" w:lineRule="atLeast"/>
      <w:ind w:left="851" w:right="3093"/>
    </w:pPr>
    <w:rPr>
      <w:noProof/>
      <w:sz w:val="17"/>
      <w:szCs w:val="17"/>
    </w:rPr>
  </w:style>
  <w:style w:type="paragraph" w:styleId="Verzeichnis7">
    <w:name w:val="toc 7"/>
    <w:basedOn w:val="Standard"/>
    <w:next w:val="Standard"/>
    <w:autoRedefine/>
    <w:uiPriority w:val="39"/>
    <w:semiHidden/>
    <w:rsid w:val="007F0876"/>
    <w:pPr>
      <w:tabs>
        <w:tab w:val="right" w:pos="7371"/>
      </w:tabs>
      <w:spacing w:line="215" w:lineRule="atLeast"/>
      <w:ind w:left="851" w:right="3093"/>
    </w:pPr>
    <w:rPr>
      <w:noProof/>
      <w:sz w:val="17"/>
    </w:rPr>
  </w:style>
  <w:style w:type="paragraph" w:styleId="Verzeichnis8">
    <w:name w:val="toc 8"/>
    <w:basedOn w:val="Standard"/>
    <w:next w:val="Standard"/>
    <w:autoRedefine/>
    <w:uiPriority w:val="39"/>
    <w:semiHidden/>
    <w:rsid w:val="007F0876"/>
    <w:pPr>
      <w:tabs>
        <w:tab w:val="right" w:pos="7371"/>
      </w:tabs>
      <w:spacing w:line="215" w:lineRule="atLeast"/>
      <w:ind w:left="851" w:right="3093"/>
    </w:pPr>
    <w:rPr>
      <w:sz w:val="17"/>
    </w:rPr>
  </w:style>
  <w:style w:type="paragraph" w:styleId="Verzeichnis9">
    <w:name w:val="toc 9"/>
    <w:basedOn w:val="Standard"/>
    <w:next w:val="Standard"/>
    <w:autoRedefine/>
    <w:uiPriority w:val="39"/>
    <w:semiHidden/>
    <w:rsid w:val="007F0876"/>
    <w:pPr>
      <w:tabs>
        <w:tab w:val="right" w:pos="7371"/>
      </w:tabs>
      <w:spacing w:line="215" w:lineRule="atLeast"/>
      <w:ind w:left="851" w:right="3093"/>
    </w:pPr>
    <w:rPr>
      <w:sz w:val="17"/>
    </w:rPr>
  </w:style>
  <w:style w:type="paragraph" w:customStyle="1" w:styleId="HTabTit65pt">
    <w:name w:val="H_Tab_Tit 6.5pt"/>
    <w:basedOn w:val="HTabText85pt"/>
    <w:uiPriority w:val="1"/>
    <w:qFormat/>
    <w:rsid w:val="00645850"/>
    <w:pPr>
      <w:spacing w:line="162" w:lineRule="atLeast"/>
    </w:pPr>
    <w:rPr>
      <w:sz w:val="13"/>
      <w:lang w:val="en-US"/>
    </w:rPr>
  </w:style>
  <w:style w:type="table" w:customStyle="1" w:styleId="BETabelle1">
    <w:name w:val="BE: Tabelle 1"/>
    <w:basedOn w:val="NormaleTabelle"/>
    <w:uiPriority w:val="99"/>
    <w:rsid w:val="00D554AB"/>
    <w:pPr>
      <w:spacing w:after="0" w:line="240" w:lineRule="auto"/>
    </w:pPr>
    <w:rPr>
      <w:sz w:val="17"/>
    </w:rPr>
    <w:tblPr>
      <w:tblBorders>
        <w:bottom w:val="single" w:sz="2" w:space="0" w:color="DFE3E5" w:themeColor="text2" w:themeTint="33"/>
        <w:insideH w:val="single" w:sz="2" w:space="0" w:color="DFE3E5" w:themeColor="text2" w:themeTint="33"/>
      </w:tblBorders>
      <w:tblCellMar>
        <w:top w:w="136" w:type="dxa"/>
        <w:left w:w="0" w:type="dxa"/>
        <w:bottom w:w="74" w:type="dxa"/>
        <w:right w:w="28" w:type="dxa"/>
      </w:tblCellMar>
    </w:tblPr>
    <w:tblStylePr w:type="firstRow">
      <w:rPr>
        <w:sz w:val="13"/>
      </w:rPr>
      <w:tblPr/>
      <w:tcPr>
        <w:tcBorders>
          <w:top w:val="nil"/>
          <w:left w:val="nil"/>
          <w:bottom w:val="single" w:sz="2" w:space="0" w:color="auto"/>
          <w:right w:val="nil"/>
          <w:insideH w:val="nil"/>
          <w:insideV w:val="nil"/>
          <w:tl2br w:val="nil"/>
          <w:tr2bl w:val="nil"/>
        </w:tcBorders>
      </w:tcPr>
    </w:tblStylePr>
  </w:style>
  <w:style w:type="paragraph" w:customStyle="1" w:styleId="Text13pt">
    <w:name w:val="Text 13 pt"/>
    <w:basedOn w:val="Standard"/>
    <w:qFormat/>
    <w:rsid w:val="00C573A1"/>
    <w:pPr>
      <w:spacing w:line="323" w:lineRule="atLeast"/>
    </w:pPr>
    <w:rPr>
      <w:sz w:val="26"/>
      <w:szCs w:val="26"/>
    </w:rPr>
  </w:style>
  <w:style w:type="paragraph" w:customStyle="1" w:styleId="Brieftext">
    <w:name w:val="Brieftext"/>
    <w:basedOn w:val="Standard"/>
    <w:uiPriority w:val="1"/>
    <w:semiHidden/>
    <w:qFormat/>
    <w:rsid w:val="00F72593"/>
    <w:pPr>
      <w:ind w:right="340"/>
    </w:pPr>
  </w:style>
  <w:style w:type="paragraph" w:customStyle="1" w:styleId="Traktandum-Titel2">
    <w:name w:val="Traktandum-Titel 2"/>
    <w:basedOn w:val="HTabText85pt"/>
    <w:next w:val="HTabText85pt"/>
    <w:uiPriority w:val="18"/>
    <w:semiHidden/>
    <w:rsid w:val="00225571"/>
    <w:pPr>
      <w:numPr>
        <w:ilvl w:val="1"/>
        <w:numId w:val="16"/>
      </w:numPr>
    </w:pPr>
  </w:style>
  <w:style w:type="paragraph" w:styleId="Textkrper">
    <w:name w:val="Body Text"/>
    <w:basedOn w:val="Standard"/>
    <w:link w:val="TextkrperZchn"/>
    <w:uiPriority w:val="1"/>
    <w:semiHidden/>
    <w:qFormat/>
    <w:rsid w:val="004B6A97"/>
    <w:pPr>
      <w:widowControl w:val="0"/>
      <w:autoSpaceDE w:val="0"/>
      <w:autoSpaceDN w:val="0"/>
      <w:spacing w:line="240" w:lineRule="auto"/>
    </w:pPr>
    <w:rPr>
      <w:rFonts w:ascii="Arial" w:eastAsia="Arial" w:hAnsi="Arial" w:cs="Arial"/>
      <w:spacing w:val="0"/>
      <w:szCs w:val="21"/>
      <w:lang w:val="en-US"/>
    </w:rPr>
  </w:style>
  <w:style w:type="character" w:customStyle="1" w:styleId="TextkrperZchn">
    <w:name w:val="Textkörper Zchn"/>
    <w:basedOn w:val="Absatz-Standardschriftart"/>
    <w:link w:val="Textkrper"/>
    <w:uiPriority w:val="1"/>
    <w:semiHidden/>
    <w:rsid w:val="003359D8"/>
    <w:rPr>
      <w:rFonts w:ascii="Arial" w:eastAsia="Arial" w:hAnsi="Arial" w:cs="Arial"/>
      <w:sz w:val="21"/>
      <w:szCs w:val="21"/>
      <w:lang w:val="en-US"/>
    </w:rPr>
  </w:style>
  <w:style w:type="table" w:customStyle="1" w:styleId="KantonTab">
    <w:name w:val="Kanton_Tab"/>
    <w:basedOn w:val="NormaleTabelle"/>
    <w:next w:val="NormaleTabelle"/>
    <w:uiPriority w:val="61"/>
    <w:rsid w:val="00D93327"/>
    <w:pPr>
      <w:spacing w:before="40" w:after="40" w:line="240" w:lineRule="auto"/>
    </w:pPr>
    <w:rPr>
      <w:rFonts w:ascii="Arial" w:eastAsia="Calibri" w:hAnsi="Arial" w:cs="Times New Roman"/>
    </w:rPr>
    <w:tblPr>
      <w:tblStyleRowBandSize w:val="1"/>
      <w:tblStyleColBandSize w:val="1"/>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28" w:type="dxa"/>
        <w:right w:w="28" w:type="dxa"/>
      </w:tblCellMar>
    </w:tblPr>
    <w:trPr>
      <w:cantSplit/>
    </w:trPr>
    <w:tblStylePr w:type="firstRow">
      <w:pPr>
        <w:keepNext/>
        <w:keepLines w:val="0"/>
        <w:pageBreakBefore w:val="0"/>
        <w:widowControl/>
        <w:suppressLineNumbers w:val="0"/>
        <w:suppressAutoHyphens/>
        <w:wordWrap/>
        <w:spacing w:beforeLines="0" w:before="40" w:beforeAutospacing="0" w:afterLines="0" w:after="40" w:afterAutospacing="0" w:line="240" w:lineRule="auto"/>
        <w:jc w:val="left"/>
      </w:pPr>
      <w:rPr>
        <w:b/>
        <w:bCs/>
        <w:color w:val="FFFFFF"/>
      </w:rPr>
      <w:tblPr/>
      <w:trPr>
        <w:tblHeader/>
      </w:trPr>
      <w:tcPr>
        <w:tcBorders>
          <w:top w:val="single" w:sz="8" w:space="0" w:color="auto"/>
          <w:left w:val="single" w:sz="8" w:space="0" w:color="auto"/>
          <w:bottom w:val="nil"/>
          <w:right w:val="single" w:sz="8" w:space="0" w:color="auto"/>
          <w:insideH w:val="nil"/>
          <w:insideV w:val="nil"/>
          <w:tl2br w:val="nil"/>
          <w:tr2bl w:val="nil"/>
        </w:tcBorders>
        <w:shd w:val="clear" w:color="auto" w:fill="595959"/>
        <w:vAlign w:val="center"/>
      </w:tcPr>
    </w:tblStylePr>
    <w:tblStylePr w:type="lastRow">
      <w:pPr>
        <w:keepNext w:val="0"/>
        <w:pageBreakBefore w:val="0"/>
        <w:widowControl/>
        <w:suppressLineNumbers w:val="0"/>
        <w:suppressAutoHyphens w:val="0"/>
        <w:wordWrap/>
        <w:spacing w:beforeLines="0" w:before="40" w:beforeAutospacing="0" w:afterLines="0" w:after="40" w:afterAutospacing="0" w:line="240" w:lineRule="auto"/>
      </w:pPr>
      <w:rPr>
        <w:b/>
        <w:bCs/>
      </w:rPr>
      <w:tblPr/>
      <w:tcPr>
        <w:tcBorders>
          <w:top w:val="double" w:sz="6" w:space="0" w:color="595959"/>
          <w:left w:val="single" w:sz="8" w:space="0" w:color="595959"/>
          <w:bottom w:val="single" w:sz="8" w:space="0" w:color="595959"/>
          <w:right w:val="single" w:sz="8" w:space="0" w:color="595959"/>
        </w:tcBorders>
      </w:tcPr>
    </w:tblStylePr>
    <w:tblStylePr w:type="firstCol">
      <w:rPr>
        <w:b/>
        <w:bCs/>
      </w:rPr>
    </w:tblStylePr>
    <w:tblStylePr w:type="lastCol">
      <w:rPr>
        <w:b/>
        <w:bCs/>
      </w:rPr>
    </w:tblStylePr>
    <w:tblStylePr w:type="band1Horz">
      <w:tblPr/>
      <w:tcPr>
        <w:tcBorders>
          <w:left w:val="single" w:sz="8" w:space="0" w:color="auto"/>
          <w:right w:val="single" w:sz="8" w:space="0" w:color="auto"/>
        </w:tcBorders>
      </w:tcPr>
    </w:tblStylePr>
    <w:tblStylePr w:type="swCell">
      <w:pPr>
        <w:keepLines/>
        <w:wordWrap/>
      </w:pPr>
    </w:tblStylePr>
  </w:style>
  <w:style w:type="table" w:customStyle="1" w:styleId="KantonTab4">
    <w:name w:val="Kanton_Tab4"/>
    <w:basedOn w:val="NormaleTabelle"/>
    <w:next w:val="NormaleTabelle"/>
    <w:uiPriority w:val="61"/>
    <w:rsid w:val="002A2A78"/>
    <w:pPr>
      <w:spacing w:before="40" w:after="40" w:line="240" w:lineRule="auto"/>
    </w:pPr>
    <w:rPr>
      <w:rFonts w:ascii="Arial" w:eastAsia="Calibri" w:hAnsi="Arial" w:cs="Times New Roman"/>
    </w:rPr>
    <w:tblPr>
      <w:tblStyleRowBandSize w:val="1"/>
      <w:tblStyleColBandSize w:val="1"/>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28" w:type="dxa"/>
        <w:right w:w="28" w:type="dxa"/>
      </w:tblCellMar>
    </w:tblPr>
    <w:trPr>
      <w:cantSplit/>
    </w:trPr>
    <w:tblStylePr w:type="firstRow">
      <w:pPr>
        <w:keepNext/>
        <w:keepLines w:val="0"/>
        <w:pageBreakBefore w:val="0"/>
        <w:widowControl/>
        <w:suppressLineNumbers w:val="0"/>
        <w:suppressAutoHyphens/>
        <w:wordWrap/>
        <w:spacing w:beforeLines="0" w:before="40" w:beforeAutospacing="0" w:afterLines="0" w:after="40" w:afterAutospacing="0" w:line="240" w:lineRule="auto"/>
        <w:jc w:val="left"/>
      </w:pPr>
      <w:rPr>
        <w:b/>
        <w:bCs/>
        <w:color w:val="FFFFFF"/>
      </w:rPr>
      <w:tblPr/>
      <w:trPr>
        <w:tblHeader/>
      </w:trPr>
      <w:tcPr>
        <w:tcBorders>
          <w:top w:val="single" w:sz="8" w:space="0" w:color="auto"/>
          <w:left w:val="single" w:sz="8" w:space="0" w:color="auto"/>
          <w:bottom w:val="nil"/>
          <w:right w:val="single" w:sz="8" w:space="0" w:color="auto"/>
          <w:insideH w:val="nil"/>
          <w:insideV w:val="nil"/>
          <w:tl2br w:val="nil"/>
          <w:tr2bl w:val="nil"/>
        </w:tcBorders>
        <w:shd w:val="clear" w:color="auto" w:fill="595959"/>
        <w:vAlign w:val="center"/>
      </w:tcPr>
    </w:tblStylePr>
    <w:tblStylePr w:type="lastRow">
      <w:pPr>
        <w:keepNext w:val="0"/>
        <w:pageBreakBefore w:val="0"/>
        <w:widowControl/>
        <w:suppressLineNumbers w:val="0"/>
        <w:suppressAutoHyphens w:val="0"/>
        <w:wordWrap/>
        <w:spacing w:beforeLines="0" w:before="40" w:beforeAutospacing="0" w:afterLines="0" w:after="40" w:afterAutospacing="0" w:line="240" w:lineRule="auto"/>
      </w:pPr>
      <w:rPr>
        <w:b/>
        <w:bCs/>
      </w:rPr>
      <w:tblPr/>
      <w:tcPr>
        <w:tcBorders>
          <w:top w:val="double" w:sz="6" w:space="0" w:color="595959"/>
          <w:left w:val="single" w:sz="8" w:space="0" w:color="595959"/>
          <w:bottom w:val="single" w:sz="8" w:space="0" w:color="595959"/>
          <w:right w:val="single" w:sz="8" w:space="0" w:color="595959"/>
        </w:tcBorders>
      </w:tcPr>
    </w:tblStylePr>
    <w:tblStylePr w:type="firstCol">
      <w:rPr>
        <w:b/>
        <w:bCs/>
      </w:rPr>
    </w:tblStylePr>
    <w:tblStylePr w:type="lastCol">
      <w:rPr>
        <w:b/>
        <w:bCs/>
      </w:rPr>
    </w:tblStylePr>
    <w:tblStylePr w:type="band1Horz">
      <w:tblPr/>
      <w:tcPr>
        <w:tcBorders>
          <w:left w:val="single" w:sz="8" w:space="0" w:color="auto"/>
          <w:right w:val="single" w:sz="8" w:space="0" w:color="auto"/>
        </w:tcBorders>
      </w:tcPr>
    </w:tblStylePr>
    <w:tblStylePr w:type="swCell">
      <w:pPr>
        <w:keepLines/>
        <w:wordWrap/>
      </w:pPr>
    </w:tblStylePr>
  </w:style>
  <w:style w:type="paragraph" w:customStyle="1" w:styleId="HHilfstextfarbigkursiv105ptF">
    <w:name w:val="H_Hilfstext (farbig/ kursiv) 10.5pt (F)"/>
    <w:basedOn w:val="Standard"/>
    <w:link w:val="HHilfstextfarbigkursiv105ptFZchn"/>
    <w:qFormat/>
    <w:rsid w:val="00837B56"/>
    <w:rPr>
      <w:i/>
      <w:vanish/>
      <w:color w:val="BE0A5F"/>
    </w:rPr>
  </w:style>
  <w:style w:type="character" w:customStyle="1" w:styleId="HHilfstextfarbigkursiv105ptFZchn">
    <w:name w:val="H_Hilfstext (farbig/ kursiv) 10.5pt (F) Zchn"/>
    <w:basedOn w:val="Absatz-Standardschriftart"/>
    <w:link w:val="HHilfstextfarbigkursiv105ptF"/>
    <w:rsid w:val="00837B56"/>
    <w:rPr>
      <w:rFonts w:cs="System"/>
      <w:bCs/>
      <w:i/>
      <w:vanish/>
      <w:color w:val="BE0A5F"/>
      <w:spacing w:val="2"/>
      <w:sz w:val="21"/>
    </w:rPr>
  </w:style>
  <w:style w:type="character" w:styleId="NichtaufgelsteErwhnung">
    <w:name w:val="Unresolved Mention"/>
    <w:basedOn w:val="Absatz-Standardschriftart"/>
    <w:uiPriority w:val="99"/>
    <w:semiHidden/>
    <w:unhideWhenUsed/>
    <w:rsid w:val="00AA759B"/>
    <w:rPr>
      <w:color w:val="605E5C"/>
      <w:shd w:val="clear" w:color="auto" w:fill="E1DFDD"/>
    </w:rPr>
  </w:style>
  <w:style w:type="paragraph" w:customStyle="1" w:styleId="HTabBeispiel85ptF">
    <w:name w:val="H_Tab_Beispiel 8.5pt (F)"/>
    <w:basedOn w:val="HTabText85pt"/>
    <w:link w:val="HTabBeispiel85ptFZchn"/>
    <w:qFormat/>
    <w:rsid w:val="00837B56"/>
    <w:rPr>
      <w:i/>
      <w:iCs/>
      <w:vanish/>
      <w:color w:val="BE0A5F"/>
    </w:rPr>
  </w:style>
  <w:style w:type="character" w:customStyle="1" w:styleId="HTabBeispiel85ptFZchn">
    <w:name w:val="H_Tab_Beispiel 8.5pt (F) Zchn"/>
    <w:basedOn w:val="HHilfstextfarbigkursiv105ptFZchn"/>
    <w:link w:val="HTabBeispiel85ptF"/>
    <w:rsid w:val="00837B56"/>
    <w:rPr>
      <w:rFonts w:cs="System"/>
      <w:bCs/>
      <w:i/>
      <w:iCs/>
      <w:vanish w:val="0"/>
      <w:color w:val="BE0A5F"/>
      <w:spacing w:val="2"/>
      <w:sz w:val="17"/>
    </w:rPr>
  </w:style>
  <w:style w:type="character" w:styleId="Kommentarzeichen">
    <w:name w:val="annotation reference"/>
    <w:basedOn w:val="Absatz-Standardschriftart"/>
    <w:uiPriority w:val="99"/>
    <w:semiHidden/>
    <w:unhideWhenUsed/>
    <w:rsid w:val="00403BCE"/>
    <w:rPr>
      <w:sz w:val="16"/>
      <w:szCs w:val="16"/>
    </w:rPr>
  </w:style>
  <w:style w:type="paragraph" w:styleId="Kommentartext">
    <w:name w:val="annotation text"/>
    <w:basedOn w:val="Standard"/>
    <w:link w:val="KommentartextZchn"/>
    <w:uiPriority w:val="99"/>
    <w:unhideWhenUsed/>
    <w:rsid w:val="00403BCE"/>
    <w:pPr>
      <w:spacing w:line="240" w:lineRule="auto"/>
    </w:pPr>
    <w:rPr>
      <w:sz w:val="20"/>
      <w:szCs w:val="20"/>
    </w:rPr>
  </w:style>
  <w:style w:type="character" w:customStyle="1" w:styleId="KommentartextZchn">
    <w:name w:val="Kommentartext Zchn"/>
    <w:basedOn w:val="Absatz-Standardschriftart"/>
    <w:link w:val="Kommentartext"/>
    <w:uiPriority w:val="99"/>
    <w:rsid w:val="00403BCE"/>
    <w:rPr>
      <w:rFonts w:cs="System"/>
      <w:bCs/>
      <w:spacing w:val="2"/>
      <w:sz w:val="20"/>
      <w:szCs w:val="20"/>
    </w:rPr>
  </w:style>
  <w:style w:type="paragraph" w:styleId="Kommentarthema">
    <w:name w:val="annotation subject"/>
    <w:basedOn w:val="Kommentartext"/>
    <w:next w:val="Kommentartext"/>
    <w:link w:val="KommentarthemaZchn"/>
    <w:uiPriority w:val="99"/>
    <w:semiHidden/>
    <w:unhideWhenUsed/>
    <w:rsid w:val="00403BCE"/>
    <w:rPr>
      <w:b/>
    </w:rPr>
  </w:style>
  <w:style w:type="character" w:customStyle="1" w:styleId="KommentarthemaZchn">
    <w:name w:val="Kommentarthema Zchn"/>
    <w:basedOn w:val="KommentartextZchn"/>
    <w:link w:val="Kommentarthema"/>
    <w:uiPriority w:val="99"/>
    <w:semiHidden/>
    <w:rsid w:val="00403BCE"/>
    <w:rPr>
      <w:rFonts w:cs="System"/>
      <w:b/>
      <w:bCs/>
      <w:spacing w:val="2"/>
      <w:sz w:val="20"/>
      <w:szCs w:val="20"/>
    </w:rPr>
  </w:style>
  <w:style w:type="paragraph" w:customStyle="1" w:styleId="HKopfzeile285ptF">
    <w:name w:val="H_Kopfzeile2 8.5pt (F)"/>
    <w:basedOn w:val="Kopfzeile"/>
    <w:link w:val="HKopfzeile285ptFZchn"/>
    <w:qFormat/>
    <w:rsid w:val="007C1F1B"/>
    <w:rPr>
      <w:color w:val="BE0A5F"/>
    </w:rPr>
  </w:style>
  <w:style w:type="character" w:customStyle="1" w:styleId="HKopfzeile285ptFZchn">
    <w:name w:val="H_Kopfzeile2 8.5pt (F) Zchn"/>
    <w:basedOn w:val="KopfzeileZchn"/>
    <w:link w:val="HKopfzeile285ptF"/>
    <w:rsid w:val="007C1F1B"/>
    <w:rPr>
      <w:rFonts w:cs="System"/>
      <w:bCs/>
      <w:noProof/>
      <w:color w:val="BE0A5F"/>
      <w:spacing w:val="2"/>
      <w:sz w:val="17"/>
      <w:szCs w:val="17"/>
      <w:lang w:eastAsia="de-CH"/>
    </w:rPr>
  </w:style>
  <w:style w:type="paragraph" w:customStyle="1" w:styleId="Text85pt">
    <w:name w:val="Text 8.5 pt"/>
    <w:basedOn w:val="Standard"/>
    <w:qFormat/>
    <w:rsid w:val="00820C75"/>
    <w:pPr>
      <w:spacing w:line="215" w:lineRule="atLeast"/>
    </w:pPr>
    <w:rPr>
      <w:sz w:val="17"/>
    </w:rPr>
  </w:style>
  <w:style w:type="paragraph" w:styleId="berarbeitung">
    <w:name w:val="Revision"/>
    <w:hidden/>
    <w:uiPriority w:val="99"/>
    <w:semiHidden/>
    <w:rsid w:val="00266240"/>
    <w:pPr>
      <w:spacing w:after="0" w:line="240" w:lineRule="auto"/>
    </w:pPr>
    <w:rPr>
      <w:rFonts w:cs="System"/>
      <w:bCs/>
      <w:spacing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ermes.admin.ch/"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_rId1_header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73F2976EDF4CBAB2FE50CB38D3770D"/>
        <w:category>
          <w:name w:val="Allgemein"/>
          <w:gallery w:val="placeholder"/>
        </w:category>
        <w:types>
          <w:type w:val="bbPlcHdr"/>
        </w:types>
        <w:behaviors>
          <w:behavior w:val="content"/>
        </w:behaviors>
        <w:guid w:val="{BA2D8824-81B1-48C9-99E4-424844A39D75}"/>
      </w:docPartPr>
      <w:docPartBody>
        <w:p w:rsidR="007602D2" w:rsidRDefault="00465C24">
          <w:pPr>
            <w:pStyle w:val="CA73F2976EDF4CBAB2FE50CB38D3770D"/>
          </w:pPr>
          <w:r w:rsidRPr="00336989">
            <w:rPr>
              <w:rStyle w:val="Platzhaltertext"/>
            </w:rPr>
            <w:t>Status auswählen</w:t>
          </w:r>
        </w:p>
      </w:docPartBody>
    </w:docPart>
    <w:docPart>
      <w:docPartPr>
        <w:name w:val="7D45ECCBB71A415784E7423B986DBC6B"/>
        <w:category>
          <w:name w:val="Allgemein"/>
          <w:gallery w:val="placeholder"/>
        </w:category>
        <w:types>
          <w:type w:val="bbPlcHdr"/>
        </w:types>
        <w:behaviors>
          <w:behavior w:val="content"/>
        </w:behaviors>
        <w:guid w:val="{7754B33D-7BB5-4433-8684-16B9929351C5}"/>
      </w:docPartPr>
      <w:docPartBody>
        <w:p w:rsidR="007602D2" w:rsidRDefault="00465C24">
          <w:pPr>
            <w:pStyle w:val="7D45ECCBB71A415784E7423B986DBC6B"/>
          </w:pPr>
          <w:r w:rsidRPr="00336989">
            <w:rPr>
              <w:rStyle w:val="Platzhaltertext"/>
            </w:rPr>
            <w:t>Klassifizierung auswählen</w:t>
          </w:r>
        </w:p>
      </w:docPartBody>
    </w:docPart>
    <w:docPart>
      <w:docPartPr>
        <w:name w:val="9FA370E10DC643FEA1588FB79771B3FE"/>
        <w:category>
          <w:name w:val="Allgemein"/>
          <w:gallery w:val="placeholder"/>
        </w:category>
        <w:types>
          <w:type w:val="bbPlcHdr"/>
        </w:types>
        <w:behaviors>
          <w:behavior w:val="content"/>
        </w:behaviors>
        <w:guid w:val="{801F44B8-C4BA-4BB4-BAA9-473CC7522200}"/>
      </w:docPartPr>
      <w:docPartBody>
        <w:p w:rsidR="007602D2" w:rsidRDefault="00C77889" w:rsidP="003F7470">
          <w:pPr>
            <w:pStyle w:val="9FA370E10DC643FEA1588FB79771B3FE"/>
          </w:pPr>
          <w:r w:rsidRPr="0042529F">
            <w:t>0.1</w:t>
          </w:r>
        </w:p>
      </w:docPartBody>
    </w:docPart>
    <w:docPart>
      <w:docPartPr>
        <w:name w:val="83383ACB2BEB43B49A52DC48266CF474"/>
        <w:category>
          <w:name w:val="Allgemein"/>
          <w:gallery w:val="placeholder"/>
        </w:category>
        <w:types>
          <w:type w:val="bbPlcHdr"/>
        </w:types>
        <w:behaviors>
          <w:behavior w:val="content"/>
        </w:behaviors>
        <w:guid w:val="{9CB3127E-29C6-4D26-A4D5-A1690CCF6390}"/>
      </w:docPartPr>
      <w:docPartBody>
        <w:p w:rsidR="00C77889" w:rsidRDefault="00C77889" w:rsidP="00C77889">
          <w:pPr>
            <w:pStyle w:val="83383ACB2BEB43B49A52DC48266CF474"/>
          </w:pPr>
          <w:r w:rsidRPr="0033156E">
            <w:rPr>
              <w:rStyle w:val="Platzhaltertext"/>
            </w:rPr>
            <w:t>Wählen Sie ein Element aus.</w:t>
          </w:r>
        </w:p>
      </w:docPartBody>
    </w:docPart>
    <w:docPart>
      <w:docPartPr>
        <w:name w:val="87192F0F75CD4E8683228B1EFD2D1EA7"/>
        <w:category>
          <w:name w:val="Allgemein"/>
          <w:gallery w:val="placeholder"/>
        </w:category>
        <w:types>
          <w:type w:val="bbPlcHdr"/>
        </w:types>
        <w:behaviors>
          <w:behavior w:val="content"/>
        </w:behaviors>
        <w:guid w:val="{A075565D-9B5C-4383-9C98-C88859CD1D12}"/>
      </w:docPartPr>
      <w:docPartBody>
        <w:p w:rsidR="00C77889" w:rsidRDefault="00C77889" w:rsidP="00C77889">
          <w:pPr>
            <w:pStyle w:val="87192F0F75CD4E8683228B1EFD2D1EA7"/>
          </w:pPr>
          <w:r w:rsidRPr="0042529F">
            <w:rPr>
              <w:rStyle w:val="Platzhaltertext"/>
            </w:rPr>
            <w:t>Wählen Sie ein Element aus.</w:t>
          </w:r>
        </w:p>
      </w:docPartBody>
    </w:docPart>
    <w:docPart>
      <w:docPartPr>
        <w:name w:val="8653FE75AFF14B49A21170B46317E423"/>
        <w:category>
          <w:name w:val="Allgemein"/>
          <w:gallery w:val="placeholder"/>
        </w:category>
        <w:types>
          <w:type w:val="bbPlcHdr"/>
        </w:types>
        <w:behaviors>
          <w:behavior w:val="content"/>
        </w:behaviors>
        <w:guid w:val="{3531FD0D-9330-430A-B8C2-FFC73F16D573}"/>
      </w:docPartPr>
      <w:docPartBody>
        <w:p w:rsidR="00C77889" w:rsidRDefault="00C77889" w:rsidP="00C77889">
          <w:pPr>
            <w:pStyle w:val="8653FE75AFF14B49A21170B46317E423"/>
          </w:pPr>
          <w:r w:rsidRPr="0033156E">
            <w:rPr>
              <w:rStyle w:val="Platzhaltertext"/>
            </w:rPr>
            <w:t>Wählen Sie ein Element aus.</w:t>
          </w:r>
        </w:p>
      </w:docPartBody>
    </w:docPart>
    <w:docPart>
      <w:docPartPr>
        <w:name w:val="E8D96CF467214FBD8444233D3F326971"/>
        <w:category>
          <w:name w:val="Allgemein"/>
          <w:gallery w:val="placeholder"/>
        </w:category>
        <w:types>
          <w:type w:val="bbPlcHdr"/>
        </w:types>
        <w:behaviors>
          <w:behavior w:val="content"/>
        </w:behaviors>
        <w:guid w:val="{E58E6A9A-A4C3-4EFC-A587-14A1B6BF3841}"/>
      </w:docPartPr>
      <w:docPartBody>
        <w:p w:rsidR="00C77889" w:rsidRDefault="00C77889" w:rsidP="00C77889">
          <w:pPr>
            <w:pStyle w:val="E8D96CF467214FBD8444233D3F326971"/>
          </w:pPr>
          <w:r w:rsidRPr="0042529F">
            <w:rPr>
              <w:rStyle w:val="Platzhaltertext"/>
            </w:rPr>
            <w:t>Wählen Sie ein Element aus.</w:t>
          </w:r>
        </w:p>
      </w:docPartBody>
    </w:docPart>
    <w:docPart>
      <w:docPartPr>
        <w:name w:val="6FB8A72B779C4E08946608B1C7012F76"/>
        <w:category>
          <w:name w:val="Allgemein"/>
          <w:gallery w:val="placeholder"/>
        </w:category>
        <w:types>
          <w:type w:val="bbPlcHdr"/>
        </w:types>
        <w:behaviors>
          <w:behavior w:val="content"/>
        </w:behaviors>
        <w:guid w:val="{B200A2F9-FE4E-4B12-AD33-6E5456256AC7}"/>
      </w:docPartPr>
      <w:docPartBody>
        <w:p w:rsidR="00C77889" w:rsidRDefault="00C77889" w:rsidP="00C77889">
          <w:pPr>
            <w:pStyle w:val="6FB8A72B779C4E08946608B1C7012F76"/>
          </w:pPr>
          <w:r w:rsidRPr="0033156E">
            <w:rPr>
              <w:rStyle w:val="Platzhaltertext"/>
            </w:rPr>
            <w:t>Wählen Sie ein Element aus.</w:t>
          </w:r>
        </w:p>
      </w:docPartBody>
    </w:docPart>
    <w:docPart>
      <w:docPartPr>
        <w:name w:val="14E60A6D0B404E84B3CEDEA5B5670040"/>
        <w:category>
          <w:name w:val="Allgemein"/>
          <w:gallery w:val="placeholder"/>
        </w:category>
        <w:types>
          <w:type w:val="bbPlcHdr"/>
        </w:types>
        <w:behaviors>
          <w:behavior w:val="content"/>
        </w:behaviors>
        <w:guid w:val="{8EF7CD48-6C5B-4CD6-984E-C8B4BCE6F835}"/>
      </w:docPartPr>
      <w:docPartBody>
        <w:p w:rsidR="00C77889" w:rsidRDefault="00C77889" w:rsidP="00C77889">
          <w:pPr>
            <w:pStyle w:val="14E60A6D0B404E84B3CEDEA5B5670040"/>
          </w:pPr>
          <w:r w:rsidRPr="0042529F">
            <w:rPr>
              <w:rStyle w:val="Platzhaltertext"/>
            </w:rPr>
            <w:t>Wählen Sie ein Element aus.</w:t>
          </w:r>
        </w:p>
      </w:docPartBody>
    </w:docPart>
    <w:docPart>
      <w:docPartPr>
        <w:name w:val="5C266BB45222481A92C99E74F79C5379"/>
        <w:category>
          <w:name w:val="Allgemein"/>
          <w:gallery w:val="placeholder"/>
        </w:category>
        <w:types>
          <w:type w:val="bbPlcHdr"/>
        </w:types>
        <w:behaviors>
          <w:behavior w:val="content"/>
        </w:behaviors>
        <w:guid w:val="{710EC052-9E01-4989-B06C-AF985A9B87FC}"/>
      </w:docPartPr>
      <w:docPartBody>
        <w:p w:rsidR="00B9063C" w:rsidRDefault="00B9063C" w:rsidP="00B9063C">
          <w:pPr>
            <w:pStyle w:val="5C266BB45222481A92C99E74F79C5379"/>
          </w:pPr>
          <w:r w:rsidRPr="00336989">
            <w:rPr>
              <w:rStyle w:val="Platzhaltertext"/>
            </w:rPr>
            <w:t>Klassifizierung auswählen</w:t>
          </w:r>
        </w:p>
      </w:docPartBody>
    </w:docPart>
    <w:docPart>
      <w:docPartPr>
        <w:name w:val="B663AC899AE147929370B61089396317"/>
        <w:category>
          <w:name w:val="Allgemein"/>
          <w:gallery w:val="placeholder"/>
        </w:category>
        <w:types>
          <w:type w:val="bbPlcHdr"/>
        </w:types>
        <w:behaviors>
          <w:behavior w:val="content"/>
        </w:behaviors>
        <w:guid w:val="{1E32AF0F-EF63-4E9D-975F-78C206B1737B}"/>
      </w:docPartPr>
      <w:docPartBody>
        <w:p w:rsidR="00C635EF" w:rsidRDefault="00C635EF" w:rsidP="00C635EF">
          <w:pPr>
            <w:pStyle w:val="B663AC899AE147929370B61089396317"/>
          </w:pPr>
          <w:r w:rsidRPr="0033156E">
            <w:rPr>
              <w:rStyle w:val="Platzhaltertext"/>
            </w:rPr>
            <w:t>Wählen Sie ein Element aus.</w:t>
          </w:r>
        </w:p>
      </w:docPartBody>
    </w:docPart>
    <w:docPart>
      <w:docPartPr>
        <w:name w:val="72A8F0EB62F94E34B4E94F4D2AA71901"/>
        <w:category>
          <w:name w:val="Allgemein"/>
          <w:gallery w:val="placeholder"/>
        </w:category>
        <w:types>
          <w:type w:val="bbPlcHdr"/>
        </w:types>
        <w:behaviors>
          <w:behavior w:val="content"/>
        </w:behaviors>
        <w:guid w:val="{944544EF-4B58-41DC-95F7-AB273235B19B}"/>
      </w:docPartPr>
      <w:docPartBody>
        <w:p w:rsidR="00C635EF" w:rsidRDefault="00C635EF" w:rsidP="00C635EF">
          <w:pPr>
            <w:pStyle w:val="72A8F0EB62F94E34B4E94F4D2AA71901"/>
          </w:pPr>
          <w:r w:rsidRPr="0042529F">
            <w:rPr>
              <w:rStyle w:val="Platzhaltertext"/>
            </w:rPr>
            <w:t>Wählen Sie ein Element aus.</w:t>
          </w:r>
        </w:p>
      </w:docPartBody>
    </w:docPart>
    <w:docPart>
      <w:docPartPr>
        <w:name w:val="2B6DAB77844046709D976EC354E4C682"/>
        <w:category>
          <w:name w:val="Allgemein"/>
          <w:gallery w:val="placeholder"/>
        </w:category>
        <w:types>
          <w:type w:val="bbPlcHdr"/>
        </w:types>
        <w:behaviors>
          <w:behavior w:val="content"/>
        </w:behaviors>
        <w:guid w:val="{2E09A3DF-B9A7-48A2-BEEE-67E71AC55D37}"/>
      </w:docPartPr>
      <w:docPartBody>
        <w:p w:rsidR="00C635EF" w:rsidRDefault="00C635EF" w:rsidP="00C635EF">
          <w:pPr>
            <w:pStyle w:val="2B6DAB77844046709D976EC354E4C682"/>
          </w:pPr>
          <w:r w:rsidRPr="0042529F">
            <w:rPr>
              <w:rStyle w:val="Platzhaltertext"/>
            </w:rPr>
            <w:t>Wählen Sie ein Element aus.</w:t>
          </w:r>
        </w:p>
      </w:docPartBody>
    </w:docPart>
    <w:docPart>
      <w:docPartPr>
        <w:name w:val="9928168C0B8F4858A33495EFFF224707"/>
        <w:category>
          <w:name w:val="Allgemein"/>
          <w:gallery w:val="placeholder"/>
        </w:category>
        <w:types>
          <w:type w:val="bbPlcHdr"/>
        </w:types>
        <w:behaviors>
          <w:behavior w:val="content"/>
        </w:behaviors>
        <w:guid w:val="{CD2964E2-95B7-452F-96CF-A9F386728BF3}"/>
      </w:docPartPr>
      <w:docPartBody>
        <w:p w:rsidR="00C635EF" w:rsidRDefault="00C635EF" w:rsidP="00C635EF">
          <w:pPr>
            <w:pStyle w:val="9928168C0B8F4858A33495EFFF224707"/>
          </w:pPr>
          <w:r w:rsidRPr="0042529F">
            <w:rPr>
              <w:rStyle w:val="Platzhaltertext"/>
            </w:rPr>
            <w:t>Wählen Sie ein Element aus.</w:t>
          </w:r>
        </w:p>
      </w:docPartBody>
    </w:docPart>
    <w:docPart>
      <w:docPartPr>
        <w:name w:val="447763CA841840FDAD59F1E13164AE5B"/>
        <w:category>
          <w:name w:val="Allgemein"/>
          <w:gallery w:val="placeholder"/>
        </w:category>
        <w:types>
          <w:type w:val="bbPlcHdr"/>
        </w:types>
        <w:behaviors>
          <w:behavior w:val="content"/>
        </w:behaviors>
        <w:guid w:val="{E3D24A6B-F90C-4936-9050-EC678A6C0E36}"/>
      </w:docPartPr>
      <w:docPartBody>
        <w:p w:rsidR="00C635EF" w:rsidRDefault="00C635EF" w:rsidP="00C635EF">
          <w:pPr>
            <w:pStyle w:val="447763CA841840FDAD59F1E13164AE5B"/>
          </w:pPr>
          <w:r w:rsidRPr="0042529F">
            <w:rPr>
              <w:rStyle w:val="Platzhaltertext"/>
            </w:rPr>
            <w:t>Wählen Sie ein Element aus.</w:t>
          </w:r>
        </w:p>
      </w:docPartBody>
    </w:docPart>
    <w:docPart>
      <w:docPartPr>
        <w:name w:val="2C57DA6D2ACE40829041E48F4EEA08E3"/>
        <w:category>
          <w:name w:val="Allgemein"/>
          <w:gallery w:val="placeholder"/>
        </w:category>
        <w:types>
          <w:type w:val="bbPlcHdr"/>
        </w:types>
        <w:behaviors>
          <w:behavior w:val="content"/>
        </w:behaviors>
        <w:guid w:val="{0F3733BE-AF5C-4211-A5B2-4EA96B06B496}"/>
      </w:docPartPr>
      <w:docPartBody>
        <w:p w:rsidR="00C635EF" w:rsidRDefault="00C635EF" w:rsidP="00C635EF">
          <w:pPr>
            <w:pStyle w:val="2C57DA6D2ACE40829041E48F4EEA08E3"/>
          </w:pPr>
          <w:r w:rsidRPr="0042529F">
            <w:rPr>
              <w:rStyle w:val="Platzhaltertext"/>
            </w:rPr>
            <w:t>Wählen Sie ein Element aus.</w:t>
          </w:r>
        </w:p>
      </w:docPartBody>
    </w:docPart>
    <w:docPart>
      <w:docPartPr>
        <w:name w:val="3D34173FD68946E391700E862842CC32"/>
        <w:category>
          <w:name w:val="Allgemein"/>
          <w:gallery w:val="placeholder"/>
        </w:category>
        <w:types>
          <w:type w:val="bbPlcHdr"/>
        </w:types>
        <w:behaviors>
          <w:behavior w:val="content"/>
        </w:behaviors>
        <w:guid w:val="{D9DFAF30-9195-4692-898B-12F4C1ED9547}"/>
      </w:docPartPr>
      <w:docPartBody>
        <w:p w:rsidR="00C635EF" w:rsidRDefault="00C635EF" w:rsidP="00C635EF">
          <w:pPr>
            <w:pStyle w:val="3D34173FD68946E391700E862842CC32"/>
          </w:pPr>
          <w:r w:rsidRPr="0042529F">
            <w:rPr>
              <w:rStyle w:val="Platzhaltertext"/>
            </w:rPr>
            <w:t>Wählen Sie ein Element aus.</w:t>
          </w:r>
        </w:p>
      </w:docPartBody>
    </w:docPart>
    <w:docPart>
      <w:docPartPr>
        <w:name w:val="3E5520523D3F4DC591B5C7A361450E13"/>
        <w:category>
          <w:name w:val="Allgemein"/>
          <w:gallery w:val="placeholder"/>
        </w:category>
        <w:types>
          <w:type w:val="bbPlcHdr"/>
        </w:types>
        <w:behaviors>
          <w:behavior w:val="content"/>
        </w:behaviors>
        <w:guid w:val="{39C85966-67A1-45CD-8762-FD70C6A0704A}"/>
      </w:docPartPr>
      <w:docPartBody>
        <w:p w:rsidR="00C635EF" w:rsidRDefault="00C635EF" w:rsidP="00C635EF">
          <w:pPr>
            <w:pStyle w:val="3E5520523D3F4DC591B5C7A361450E13"/>
          </w:pPr>
          <w:r w:rsidRPr="0042529F">
            <w:rPr>
              <w:rStyle w:val="Platzhaltertext"/>
            </w:rPr>
            <w:t>Wählen Sie ein Element aus.</w:t>
          </w:r>
        </w:p>
      </w:docPartBody>
    </w:docPart>
    <w:docPart>
      <w:docPartPr>
        <w:name w:val="88229486B67C44B6959BFEF2C3976E8A"/>
        <w:category>
          <w:name w:val="Allgemein"/>
          <w:gallery w:val="placeholder"/>
        </w:category>
        <w:types>
          <w:type w:val="bbPlcHdr"/>
        </w:types>
        <w:behaviors>
          <w:behavior w:val="content"/>
        </w:behaviors>
        <w:guid w:val="{66970522-5E75-4CD5-9B0F-B1677E47ECAE}"/>
      </w:docPartPr>
      <w:docPartBody>
        <w:p w:rsidR="00C635EF" w:rsidRDefault="00C635EF" w:rsidP="00C635EF">
          <w:pPr>
            <w:pStyle w:val="88229486B67C44B6959BFEF2C3976E8A"/>
          </w:pPr>
          <w:r w:rsidRPr="0042529F">
            <w:rPr>
              <w:rStyle w:val="Platzhaltertext"/>
            </w:rPr>
            <w:t>Wählen Sie ein Element aus.</w:t>
          </w:r>
        </w:p>
      </w:docPartBody>
    </w:docPart>
    <w:docPart>
      <w:docPartPr>
        <w:name w:val="0F6DA438DDD8429088A9D7330B18C2BE"/>
        <w:category>
          <w:name w:val="Allgemein"/>
          <w:gallery w:val="placeholder"/>
        </w:category>
        <w:types>
          <w:type w:val="bbPlcHdr"/>
        </w:types>
        <w:behaviors>
          <w:behavior w:val="content"/>
        </w:behaviors>
        <w:guid w:val="{B8F69067-5556-4327-AEDA-7282A4A83850}"/>
      </w:docPartPr>
      <w:docPartBody>
        <w:p w:rsidR="00C635EF" w:rsidRDefault="00C635EF" w:rsidP="00C635EF">
          <w:pPr>
            <w:pStyle w:val="0F6DA438DDD8429088A9D7330B18C2BE"/>
          </w:pPr>
          <w:r w:rsidRPr="0042529F">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4D"/>
    <w:family w:val="swiss"/>
    <w:pitch w:val="variable"/>
    <w:sig w:usb0="8000000F" w:usb1="10002042" w:usb2="00000000" w:usb3="00000000" w:csb0="0000009B" w:csb1="00000000"/>
  </w:font>
  <w:font w:name="font1482">
    <w:altName w:val="Calibri"/>
    <w:panose1 w:val="00000000000000000000"/>
    <w:charset w:val="00"/>
    <w:family w:val="auto"/>
    <w:notTrueType/>
    <w:pitch w:val="default"/>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C24"/>
    <w:rsid w:val="00053714"/>
    <w:rsid w:val="000A3EB3"/>
    <w:rsid w:val="000D61F8"/>
    <w:rsid w:val="001F44B3"/>
    <w:rsid w:val="002471B8"/>
    <w:rsid w:val="002504E6"/>
    <w:rsid w:val="00294101"/>
    <w:rsid w:val="0036605F"/>
    <w:rsid w:val="003F18B6"/>
    <w:rsid w:val="00407212"/>
    <w:rsid w:val="00444D0B"/>
    <w:rsid w:val="00465C24"/>
    <w:rsid w:val="0053777C"/>
    <w:rsid w:val="00577DE6"/>
    <w:rsid w:val="007602D2"/>
    <w:rsid w:val="00770341"/>
    <w:rsid w:val="00793C09"/>
    <w:rsid w:val="008E0803"/>
    <w:rsid w:val="008E7E0D"/>
    <w:rsid w:val="008F6133"/>
    <w:rsid w:val="00981BBE"/>
    <w:rsid w:val="009843CD"/>
    <w:rsid w:val="00994568"/>
    <w:rsid w:val="009F10ED"/>
    <w:rsid w:val="00A5543C"/>
    <w:rsid w:val="00B9063C"/>
    <w:rsid w:val="00BD04C9"/>
    <w:rsid w:val="00BF0E64"/>
    <w:rsid w:val="00BF4120"/>
    <w:rsid w:val="00C635EF"/>
    <w:rsid w:val="00C77889"/>
    <w:rsid w:val="00CC1E23"/>
    <w:rsid w:val="00D13713"/>
    <w:rsid w:val="00D362BB"/>
    <w:rsid w:val="00D716B6"/>
    <w:rsid w:val="00DC2427"/>
    <w:rsid w:val="00DE6A08"/>
    <w:rsid w:val="00E634C3"/>
    <w:rsid w:val="00E63CFF"/>
    <w:rsid w:val="00EF7136"/>
    <w:rsid w:val="00F41463"/>
    <w:rsid w:val="00F8173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635EF"/>
    <w:rPr>
      <w:color w:val="808080"/>
    </w:rPr>
  </w:style>
  <w:style w:type="paragraph" w:customStyle="1" w:styleId="CA73F2976EDF4CBAB2FE50CB38D3770D">
    <w:name w:val="CA73F2976EDF4CBAB2FE50CB38D3770D"/>
  </w:style>
  <w:style w:type="paragraph" w:customStyle="1" w:styleId="7D45ECCBB71A415784E7423B986DBC6B">
    <w:name w:val="7D45ECCBB71A415784E7423B986DBC6B"/>
  </w:style>
  <w:style w:type="paragraph" w:customStyle="1" w:styleId="9FA370E10DC643FEA1588FB79771B3FE">
    <w:name w:val="9FA370E10DC643FEA1588FB79771B3FE"/>
    <w:rsid w:val="003F7470"/>
  </w:style>
  <w:style w:type="paragraph" w:customStyle="1" w:styleId="83383ACB2BEB43B49A52DC48266CF474">
    <w:name w:val="83383ACB2BEB43B49A52DC48266CF474"/>
    <w:rsid w:val="00C77889"/>
    <w:pPr>
      <w:spacing w:line="278" w:lineRule="auto"/>
    </w:pPr>
    <w:rPr>
      <w:kern w:val="2"/>
      <w:sz w:val="24"/>
      <w:szCs w:val="24"/>
      <w14:ligatures w14:val="standardContextual"/>
    </w:rPr>
  </w:style>
  <w:style w:type="paragraph" w:customStyle="1" w:styleId="87192F0F75CD4E8683228B1EFD2D1EA7">
    <w:name w:val="87192F0F75CD4E8683228B1EFD2D1EA7"/>
    <w:rsid w:val="00C77889"/>
    <w:pPr>
      <w:spacing w:line="278" w:lineRule="auto"/>
    </w:pPr>
    <w:rPr>
      <w:kern w:val="2"/>
      <w:sz w:val="24"/>
      <w:szCs w:val="24"/>
      <w14:ligatures w14:val="standardContextual"/>
    </w:rPr>
  </w:style>
  <w:style w:type="paragraph" w:customStyle="1" w:styleId="8653FE75AFF14B49A21170B46317E423">
    <w:name w:val="8653FE75AFF14B49A21170B46317E423"/>
    <w:rsid w:val="00C77889"/>
    <w:pPr>
      <w:spacing w:line="278" w:lineRule="auto"/>
    </w:pPr>
    <w:rPr>
      <w:kern w:val="2"/>
      <w:sz w:val="24"/>
      <w:szCs w:val="24"/>
      <w14:ligatures w14:val="standardContextual"/>
    </w:rPr>
  </w:style>
  <w:style w:type="paragraph" w:customStyle="1" w:styleId="E8D96CF467214FBD8444233D3F326971">
    <w:name w:val="E8D96CF467214FBD8444233D3F326971"/>
    <w:rsid w:val="00C77889"/>
    <w:pPr>
      <w:spacing w:line="278" w:lineRule="auto"/>
    </w:pPr>
    <w:rPr>
      <w:kern w:val="2"/>
      <w:sz w:val="24"/>
      <w:szCs w:val="24"/>
      <w14:ligatures w14:val="standardContextual"/>
    </w:rPr>
  </w:style>
  <w:style w:type="paragraph" w:customStyle="1" w:styleId="6FB8A72B779C4E08946608B1C7012F76">
    <w:name w:val="6FB8A72B779C4E08946608B1C7012F76"/>
    <w:rsid w:val="00C77889"/>
    <w:pPr>
      <w:spacing w:line="278" w:lineRule="auto"/>
    </w:pPr>
    <w:rPr>
      <w:kern w:val="2"/>
      <w:sz w:val="24"/>
      <w:szCs w:val="24"/>
      <w14:ligatures w14:val="standardContextual"/>
    </w:rPr>
  </w:style>
  <w:style w:type="paragraph" w:customStyle="1" w:styleId="14E60A6D0B404E84B3CEDEA5B5670040">
    <w:name w:val="14E60A6D0B404E84B3CEDEA5B5670040"/>
    <w:rsid w:val="00C77889"/>
    <w:pPr>
      <w:spacing w:line="278" w:lineRule="auto"/>
    </w:pPr>
    <w:rPr>
      <w:kern w:val="2"/>
      <w:sz w:val="24"/>
      <w:szCs w:val="24"/>
      <w14:ligatures w14:val="standardContextual"/>
    </w:rPr>
  </w:style>
  <w:style w:type="paragraph" w:customStyle="1" w:styleId="5C266BB45222481A92C99E74F79C5379">
    <w:name w:val="5C266BB45222481A92C99E74F79C5379"/>
    <w:rsid w:val="00B9063C"/>
    <w:pPr>
      <w:spacing w:line="278" w:lineRule="auto"/>
    </w:pPr>
    <w:rPr>
      <w:kern w:val="2"/>
      <w:sz w:val="24"/>
      <w:szCs w:val="24"/>
      <w14:ligatures w14:val="standardContextual"/>
    </w:rPr>
  </w:style>
  <w:style w:type="paragraph" w:customStyle="1" w:styleId="B663AC899AE147929370B61089396317">
    <w:name w:val="B663AC899AE147929370B61089396317"/>
    <w:rsid w:val="00C635EF"/>
    <w:pPr>
      <w:spacing w:line="278" w:lineRule="auto"/>
    </w:pPr>
    <w:rPr>
      <w:kern w:val="2"/>
      <w:sz w:val="24"/>
      <w:szCs w:val="24"/>
      <w14:ligatures w14:val="standardContextual"/>
    </w:rPr>
  </w:style>
  <w:style w:type="paragraph" w:customStyle="1" w:styleId="72A8F0EB62F94E34B4E94F4D2AA71901">
    <w:name w:val="72A8F0EB62F94E34B4E94F4D2AA71901"/>
    <w:rsid w:val="00C635EF"/>
    <w:pPr>
      <w:spacing w:line="278" w:lineRule="auto"/>
    </w:pPr>
    <w:rPr>
      <w:kern w:val="2"/>
      <w:sz w:val="24"/>
      <w:szCs w:val="24"/>
      <w14:ligatures w14:val="standardContextual"/>
    </w:rPr>
  </w:style>
  <w:style w:type="paragraph" w:customStyle="1" w:styleId="2B6DAB77844046709D976EC354E4C682">
    <w:name w:val="2B6DAB77844046709D976EC354E4C682"/>
    <w:rsid w:val="00C635EF"/>
    <w:pPr>
      <w:spacing w:line="278" w:lineRule="auto"/>
    </w:pPr>
    <w:rPr>
      <w:kern w:val="2"/>
      <w:sz w:val="24"/>
      <w:szCs w:val="24"/>
      <w14:ligatures w14:val="standardContextual"/>
    </w:rPr>
  </w:style>
  <w:style w:type="paragraph" w:customStyle="1" w:styleId="9928168C0B8F4858A33495EFFF224707">
    <w:name w:val="9928168C0B8F4858A33495EFFF224707"/>
    <w:rsid w:val="00C635EF"/>
    <w:pPr>
      <w:spacing w:line="278" w:lineRule="auto"/>
    </w:pPr>
    <w:rPr>
      <w:kern w:val="2"/>
      <w:sz w:val="24"/>
      <w:szCs w:val="24"/>
      <w14:ligatures w14:val="standardContextual"/>
    </w:rPr>
  </w:style>
  <w:style w:type="paragraph" w:customStyle="1" w:styleId="447763CA841840FDAD59F1E13164AE5B">
    <w:name w:val="447763CA841840FDAD59F1E13164AE5B"/>
    <w:rsid w:val="00C635EF"/>
    <w:pPr>
      <w:spacing w:line="278" w:lineRule="auto"/>
    </w:pPr>
    <w:rPr>
      <w:kern w:val="2"/>
      <w:sz w:val="24"/>
      <w:szCs w:val="24"/>
      <w14:ligatures w14:val="standardContextual"/>
    </w:rPr>
  </w:style>
  <w:style w:type="paragraph" w:customStyle="1" w:styleId="2C57DA6D2ACE40829041E48F4EEA08E3">
    <w:name w:val="2C57DA6D2ACE40829041E48F4EEA08E3"/>
    <w:rsid w:val="00C635EF"/>
    <w:pPr>
      <w:spacing w:line="278" w:lineRule="auto"/>
    </w:pPr>
    <w:rPr>
      <w:kern w:val="2"/>
      <w:sz w:val="24"/>
      <w:szCs w:val="24"/>
      <w14:ligatures w14:val="standardContextual"/>
    </w:rPr>
  </w:style>
  <w:style w:type="paragraph" w:customStyle="1" w:styleId="3D34173FD68946E391700E862842CC32">
    <w:name w:val="3D34173FD68946E391700E862842CC32"/>
    <w:rsid w:val="00C635EF"/>
    <w:pPr>
      <w:spacing w:line="278" w:lineRule="auto"/>
    </w:pPr>
    <w:rPr>
      <w:kern w:val="2"/>
      <w:sz w:val="24"/>
      <w:szCs w:val="24"/>
      <w14:ligatures w14:val="standardContextual"/>
    </w:rPr>
  </w:style>
  <w:style w:type="paragraph" w:customStyle="1" w:styleId="3E5520523D3F4DC591B5C7A361450E13">
    <w:name w:val="3E5520523D3F4DC591B5C7A361450E13"/>
    <w:rsid w:val="00C635EF"/>
    <w:pPr>
      <w:spacing w:line="278" w:lineRule="auto"/>
    </w:pPr>
    <w:rPr>
      <w:kern w:val="2"/>
      <w:sz w:val="24"/>
      <w:szCs w:val="24"/>
      <w14:ligatures w14:val="standardContextual"/>
    </w:rPr>
  </w:style>
  <w:style w:type="paragraph" w:customStyle="1" w:styleId="88229486B67C44B6959BFEF2C3976E8A">
    <w:name w:val="88229486B67C44B6959BFEF2C3976E8A"/>
    <w:rsid w:val="00C635EF"/>
    <w:pPr>
      <w:spacing w:line="278" w:lineRule="auto"/>
    </w:pPr>
    <w:rPr>
      <w:kern w:val="2"/>
      <w:sz w:val="24"/>
      <w:szCs w:val="24"/>
      <w14:ligatures w14:val="standardContextual"/>
    </w:rPr>
  </w:style>
  <w:style w:type="paragraph" w:customStyle="1" w:styleId="0F6DA438DDD8429088A9D7330B18C2BE">
    <w:name w:val="0F6DA438DDD8429088A9D7330B18C2BE"/>
    <w:rsid w:val="00C635E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Design">
  <a:themeElements>
    <a:clrScheme name="Kanton Bern">
      <a:dk1>
        <a:sysClr val="windowText" lastClr="000000"/>
      </a:dk1>
      <a:lt1>
        <a:sysClr val="window" lastClr="FFFFFF"/>
      </a:lt1>
      <a:dk2>
        <a:srgbClr val="63737B"/>
      </a:dk2>
      <a:lt2>
        <a:srgbClr val="B1B9BD"/>
      </a:lt2>
      <a:accent1>
        <a:srgbClr val="3C505A"/>
      </a:accent1>
      <a:accent2>
        <a:srgbClr val="96D7F0"/>
      </a:accent2>
      <a:accent3>
        <a:srgbClr val="A0C7A0"/>
      </a:accent3>
      <a:accent4>
        <a:srgbClr val="E1D2C6"/>
      </a:accent4>
      <a:accent5>
        <a:srgbClr val="644B41"/>
      </a:accent5>
      <a:accent6>
        <a:srgbClr val="EA161F"/>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2"/>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Props1.xml><?xml version="1.0" encoding="utf-8"?>
<ds:datastoreItem xmlns:ds="http://schemas.openxmlformats.org/officeDocument/2006/customXml" ds:itemID="{62CD8261-EAA6-426B-B21A-62A6CA04C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8</Pages>
  <Words>953</Words>
  <Characters>6008</Characters>
  <Application>Microsoft Office Word</Application>
  <DocSecurity>0</DocSecurity>
  <Lines>50</Lines>
  <Paragraphs>13</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Projektinitialisierungsauftrag</dc:title>
  <dc:subject/>
  <dc:creator/>
  <cp:keywords/>
  <dc:description/>
  <cp:lastModifiedBy/>
  <cp:revision>1</cp:revision>
  <dcterms:created xsi:type="dcterms:W3CDTF">2026-01-26T10:30:00Z</dcterms:created>
  <dcterms:modified xsi:type="dcterms:W3CDTF">2026-05-11T16:14:00Z</dcterms:modified>
  <cp:category/>
</cp:coreProperties>
</file>