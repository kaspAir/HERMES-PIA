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6123" w14:textId="77777777" w:rsidR="00562708" w:rsidRPr="0042529F" w:rsidRDefault="00562708" w:rsidP="006854F3">
      <w:pPr>
        <w:spacing w:after="1700" w:line="276" w:lineRule="auto"/>
      </w:pPr>
    </w:p>
    <w:p w14:paraId="082936C3" w14:textId="77777777" w:rsidR="00562708" w:rsidRPr="0042529F" w:rsidRDefault="00CE0555" w:rsidP="006854F3">
      <w:pPr>
        <w:pStyle w:val="Titel"/>
      </w:pPr>
      <w:r w:rsidRPr="0042529F">
        <w:t>Projektinitialisierungsauftrag</w:t>
      </w:r>
    </w:p>
    <w:p w14:paraId="30268F69" w14:textId="77777777" w:rsidR="00562708" w:rsidRPr="0042529F" w:rsidRDefault="00974DC2" w:rsidP="006854F3">
      <w:pPr>
        <w:pStyle w:val="HTabText85pt"/>
      </w:pPr>
      <w:r>
        <w:rPr>
          <w:rFonts w:eastAsiaTheme="minorEastAsia"/>
          <w:color w:val="BE0A5F"/>
          <w:sz w:val="44"/>
          <w:szCs w:val="44"/>
        </w:rPr>
        <w:t>Projektname / Projektnummer</w:t>
      </w:r>
    </w:p>
    <w:p w14:paraId="52588E4D" w14:textId="77777777" w:rsidR="00562708" w:rsidRPr="0042529F" w:rsidRDefault="00562708" w:rsidP="006854F3">
      <w:pPr>
        <w:pStyle w:val="HTabText85pt"/>
      </w:pPr>
    </w:p>
    <w:p w14:paraId="2A58140A" w14:textId="77777777" w:rsidR="00562708" w:rsidRPr="0042529F" w:rsidRDefault="00562708" w:rsidP="006854F3">
      <w:pPr>
        <w:pStyle w:val="HTabText85pt"/>
      </w:pPr>
    </w:p>
    <w:p w14:paraId="100584F9" w14:textId="77777777" w:rsidR="00562708" w:rsidRPr="0042529F" w:rsidRDefault="00562708" w:rsidP="00FB4BB5">
      <w:pPr>
        <w:pStyle w:val="HTabText85pt"/>
        <w:tabs>
          <w:tab w:val="left" w:pos="1052"/>
        </w:tabs>
      </w:pPr>
    </w:p>
    <w:p w14:paraId="3ECB06EB" w14:textId="77777777" w:rsidR="00562708" w:rsidRPr="0042529F" w:rsidRDefault="00FC48B3" w:rsidP="006854F3">
      <w:pPr>
        <w:pStyle w:val="HTabText85pt"/>
        <w:ind w:left="1708" w:hanging="1708"/>
      </w:pPr>
      <w:r w:rsidRPr="0042529F">
        <w:t>Bearbeitungsdatum</w:t>
      </w:r>
      <w:r w:rsidRPr="0042529F">
        <w:tab/>
      </w:r>
      <w:fldSimple w:instr=" DATE   \* MERGEFORMAT ">
        <w:r w:rsidR="000163D9">
          <w:rPr>
            <w:noProof/>
          </w:rPr>
          <w:t>15.10.2026</w:t>
        </w:r>
      </w:fldSimple>
    </w:p>
    <w:p w14:paraId="0DD543A2" w14:textId="77777777" w:rsidR="00562708" w:rsidRPr="0042529F" w:rsidRDefault="00FC48B3" w:rsidP="006854F3">
      <w:pPr>
        <w:pStyle w:val="HTabText85pt"/>
        <w:ind w:left="1708" w:hanging="1708"/>
      </w:pPr>
      <w:r w:rsidRPr="0042529F">
        <w:t>Version</w:t>
      </w:r>
      <w:r w:rsidRPr="0042529F">
        <w:tab/>
      </w:r>
      <w:sdt>
        <w:sdtPr>
          <w:alias w:val="Version"/>
          <w:tag w:val="Version"/>
          <w:id w:val="-1103945152"/>
          <w:placeholder>
            <w:docPart w:val="CC3C0C34531F442CB3B98157409A5EB7"/>
          </w:placeholder>
          <w:showingPlcHdr/>
          <w:text/>
        </w:sdtPr>
        <w:sdtEndPr/>
        <w:sdtContent>
          <w:r w:rsidRPr="0042529F">
            <w:t>0.1</w:t>
          </w:r>
        </w:sdtContent>
      </w:sdt>
      <w:r w:rsidRPr="0042529F">
        <w:t xml:space="preserve"> </w:t>
      </w:r>
    </w:p>
    <w:p w14:paraId="499064A9" w14:textId="77777777" w:rsidR="00562708" w:rsidRPr="0042529F" w:rsidRDefault="00FC48B3" w:rsidP="006854F3">
      <w:pPr>
        <w:pStyle w:val="HTabText85pt"/>
        <w:ind w:left="1708" w:hanging="1708"/>
      </w:pPr>
      <w:r w:rsidRPr="0042529F">
        <w:t>Dokument Status</w:t>
      </w:r>
      <w:r w:rsidRPr="0042529F">
        <w:tab/>
      </w:r>
      <w:sdt>
        <w:sdtPr>
          <w:alias w:val="Dokument Status"/>
          <w:tag w:val="Dokument Status"/>
          <w:id w:val="763658595"/>
          <w:placeholder>
            <w:docPart w:val="42B8134DD7E54D3AA159FAFC11B63128"/>
          </w:placeholder>
          <w:dropDownList>
            <w:listItem w:displayText="in Arbeit" w:value="in Arbeit"/>
            <w:listItem w:displayText="geprüft" w:value="geprüft"/>
            <w:listItem w:displayText="fertiggestellt" w:value="fertiggestellt"/>
            <w:listItem w:displayText="abgenommen" w:value="abgenommen"/>
          </w:dropDownList>
        </w:sdtPr>
        <w:sdtEndPr/>
        <w:sdtContent>
          <w:r w:rsidRPr="0042529F">
            <w:t>in Arbeit</w:t>
          </w:r>
        </w:sdtContent>
      </w:sdt>
    </w:p>
    <w:p w14:paraId="437273D2" w14:textId="77777777" w:rsidR="00562708" w:rsidRPr="0042529F" w:rsidRDefault="00FC48B3" w:rsidP="006854F3">
      <w:pPr>
        <w:pStyle w:val="HTabText85pt"/>
        <w:ind w:left="1708" w:hanging="1708"/>
      </w:pPr>
      <w:r w:rsidRPr="0042529F">
        <w:t>Klassifizierung</w:t>
      </w:r>
      <w:r w:rsidRPr="0042529F">
        <w:tab/>
      </w:r>
      <w:bookmarkStart w:id="0" w:name="Klassifizierung"/>
      <w:sdt>
        <w:sdtPr>
          <w:id w:val="1673300542"/>
          <w:placeholder>
            <w:docPart w:val="88121C44B438449C8FB22B1C4DA2EA09"/>
          </w:placeholder>
          <w:comboBox>
            <w:listItem w:displayText="Nicht klassifiziert" w:value="Nicht klassifiziert"/>
            <w:listItem w:displayText="INTERN" w:value="INTERN"/>
            <w:listItem w:displayText="VERTRAULICH" w:value="VERTRAULICH"/>
            <w:listItem w:displayText="GEHEIM" w:value="GEHEIM"/>
          </w:comboBox>
        </w:sdtPr>
        <w:sdtEndPr/>
        <w:sdtContent>
          <w:r w:rsidR="00947907" w:rsidRPr="0042529F">
            <w:t>Nicht klassifiziert</w:t>
          </w:r>
        </w:sdtContent>
      </w:sdt>
      <w:bookmarkEnd w:id="0"/>
    </w:p>
    <w:p w14:paraId="18D2239F" w14:textId="77777777" w:rsidR="00820C75" w:rsidRDefault="00FC48B3" w:rsidP="00820C75">
      <w:pPr>
        <w:pStyle w:val="HTabText85pt"/>
        <w:ind w:left="1708" w:hanging="1708"/>
      </w:pPr>
      <w:r w:rsidRPr="0042529F">
        <w:t>Autor/-in</w:t>
      </w:r>
      <w:r w:rsidRPr="0042529F">
        <w:tab/>
      </w:r>
      <w:r w:rsidR="00FB4BB5">
        <w:t>…</w:t>
      </w:r>
    </w:p>
    <w:p w14:paraId="50AD468E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Projektleiter/in</w:t>
      </w:r>
      <w:r>
        <w:rPr>
          <w:noProof/>
        </w:rPr>
        <w:tab/>
      </w:r>
      <w:r w:rsidR="00974DC2">
        <w:rPr>
          <w:noProof/>
        </w:rPr>
        <w:t>Projektleiter</w:t>
      </w:r>
    </w:p>
    <w:p w14:paraId="22788D7B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Auftraggeber/in</w:t>
      </w:r>
      <w:r>
        <w:rPr>
          <w:noProof/>
        </w:rPr>
        <w:tab/>
      </w:r>
      <w:r w:rsidR="00974DC2">
        <w:rPr>
          <w:noProof/>
        </w:rPr>
        <w:t>Auftraggeber</w:t>
      </w:r>
    </w:p>
    <w:p w14:paraId="05D85DA3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Verwaltungseinheit</w:t>
      </w:r>
      <w:r>
        <w:rPr>
          <w:noProof/>
        </w:rPr>
        <w:tab/>
      </w:r>
      <w:r w:rsidR="00974DC2" w:rsidRPr="001271C7">
        <w:t>Verwaltungseinheit</w:t>
      </w:r>
    </w:p>
    <w:p w14:paraId="588CE14C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Geschäftsbereich</w:t>
      </w:r>
      <w:r>
        <w:rPr>
          <w:noProof/>
        </w:rPr>
        <w:tab/>
      </w:r>
      <w:r w:rsidR="00974DC2" w:rsidRPr="001271C7">
        <w:t>Geschäftsbereich</w:t>
      </w:r>
    </w:p>
    <w:p w14:paraId="2FAC0B75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Innenauftragsnr.</w:t>
      </w:r>
      <w:r>
        <w:rPr>
          <w:noProof/>
        </w:rPr>
        <w:tab/>
      </w:r>
      <w:r w:rsidR="00974DC2">
        <w:rPr>
          <w:noProof/>
        </w:rPr>
        <w:t>Innenauftragsnummer</w:t>
      </w:r>
    </w:p>
    <w:p w14:paraId="76406217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Projektnummer</w:t>
      </w:r>
      <w:r>
        <w:rPr>
          <w:noProof/>
        </w:rPr>
        <w:tab/>
      </w:r>
      <w:r w:rsidR="00974DC2">
        <w:rPr>
          <w:noProof/>
        </w:rPr>
        <w:t>Projektnummer</w:t>
      </w:r>
    </w:p>
    <w:p w14:paraId="1EFFFD5A" w14:textId="77777777" w:rsidR="00820C75" w:rsidRDefault="00820C75" w:rsidP="00820C75">
      <w:pPr>
        <w:pStyle w:val="Text85pt"/>
        <w:ind w:left="1708" w:hanging="1708"/>
        <w:rPr>
          <w:noProof/>
        </w:rPr>
      </w:pPr>
      <w:r>
        <w:rPr>
          <w:noProof/>
        </w:rPr>
        <w:t>PFCT Bund</w:t>
      </w:r>
      <w:r>
        <w:rPr>
          <w:noProof/>
        </w:rPr>
        <w:tab/>
        <w:t>Link zu</w:t>
      </w:r>
    </w:p>
    <w:p w14:paraId="5DA715DF" w14:textId="77777777" w:rsidR="00196716" w:rsidRDefault="00CA1006" w:rsidP="00CA1006">
      <w:pPr>
        <w:pStyle w:val="HHilfstextfarbigkursiv105ptF"/>
      </w:pPr>
      <w:r>
        <w:t>Diese Tabelle bei Bedarf anpassen vor Verwendung.</w:t>
      </w:r>
    </w:p>
    <w:p w14:paraId="6DFF0458" w14:textId="77777777" w:rsidR="00CA1006" w:rsidRPr="0042529F" w:rsidRDefault="00CA1006" w:rsidP="00196716"/>
    <w:p w14:paraId="6B56993B" w14:textId="77777777" w:rsidR="00196716" w:rsidRPr="0042529F" w:rsidRDefault="00196716" w:rsidP="00196716">
      <w:pPr>
        <w:rPr>
          <w:i/>
          <w:color w:val="00B050"/>
        </w:rPr>
        <w:sectPr w:rsidR="00196716" w:rsidRPr="0042529F" w:rsidSect="00196716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/>
          <w:pgMar w:top="1705" w:right="567" w:bottom="851" w:left="1361" w:header="482" w:footer="454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szCs w:val="22"/>
        </w:rPr>
        <w:id w:val="-1349096782"/>
        <w:docPartObj>
          <w:docPartGallery w:val="Table of Contents"/>
          <w:docPartUnique/>
        </w:docPartObj>
      </w:sdtPr>
      <w:sdtEndPr>
        <w:rPr>
          <w:rFonts w:cs="System"/>
          <w:bCs w:val="0"/>
        </w:rPr>
      </w:sdtEndPr>
      <w:sdtContent>
        <w:p w14:paraId="7441509C" w14:textId="77777777" w:rsidR="00562708" w:rsidRPr="0042529F" w:rsidRDefault="00FC48B3" w:rsidP="00E479C7">
          <w:pPr>
            <w:pStyle w:val="Inhaltsverzeichnisberschrift"/>
          </w:pPr>
          <w:r w:rsidRPr="0042529F">
            <w:t>Inhaltsverzeichnis</w:t>
          </w:r>
        </w:p>
        <w:p w14:paraId="08BE6B55" w14:textId="77777777" w:rsidR="00CA1006" w:rsidRDefault="00FC48B3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r w:rsidRPr="0042529F">
            <w:rPr>
              <w:bCs w:val="0"/>
            </w:rPr>
            <w:fldChar w:fldCharType="begin"/>
          </w:r>
          <w:r w:rsidRPr="0042529F">
            <w:rPr>
              <w:bCs w:val="0"/>
            </w:rPr>
            <w:instrText xml:space="preserve"> TOC \o "1-3" \h \z \u </w:instrText>
          </w:r>
          <w:r w:rsidRPr="0042529F">
            <w:rPr>
              <w:bCs w:val="0"/>
            </w:rPr>
            <w:fldChar w:fldCharType="separate"/>
          </w:r>
          <w:hyperlink w:anchor="_Toc212110622" w:history="1">
            <w:r w:rsidR="00CA1006" w:rsidRPr="00D31835">
              <w:rPr>
                <w:rStyle w:val="Hyperlink"/>
                <w:noProof/>
                <w:spacing w:val="-10"/>
              </w:rPr>
              <w:t>0.</w:t>
            </w:r>
            <w:r w:rsidR="00CA1006"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="00CA1006" w:rsidRPr="00D31835">
              <w:rPr>
                <w:rStyle w:val="Hyperlink"/>
                <w:noProof/>
              </w:rPr>
              <w:t>Einleitung</w:t>
            </w:r>
            <w:r w:rsidR="00CA1006">
              <w:rPr>
                <w:noProof/>
                <w:webHidden/>
              </w:rPr>
              <w:tab/>
            </w:r>
            <w:r w:rsidR="00CA1006">
              <w:rPr>
                <w:noProof/>
                <w:webHidden/>
              </w:rPr>
              <w:fldChar w:fldCharType="begin"/>
            </w:r>
            <w:r w:rsidR="00CA1006">
              <w:rPr>
                <w:noProof/>
                <w:webHidden/>
              </w:rPr>
              <w:instrText xml:space="preserve"> PAGEREF _Toc212110622 \h </w:instrText>
            </w:r>
            <w:r w:rsidR="00CA1006">
              <w:rPr>
                <w:noProof/>
                <w:webHidden/>
              </w:rPr>
            </w:r>
            <w:r w:rsidR="00CA1006">
              <w:rPr>
                <w:noProof/>
                <w:webHidden/>
              </w:rPr>
              <w:fldChar w:fldCharType="separate"/>
            </w:r>
            <w:r w:rsidR="00CA1006">
              <w:rPr>
                <w:noProof/>
                <w:webHidden/>
              </w:rPr>
              <w:t>3</w:t>
            </w:r>
            <w:r w:rsidR="00CA1006">
              <w:rPr>
                <w:noProof/>
                <w:webHidden/>
              </w:rPr>
              <w:fldChar w:fldCharType="end"/>
            </w:r>
          </w:hyperlink>
        </w:p>
        <w:p w14:paraId="0C285CB2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23" w:history="1">
            <w:r w:rsidRPr="00D31835">
              <w:rPr>
                <w:rStyle w:val="Hyperlink"/>
                <w:noProof/>
                <w:spacing w:val="-10"/>
              </w:rPr>
              <w:t>0.1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Ziel und Zweck des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D0B7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24" w:history="1">
            <w:r w:rsidRPr="00D31835">
              <w:rPr>
                <w:rStyle w:val="Hyperlink"/>
                <w:noProof/>
                <w:spacing w:val="-10"/>
              </w:rPr>
              <w:t>0.2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Referenzierte Dokumente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AADC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25" w:history="1">
            <w:r w:rsidRPr="00D31835">
              <w:rPr>
                <w:rStyle w:val="Hyperlink"/>
                <w:noProof/>
                <w:spacing w:val="-10"/>
              </w:rPr>
              <w:t>0.3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Mitgeltende Unterlagen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A479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26" w:history="1">
            <w:r w:rsidRPr="00D31835">
              <w:rPr>
                <w:rStyle w:val="Hyperlink"/>
                <w:noProof/>
                <w:spacing w:val="-10"/>
              </w:rPr>
              <w:t>0.4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Definitionen und Abkürzungen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074AD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27" w:history="1">
            <w:r w:rsidRPr="00D31835">
              <w:rPr>
                <w:rStyle w:val="Hyperlink"/>
                <w:noProof/>
                <w:spacing w:val="-10"/>
              </w:rPr>
              <w:t>0.5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Vorgaben, Methoden und Werkzeuge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8C59A" w14:textId="77777777" w:rsidR="00CA1006" w:rsidRDefault="00CA1006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28" w:history="1">
            <w:r w:rsidRPr="00D31835">
              <w:rPr>
                <w:rStyle w:val="Hyperlink"/>
                <w:noProof/>
                <w:spacing w:val="-10"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Ausgangslage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153A0" w14:textId="77777777" w:rsidR="00CA1006" w:rsidRDefault="00CA1006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29" w:history="1">
            <w:r w:rsidRPr="00D31835">
              <w:rPr>
                <w:rStyle w:val="Hyperlink"/>
                <w:noProof/>
                <w:spacing w:val="-10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21830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30" w:history="1">
            <w:r w:rsidRPr="00D31835">
              <w:rPr>
                <w:rStyle w:val="Hyperlink"/>
                <w:noProof/>
                <w:spacing w:val="-10"/>
              </w:rPr>
              <w:t>2.1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Ziele der Phase Initialisierung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B50B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31" w:history="1">
            <w:r w:rsidRPr="00D31835">
              <w:rPr>
                <w:rStyle w:val="Hyperlink"/>
                <w:noProof/>
                <w:spacing w:val="-10"/>
              </w:rPr>
              <w:t>2.2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Rahmenbedingungen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C2509" w14:textId="77777777" w:rsidR="00CA1006" w:rsidRDefault="00CA1006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32" w:history="1">
            <w:r w:rsidRPr="00D31835">
              <w:rPr>
                <w:rStyle w:val="Hyperlink"/>
                <w:noProof/>
                <w:spacing w:val="-10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Ressourcenbedarf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5B364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33" w:history="1">
            <w:r w:rsidRPr="00D31835">
              <w:rPr>
                <w:rStyle w:val="Hyperlink"/>
                <w:noProof/>
                <w:spacing w:val="-10"/>
              </w:rPr>
              <w:t>3.1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Personalaufwand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FFD76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34" w:history="1">
            <w:r w:rsidRPr="00D31835">
              <w:rPr>
                <w:rStyle w:val="Hyperlink"/>
                <w:noProof/>
                <w:spacing w:val="-10"/>
              </w:rPr>
              <w:t>3.2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Sachmittel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B74B4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35" w:history="1">
            <w:r w:rsidRPr="00D31835">
              <w:rPr>
                <w:rStyle w:val="Hyperlink"/>
                <w:noProof/>
                <w:spacing w:val="-10"/>
              </w:rPr>
              <w:t>3.3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Kosten (in CHF inkl. MwSt.)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F942" w14:textId="77777777" w:rsidR="00CA1006" w:rsidRDefault="00CA1006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36" w:history="1">
            <w:r w:rsidRPr="00D31835">
              <w:rPr>
                <w:rStyle w:val="Hyperlink"/>
                <w:noProof/>
                <w:spacing w:val="-10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Termine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F009C" w14:textId="77777777" w:rsidR="00CA1006" w:rsidRDefault="00CA1006">
          <w:pPr>
            <w:pStyle w:val="Verzeichnis2"/>
            <w:rPr>
              <w:rFonts w:eastAsiaTheme="minorEastAsia" w:cstheme="minorBidi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37" w:history="1">
            <w:r w:rsidRPr="00D31835">
              <w:rPr>
                <w:rStyle w:val="Hyperlink"/>
                <w:noProof/>
                <w:spacing w:val="-10"/>
              </w:rPr>
              <w:t>4.1</w:t>
            </w:r>
            <w:r>
              <w:rPr>
                <w:rFonts w:eastAsiaTheme="minorEastAsia" w:cstheme="minorBidi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Ergebnisse und Termine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7643F" w14:textId="77777777" w:rsidR="00CA1006" w:rsidRDefault="00CA1006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38" w:history="1">
            <w:r w:rsidRPr="00D31835">
              <w:rPr>
                <w:rStyle w:val="Hyperlink"/>
                <w:noProof/>
                <w:spacing w:val="-10"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Projektorganisation und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9D3B" w14:textId="77777777" w:rsidR="00CA1006" w:rsidRDefault="00CA1006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39" w:history="1">
            <w:r w:rsidRPr="00D31835">
              <w:rPr>
                <w:rStyle w:val="Hyperlink"/>
                <w:noProof/>
                <w:spacing w:val="-10"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Kommunikation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99D4" w14:textId="77777777" w:rsidR="00CA1006" w:rsidRDefault="00CA1006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40" w:history="1">
            <w:r w:rsidRPr="00D31835">
              <w:rPr>
                <w:rStyle w:val="Hyperlink"/>
                <w:noProof/>
                <w:spacing w:val="-10"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3919" w14:textId="77777777" w:rsidR="00CA1006" w:rsidRDefault="00CA1006">
          <w:pPr>
            <w:pStyle w:val="Verzeichnis1"/>
            <w:rPr>
              <w:rFonts w:eastAsiaTheme="minorEastAsia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de-CH"/>
              <w14:ligatures w14:val="standardContextual"/>
            </w:rPr>
          </w:pPr>
          <w:hyperlink w:anchor="_Toc212110641" w:history="1">
            <w:r w:rsidRPr="00D31835">
              <w:rPr>
                <w:rStyle w:val="Hyperlink"/>
                <w:noProof/>
                <w:spacing w:val="-10"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noProof/>
                <w:spacing w:val="0"/>
                <w:kern w:val="2"/>
                <w:sz w:val="24"/>
                <w:szCs w:val="24"/>
                <w:lang w:eastAsia="de-CH"/>
                <w14:ligatures w14:val="standardContextual"/>
              </w:rPr>
              <w:tab/>
            </w:r>
            <w:r w:rsidRPr="00D31835">
              <w:rPr>
                <w:rStyle w:val="Hyperlink"/>
                <w:noProof/>
              </w:rPr>
              <w:t>Dokument-Protokoll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A782E" w14:textId="77777777" w:rsidR="00562708" w:rsidRPr="0042529F" w:rsidRDefault="00FC48B3" w:rsidP="00E479C7">
          <w:pPr>
            <w:rPr>
              <w:b/>
              <w:bCs w:val="0"/>
            </w:rPr>
          </w:pPr>
          <w:r w:rsidRPr="0042529F">
            <w:rPr>
              <w:b/>
              <w:bCs w:val="0"/>
            </w:rPr>
            <w:fldChar w:fldCharType="end"/>
          </w:r>
        </w:p>
      </w:sdtContent>
    </w:sdt>
    <w:p w14:paraId="6B715F8A" w14:textId="77777777" w:rsidR="00562708" w:rsidRPr="0042529F" w:rsidRDefault="00FC48B3" w:rsidP="00E479C7">
      <w:r w:rsidRPr="0042529F">
        <w:br w:type="page"/>
      </w:r>
    </w:p>
    <w:p w14:paraId="776B215F" w14:textId="77777777" w:rsidR="00562708" w:rsidRPr="0042529F" w:rsidRDefault="00FC48B3" w:rsidP="00916B91">
      <w:pPr>
        <w:pStyle w:val="Hberschrift1105pt"/>
      </w:pPr>
      <w:bookmarkStart w:id="1" w:name="_Toc212110622"/>
      <w:r w:rsidRPr="0042529F">
        <w:lastRenderedPageBreak/>
        <w:t>Einleitung</w:t>
      </w:r>
      <w:bookmarkEnd w:id="1"/>
    </w:p>
    <w:p w14:paraId="63EC3D9C" w14:textId="77777777" w:rsidR="00562708" w:rsidRPr="00916B91" w:rsidRDefault="00FC48B3" w:rsidP="00D23C16">
      <w:pPr>
        <w:pStyle w:val="Hberschrift2105pt"/>
      </w:pPr>
      <w:bookmarkStart w:id="2" w:name="_Toc476559981"/>
      <w:bookmarkStart w:id="3" w:name="_Toc24614818"/>
      <w:bookmarkStart w:id="4" w:name="_Toc212110623"/>
      <w:r w:rsidRPr="00916B91">
        <w:t>Ziel und Zweck des Dokuments</w:t>
      </w:r>
      <w:bookmarkEnd w:id="2"/>
      <w:bookmarkEnd w:id="3"/>
      <w:bookmarkEnd w:id="4"/>
    </w:p>
    <w:p w14:paraId="79046C80" w14:textId="77777777" w:rsidR="003165B3" w:rsidRPr="0042529F" w:rsidRDefault="003165B3" w:rsidP="00DA72D3">
      <w:bookmarkStart w:id="5" w:name="_Toc14859779"/>
      <w:r w:rsidRPr="0042529F">
        <w:t xml:space="preserve">Der Projektinitialisierungsauftrag bildet die verbindliche Grundlage für die Freigabe der Phase Initialisierung. Er </w:t>
      </w:r>
      <w:r w:rsidR="00AA759B" w:rsidRPr="0042529F">
        <w:t>handelt sich um</w:t>
      </w:r>
      <w:r w:rsidRPr="0042529F">
        <w:t xml:space="preserve"> die Vereinbarung zwischen</w:t>
      </w:r>
      <w:r w:rsidR="00AA759B" w:rsidRPr="0042529F">
        <w:t xml:space="preserve"> dem</w:t>
      </w:r>
      <w:r w:rsidRPr="0042529F">
        <w:t xml:space="preserve"> Auftraggeber und</w:t>
      </w:r>
      <w:r w:rsidR="00AA759B" w:rsidRPr="0042529F">
        <w:t xml:space="preserve"> dem</w:t>
      </w:r>
      <w:r w:rsidRPr="0042529F">
        <w:t xml:space="preserve"> Projektleiter für die Phase Initialisierung.</w:t>
      </w:r>
      <w:r w:rsidR="00604AAF">
        <w:t xml:space="preserve"> Informationen und Daten in diesem Dokument </w:t>
      </w:r>
      <w:r w:rsidR="00604AAF" w:rsidRPr="0042529F">
        <w:t>beziehen sich lediglich auf die Initialisierungsphase</w:t>
      </w:r>
      <w:r w:rsidR="00604AAF">
        <w:t>.</w:t>
      </w:r>
    </w:p>
    <w:p w14:paraId="39C35ABE" w14:textId="77777777" w:rsidR="00414C2F" w:rsidRPr="0042529F" w:rsidRDefault="00414C2F" w:rsidP="003165B3"/>
    <w:p w14:paraId="167D08C3" w14:textId="77777777" w:rsidR="00562708" w:rsidRPr="0042529F" w:rsidRDefault="003165B3" w:rsidP="00351745">
      <w:r w:rsidRPr="0042529F">
        <w:t>Bei den auftretenden Rollen ist ebenfalls die weibliche Form gemeint, auch wenn sie nicht explizit aufgeführt wird.</w:t>
      </w:r>
    </w:p>
    <w:p w14:paraId="55C5DD3B" w14:textId="77777777" w:rsidR="00414C2F" w:rsidRPr="0042529F" w:rsidRDefault="00414C2F" w:rsidP="0081634F">
      <w:pPr>
        <w:pStyle w:val="HHilfstextfarbigkursiv105ptF"/>
      </w:pPr>
    </w:p>
    <w:p w14:paraId="22C509B6" w14:textId="77777777" w:rsidR="00562708" w:rsidRPr="0042529F" w:rsidRDefault="00833AA2" w:rsidP="0081634F">
      <w:pPr>
        <w:pStyle w:val="HHilfstextfarbigkursiv105ptF"/>
      </w:pPr>
      <w:r w:rsidRPr="0042529F">
        <w:t>Farbige, k</w:t>
      </w:r>
      <w:r w:rsidR="00FC48B3" w:rsidRPr="0042529F">
        <w:t>ursive Texte gelten als Hilfe</w:t>
      </w:r>
      <w:r w:rsidR="00604AAF">
        <w:t>-/</w:t>
      </w:r>
      <w:r w:rsidR="00DA72D3">
        <w:t>Tabellenbeispiel-T</w:t>
      </w:r>
      <w:r w:rsidR="00604AAF">
        <w:t>exte</w:t>
      </w:r>
      <w:r w:rsidR="00DA72D3">
        <w:t xml:space="preserve"> und</w:t>
      </w:r>
      <w:r w:rsidR="00FC48B3" w:rsidRPr="0042529F">
        <w:t xml:space="preserve"> sind vor der Freigabe des Dokuments zu löschen.</w:t>
      </w:r>
      <w:bookmarkEnd w:id="5"/>
    </w:p>
    <w:p w14:paraId="7C124675" w14:textId="77777777" w:rsidR="00562708" w:rsidRPr="0042529F" w:rsidRDefault="00FC48B3" w:rsidP="00B05912">
      <w:pPr>
        <w:pStyle w:val="Hberschrift2105pt"/>
      </w:pPr>
      <w:bookmarkStart w:id="6" w:name="_Toc212110624"/>
      <w:r w:rsidRPr="0042529F">
        <w:t>Referenzierte Dokumente</w:t>
      </w:r>
      <w:bookmarkEnd w:id="6"/>
    </w:p>
    <w:tbl>
      <w:tblPr>
        <w:tblStyle w:val="BETabelle1"/>
        <w:tblW w:w="0" w:type="auto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567"/>
        <w:gridCol w:w="5954"/>
        <w:gridCol w:w="3402"/>
      </w:tblGrid>
      <w:tr w:rsidR="00954212" w:rsidRPr="0042529F" w14:paraId="47A7506D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</w:tcPr>
          <w:p w14:paraId="6425F14F" w14:textId="77777777" w:rsidR="00562708" w:rsidRPr="0042529F" w:rsidRDefault="00FC48B3" w:rsidP="001A1361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Nr.</w:t>
            </w:r>
          </w:p>
        </w:tc>
        <w:tc>
          <w:tcPr>
            <w:tcW w:w="5954" w:type="dxa"/>
          </w:tcPr>
          <w:p w14:paraId="1EA758D1" w14:textId="77777777" w:rsidR="00562708" w:rsidRPr="0042529F" w:rsidRDefault="00FC48B3" w:rsidP="001A1361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Name</w:t>
            </w:r>
          </w:p>
        </w:tc>
        <w:tc>
          <w:tcPr>
            <w:tcW w:w="3402" w:type="dxa"/>
          </w:tcPr>
          <w:p w14:paraId="1506F9BC" w14:textId="77777777" w:rsidR="00562708" w:rsidRPr="0042529F" w:rsidRDefault="00FC48B3" w:rsidP="001A1361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Nummer / Link</w:t>
            </w:r>
          </w:p>
        </w:tc>
      </w:tr>
      <w:tr w:rsidR="00954212" w:rsidRPr="0042529F" w14:paraId="7E5E42D0" w14:textId="77777777" w:rsidTr="00954212">
        <w:tc>
          <w:tcPr>
            <w:tcW w:w="567" w:type="dxa"/>
          </w:tcPr>
          <w:p w14:paraId="78C54919" w14:textId="77777777" w:rsidR="00562708" w:rsidRPr="0042529F" w:rsidRDefault="00FC48B3" w:rsidP="001A1361">
            <w:pPr>
              <w:pStyle w:val="HTabText85pt"/>
            </w:pPr>
            <w:r w:rsidRPr="0042529F">
              <w:t>[1]</w:t>
            </w:r>
          </w:p>
        </w:tc>
        <w:tc>
          <w:tcPr>
            <w:tcW w:w="5954" w:type="dxa"/>
          </w:tcPr>
          <w:p w14:paraId="43924CAD" w14:textId="77777777" w:rsidR="00562708" w:rsidRPr="0042529F" w:rsidRDefault="00E24EE6" w:rsidP="001A1361">
            <w:pPr>
              <w:pStyle w:val="HTabText85pt"/>
            </w:pPr>
            <w:r>
              <w:t>…</w:t>
            </w:r>
          </w:p>
        </w:tc>
        <w:tc>
          <w:tcPr>
            <w:tcW w:w="3402" w:type="dxa"/>
          </w:tcPr>
          <w:p w14:paraId="5E9467C8" w14:textId="77777777" w:rsidR="00562708" w:rsidRPr="0042529F" w:rsidRDefault="00FC48B3" w:rsidP="001A1361">
            <w:pPr>
              <w:pStyle w:val="HTabText85pt"/>
            </w:pPr>
            <w:r w:rsidRPr="0042529F">
              <w:t>#</w:t>
            </w:r>
          </w:p>
        </w:tc>
      </w:tr>
    </w:tbl>
    <w:p w14:paraId="013619A1" w14:textId="77777777" w:rsidR="00562708" w:rsidRPr="0042529F" w:rsidRDefault="00FC48B3" w:rsidP="00B05912">
      <w:pPr>
        <w:pStyle w:val="Hberschrift2105pt"/>
      </w:pPr>
      <w:bookmarkStart w:id="7" w:name="_Toc212110625"/>
      <w:r w:rsidRPr="0042529F">
        <w:t>Mitgeltende Unterlagen</w:t>
      </w:r>
      <w:bookmarkEnd w:id="7"/>
      <w:r w:rsidRPr="0042529F">
        <w:t xml:space="preserve"> </w:t>
      </w:r>
    </w:p>
    <w:tbl>
      <w:tblPr>
        <w:tblStyle w:val="BETabelle1"/>
        <w:tblW w:w="0" w:type="auto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6521"/>
        <w:gridCol w:w="3402"/>
      </w:tblGrid>
      <w:tr w:rsidR="00954212" w:rsidRPr="0042529F" w14:paraId="5244CCF9" w14:textId="77777777" w:rsidTr="00AA75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521" w:type="dxa"/>
          </w:tcPr>
          <w:p w14:paraId="1381F6E7" w14:textId="77777777" w:rsidR="00562708" w:rsidRPr="0042529F" w:rsidRDefault="00FC48B3" w:rsidP="001A1361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Name</w:t>
            </w:r>
          </w:p>
        </w:tc>
        <w:tc>
          <w:tcPr>
            <w:tcW w:w="3402" w:type="dxa"/>
          </w:tcPr>
          <w:p w14:paraId="7BE9C558" w14:textId="77777777" w:rsidR="00562708" w:rsidRPr="0042529F" w:rsidRDefault="00FC48B3" w:rsidP="001A1361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Nummer / Link</w:t>
            </w:r>
          </w:p>
        </w:tc>
      </w:tr>
      <w:tr w:rsidR="00954212" w:rsidRPr="0042529F" w14:paraId="5C90583B" w14:textId="77777777" w:rsidTr="00AA759B">
        <w:tc>
          <w:tcPr>
            <w:tcW w:w="6521" w:type="dxa"/>
          </w:tcPr>
          <w:p w14:paraId="34784267" w14:textId="77777777" w:rsidR="00562708" w:rsidRPr="0042529F" w:rsidRDefault="00E24EE6" w:rsidP="001A1361">
            <w:pPr>
              <w:pStyle w:val="HTabText85pt"/>
            </w:pPr>
            <w:r>
              <w:t>…</w:t>
            </w:r>
          </w:p>
        </w:tc>
        <w:tc>
          <w:tcPr>
            <w:tcW w:w="3402" w:type="dxa"/>
          </w:tcPr>
          <w:p w14:paraId="04982A03" w14:textId="77777777" w:rsidR="00562708" w:rsidRPr="0042529F" w:rsidRDefault="00FC48B3" w:rsidP="001A1361">
            <w:pPr>
              <w:pStyle w:val="HTabText85pt"/>
            </w:pPr>
            <w:r w:rsidRPr="0042529F">
              <w:t>#</w:t>
            </w:r>
          </w:p>
        </w:tc>
      </w:tr>
    </w:tbl>
    <w:p w14:paraId="2895B08B" w14:textId="77777777" w:rsidR="00562708" w:rsidRPr="0042529F" w:rsidRDefault="00FC48B3" w:rsidP="0044786E">
      <w:pPr>
        <w:pStyle w:val="Hberschrift2105pt"/>
      </w:pPr>
      <w:bookmarkStart w:id="8" w:name="_Toc212110626"/>
      <w:r w:rsidRPr="0042529F">
        <w:t>Definitionen und Abkürzungen</w:t>
      </w:r>
      <w:bookmarkEnd w:id="8"/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3261"/>
        <w:gridCol w:w="6662"/>
      </w:tblGrid>
      <w:tr w:rsidR="00954212" w:rsidRPr="0042529F" w14:paraId="19F49DA3" w14:textId="77777777" w:rsidTr="00E24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1" w:type="dxa"/>
          </w:tcPr>
          <w:p w14:paraId="11A2878F" w14:textId="77777777" w:rsidR="00562708" w:rsidRPr="0042529F" w:rsidRDefault="00FC48B3" w:rsidP="001A1361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Abkürzung</w:t>
            </w:r>
          </w:p>
        </w:tc>
        <w:tc>
          <w:tcPr>
            <w:tcW w:w="6662" w:type="dxa"/>
          </w:tcPr>
          <w:p w14:paraId="2337423B" w14:textId="77777777" w:rsidR="00562708" w:rsidRPr="0042529F" w:rsidRDefault="00FC48B3" w:rsidP="001A1361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Bedeutung</w:t>
            </w:r>
          </w:p>
        </w:tc>
      </w:tr>
      <w:tr w:rsidR="00954212" w:rsidRPr="0042529F" w14:paraId="18343F11" w14:textId="77777777" w:rsidTr="00E24EE6">
        <w:tc>
          <w:tcPr>
            <w:tcW w:w="3261" w:type="dxa"/>
          </w:tcPr>
          <w:p w14:paraId="585045A3" w14:textId="77777777" w:rsidR="00562708" w:rsidRPr="0042529F" w:rsidRDefault="003165B3" w:rsidP="0044786E">
            <w:pPr>
              <w:pStyle w:val="HTabText85pt"/>
            </w:pPr>
            <w:r w:rsidRPr="0042529F">
              <w:t>CHF</w:t>
            </w:r>
          </w:p>
        </w:tc>
        <w:tc>
          <w:tcPr>
            <w:tcW w:w="6662" w:type="dxa"/>
          </w:tcPr>
          <w:p w14:paraId="1A8C6CBD" w14:textId="77777777" w:rsidR="00562708" w:rsidRPr="0042529F" w:rsidRDefault="003165B3" w:rsidP="001A1361">
            <w:pPr>
              <w:pStyle w:val="HTabText85pt"/>
            </w:pPr>
            <w:r w:rsidRPr="0042529F">
              <w:t>Schweizer Franken</w:t>
            </w:r>
          </w:p>
        </w:tc>
      </w:tr>
      <w:tr w:rsidR="00954212" w:rsidRPr="0042529F" w14:paraId="427E05F8" w14:textId="77777777" w:rsidTr="00E24EE6">
        <w:tc>
          <w:tcPr>
            <w:tcW w:w="3261" w:type="dxa"/>
          </w:tcPr>
          <w:p w14:paraId="27642FB1" w14:textId="77777777" w:rsidR="00562708" w:rsidRPr="00611FA9" w:rsidRDefault="003165B3" w:rsidP="001A1361">
            <w:pPr>
              <w:pStyle w:val="HTabText85pt"/>
            </w:pPr>
            <w:r w:rsidRPr="00611FA9">
              <w:t>ICT</w:t>
            </w:r>
            <w:r w:rsidR="00E14E71" w:rsidRPr="00611FA9">
              <w:t xml:space="preserve"> / IKT</w:t>
            </w:r>
          </w:p>
        </w:tc>
        <w:tc>
          <w:tcPr>
            <w:tcW w:w="6662" w:type="dxa"/>
          </w:tcPr>
          <w:p w14:paraId="49865BD6" w14:textId="77777777" w:rsidR="00562708" w:rsidRPr="0042529F" w:rsidRDefault="003165B3" w:rsidP="001A1361">
            <w:pPr>
              <w:pStyle w:val="HTabText85pt"/>
            </w:pPr>
            <w:r w:rsidRPr="00611FA9">
              <w:t>Informations- und Kommunikationstechnologie</w:t>
            </w:r>
          </w:p>
        </w:tc>
      </w:tr>
      <w:tr w:rsidR="003165B3" w:rsidRPr="0042529F" w14:paraId="08862769" w14:textId="77777777" w:rsidTr="00E24EE6">
        <w:tc>
          <w:tcPr>
            <w:tcW w:w="3261" w:type="dxa"/>
          </w:tcPr>
          <w:p w14:paraId="77B7E424" w14:textId="77777777" w:rsidR="003165B3" w:rsidRPr="0042529F" w:rsidRDefault="003165B3" w:rsidP="001A1361">
            <w:pPr>
              <w:pStyle w:val="HTabText85pt"/>
            </w:pPr>
            <w:r w:rsidRPr="0042529F">
              <w:t>IT</w:t>
            </w:r>
          </w:p>
        </w:tc>
        <w:tc>
          <w:tcPr>
            <w:tcW w:w="6662" w:type="dxa"/>
          </w:tcPr>
          <w:p w14:paraId="64B82C3E" w14:textId="77777777" w:rsidR="003165B3" w:rsidRPr="0042529F" w:rsidRDefault="003165B3" w:rsidP="001A1361">
            <w:pPr>
              <w:pStyle w:val="HTabText85pt"/>
            </w:pPr>
            <w:r w:rsidRPr="0042529F">
              <w:t>Informationstechnologie</w:t>
            </w:r>
          </w:p>
        </w:tc>
      </w:tr>
      <w:tr w:rsidR="003165B3" w:rsidRPr="0042529F" w14:paraId="08C0F87B" w14:textId="77777777" w:rsidTr="00E24EE6">
        <w:tc>
          <w:tcPr>
            <w:tcW w:w="3261" w:type="dxa"/>
          </w:tcPr>
          <w:p w14:paraId="1DA2954E" w14:textId="77777777" w:rsidR="003165B3" w:rsidRPr="0042529F" w:rsidRDefault="003165B3" w:rsidP="001A1361">
            <w:pPr>
              <w:pStyle w:val="HTabText85pt"/>
            </w:pPr>
            <w:r w:rsidRPr="0042529F">
              <w:t>PT</w:t>
            </w:r>
          </w:p>
        </w:tc>
        <w:tc>
          <w:tcPr>
            <w:tcW w:w="6662" w:type="dxa"/>
          </w:tcPr>
          <w:p w14:paraId="0146809F" w14:textId="77777777" w:rsidR="003165B3" w:rsidRPr="0042529F" w:rsidRDefault="003165B3" w:rsidP="001A1361">
            <w:pPr>
              <w:pStyle w:val="HTabText85pt"/>
            </w:pPr>
            <w:r w:rsidRPr="0042529F">
              <w:t>Personentage</w:t>
            </w:r>
          </w:p>
        </w:tc>
      </w:tr>
      <w:tr w:rsidR="004B3D35" w:rsidRPr="0042529F" w14:paraId="1AE08C09" w14:textId="77777777" w:rsidTr="00E24EE6">
        <w:tc>
          <w:tcPr>
            <w:tcW w:w="3261" w:type="dxa"/>
          </w:tcPr>
          <w:p w14:paraId="6E093A4F" w14:textId="77777777" w:rsidR="004B3D35" w:rsidRPr="0042529F" w:rsidRDefault="004B3D35" w:rsidP="001A1361">
            <w:pPr>
              <w:pStyle w:val="HTabText85pt"/>
            </w:pPr>
            <w:r w:rsidRPr="0042529F">
              <w:t>AG</w:t>
            </w:r>
          </w:p>
        </w:tc>
        <w:tc>
          <w:tcPr>
            <w:tcW w:w="6662" w:type="dxa"/>
          </w:tcPr>
          <w:p w14:paraId="730ED3CE" w14:textId="77777777" w:rsidR="004B3D35" w:rsidRPr="0042529F" w:rsidRDefault="004B3D35" w:rsidP="001A1361">
            <w:pPr>
              <w:pStyle w:val="HTabText85pt"/>
            </w:pPr>
            <w:r w:rsidRPr="0042529F">
              <w:t>Auftraggeber</w:t>
            </w:r>
          </w:p>
        </w:tc>
      </w:tr>
      <w:tr w:rsidR="004B3D35" w:rsidRPr="0042529F" w14:paraId="2DA523E9" w14:textId="77777777" w:rsidTr="00E24EE6">
        <w:tc>
          <w:tcPr>
            <w:tcW w:w="3261" w:type="dxa"/>
          </w:tcPr>
          <w:p w14:paraId="3368F509" w14:textId="77777777" w:rsidR="004B3D35" w:rsidRPr="0042529F" w:rsidRDefault="004B3D35" w:rsidP="001A1361">
            <w:pPr>
              <w:pStyle w:val="HTabText85pt"/>
            </w:pPr>
            <w:r w:rsidRPr="0042529F">
              <w:t>PL</w:t>
            </w:r>
          </w:p>
        </w:tc>
        <w:tc>
          <w:tcPr>
            <w:tcW w:w="6662" w:type="dxa"/>
          </w:tcPr>
          <w:p w14:paraId="5C8D23D9" w14:textId="77777777" w:rsidR="004B3D35" w:rsidRPr="0042529F" w:rsidRDefault="004B3D35" w:rsidP="001A1361">
            <w:pPr>
              <w:pStyle w:val="HTabText85pt"/>
            </w:pPr>
            <w:r w:rsidRPr="0042529F">
              <w:t>Projektleiter</w:t>
            </w:r>
          </w:p>
        </w:tc>
      </w:tr>
    </w:tbl>
    <w:p w14:paraId="335F6096" w14:textId="77777777" w:rsidR="00562708" w:rsidRPr="0042529F" w:rsidRDefault="00FC48B3" w:rsidP="00B05912">
      <w:pPr>
        <w:pStyle w:val="Hberschrift2105pt"/>
      </w:pPr>
      <w:bookmarkStart w:id="9" w:name="_Toc212110627"/>
      <w:r w:rsidRPr="0042529F">
        <w:t>Vorgaben, Methoden und Werkzeuge</w:t>
      </w:r>
      <w:bookmarkEnd w:id="9"/>
    </w:p>
    <w:tbl>
      <w:tblPr>
        <w:tblStyle w:val="BETabelle1"/>
        <w:tblW w:w="0" w:type="auto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3307"/>
        <w:gridCol w:w="3308"/>
        <w:gridCol w:w="3308"/>
      </w:tblGrid>
      <w:tr w:rsidR="00954212" w:rsidRPr="0042529F" w14:paraId="7DEEBD33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07" w:type="dxa"/>
          </w:tcPr>
          <w:p w14:paraId="6D092425" w14:textId="77777777" w:rsidR="00562708" w:rsidRPr="0042529F" w:rsidRDefault="00FC48B3" w:rsidP="0044786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Titel</w:t>
            </w:r>
          </w:p>
        </w:tc>
        <w:tc>
          <w:tcPr>
            <w:tcW w:w="3308" w:type="dxa"/>
          </w:tcPr>
          <w:p w14:paraId="12BC8E7D" w14:textId="77777777" w:rsidR="00562708" w:rsidRPr="0042529F" w:rsidRDefault="00FC48B3" w:rsidP="001A1361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Vorgabe / Methode / Werkzeug</w:t>
            </w:r>
          </w:p>
        </w:tc>
        <w:tc>
          <w:tcPr>
            <w:tcW w:w="3308" w:type="dxa"/>
          </w:tcPr>
          <w:p w14:paraId="66B30C60" w14:textId="77777777" w:rsidR="00562708" w:rsidRPr="0042529F" w:rsidRDefault="00FC48B3" w:rsidP="001A1361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Version</w:t>
            </w:r>
          </w:p>
        </w:tc>
      </w:tr>
      <w:tr w:rsidR="00954212" w:rsidRPr="0042529F" w14:paraId="1430BBB2" w14:textId="77777777" w:rsidTr="00954212">
        <w:tc>
          <w:tcPr>
            <w:tcW w:w="3307" w:type="dxa"/>
          </w:tcPr>
          <w:p w14:paraId="4ADD572C" w14:textId="77777777" w:rsidR="00562708" w:rsidRPr="0042529F" w:rsidRDefault="00FC48B3" w:rsidP="001A1361">
            <w:pPr>
              <w:pStyle w:val="HTabText85pt"/>
            </w:pPr>
            <w:r w:rsidRPr="0042529F">
              <w:t>Projektmanagementmethode</w:t>
            </w:r>
          </w:p>
        </w:tc>
        <w:tc>
          <w:tcPr>
            <w:tcW w:w="3308" w:type="dxa"/>
          </w:tcPr>
          <w:p w14:paraId="28660063" w14:textId="77777777" w:rsidR="00562708" w:rsidRPr="0042529F" w:rsidRDefault="00FC48B3" w:rsidP="001A1361">
            <w:pPr>
              <w:pStyle w:val="HTabText85pt"/>
            </w:pPr>
            <w:hyperlink r:id="rId15" w:history="1">
              <w:r w:rsidRPr="0042529F">
                <w:rPr>
                  <w:rStyle w:val="Hyperlink"/>
                  <w:color w:val="0070C0"/>
                </w:rPr>
                <w:t>HERMES</w:t>
              </w:r>
            </w:hyperlink>
          </w:p>
        </w:tc>
        <w:tc>
          <w:tcPr>
            <w:tcW w:w="3308" w:type="dxa"/>
          </w:tcPr>
          <w:p w14:paraId="6C29A1CA" w14:textId="77777777" w:rsidR="00562708" w:rsidRPr="0042529F" w:rsidRDefault="00AA759B" w:rsidP="001A1361">
            <w:pPr>
              <w:pStyle w:val="HTabText85pt"/>
            </w:pPr>
            <w:r w:rsidRPr="0042529F">
              <w:t xml:space="preserve">Aktuell gültige </w:t>
            </w:r>
            <w:r w:rsidR="00604AAF" w:rsidRPr="0042529F">
              <w:t>Version</w:t>
            </w:r>
          </w:p>
        </w:tc>
      </w:tr>
      <w:tr w:rsidR="00954212" w:rsidRPr="0042529F" w14:paraId="09AC6F6B" w14:textId="77777777" w:rsidTr="00954212">
        <w:tc>
          <w:tcPr>
            <w:tcW w:w="3307" w:type="dxa"/>
          </w:tcPr>
          <w:p w14:paraId="2C9D5223" w14:textId="77777777" w:rsidR="00562708" w:rsidRPr="0042529F" w:rsidRDefault="00FC48B3" w:rsidP="001A1361">
            <w:pPr>
              <w:pStyle w:val="HTabText85pt"/>
            </w:pPr>
            <w:r w:rsidRPr="0042529F">
              <w:t>Dokumentation</w:t>
            </w:r>
          </w:p>
        </w:tc>
        <w:tc>
          <w:tcPr>
            <w:tcW w:w="3308" w:type="dxa"/>
          </w:tcPr>
          <w:p w14:paraId="2A64E494" w14:textId="77777777" w:rsidR="00562708" w:rsidRPr="0042529F" w:rsidRDefault="00FC48B3" w:rsidP="00E24EE6">
            <w:pPr>
              <w:pStyle w:val="HTabBeispiel85ptF"/>
            </w:pPr>
            <w:r w:rsidRPr="0042529F">
              <w:t>MS Office Palette</w:t>
            </w:r>
            <w:r w:rsidR="00AA759B" w:rsidRPr="0042529F">
              <w:t xml:space="preserve"> gem. Vorlage</w:t>
            </w:r>
          </w:p>
        </w:tc>
        <w:tc>
          <w:tcPr>
            <w:tcW w:w="3308" w:type="dxa"/>
          </w:tcPr>
          <w:p w14:paraId="7BA1CFC3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1EB6CC5C" w14:textId="77777777" w:rsidTr="00954212">
        <w:tc>
          <w:tcPr>
            <w:tcW w:w="3307" w:type="dxa"/>
          </w:tcPr>
          <w:p w14:paraId="373B0DD9" w14:textId="77777777" w:rsidR="00562708" w:rsidRPr="0042529F" w:rsidRDefault="00FC48B3" w:rsidP="001A1361">
            <w:pPr>
              <w:pStyle w:val="HTabText85pt"/>
            </w:pPr>
            <w:r w:rsidRPr="0042529F">
              <w:t>Prozesse / Abläufe</w:t>
            </w:r>
          </w:p>
        </w:tc>
        <w:tc>
          <w:tcPr>
            <w:tcW w:w="3308" w:type="dxa"/>
          </w:tcPr>
          <w:p w14:paraId="6F8F1D96" w14:textId="77777777" w:rsidR="00562708" w:rsidRPr="0042529F" w:rsidRDefault="00FC48B3" w:rsidP="00E24EE6">
            <w:pPr>
              <w:pStyle w:val="HTabBeispiel85ptF"/>
            </w:pPr>
            <w:r w:rsidRPr="0042529F">
              <w:t>MS PowerPoint, Visio</w:t>
            </w:r>
          </w:p>
        </w:tc>
        <w:tc>
          <w:tcPr>
            <w:tcW w:w="3308" w:type="dxa"/>
          </w:tcPr>
          <w:p w14:paraId="606F08F0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326C3B9D" w14:textId="77777777" w:rsidTr="00954212">
        <w:tc>
          <w:tcPr>
            <w:tcW w:w="3307" w:type="dxa"/>
          </w:tcPr>
          <w:p w14:paraId="65CAB1D9" w14:textId="77777777" w:rsidR="00562708" w:rsidRPr="0042529F" w:rsidRDefault="00FC48B3" w:rsidP="001A1361">
            <w:pPr>
              <w:pStyle w:val="HTabText85pt"/>
            </w:pPr>
            <w:r w:rsidRPr="0042529F">
              <w:t>Beschaffung</w:t>
            </w:r>
          </w:p>
        </w:tc>
        <w:tc>
          <w:tcPr>
            <w:tcW w:w="3308" w:type="dxa"/>
          </w:tcPr>
          <w:p w14:paraId="2C15B62A" w14:textId="77777777" w:rsidR="00562708" w:rsidRPr="0042529F" w:rsidRDefault="00FC48B3" w:rsidP="001A1361">
            <w:pPr>
              <w:pStyle w:val="HTabText85pt"/>
            </w:pPr>
            <w:r w:rsidRPr="0042529F">
              <w:t xml:space="preserve">Gemäss Vorgabe </w:t>
            </w:r>
            <w:r w:rsidR="00611FA9">
              <w:t>Stammorganisation</w:t>
            </w:r>
          </w:p>
        </w:tc>
        <w:tc>
          <w:tcPr>
            <w:tcW w:w="3308" w:type="dxa"/>
          </w:tcPr>
          <w:p w14:paraId="57FA250D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2524818A" w14:textId="77777777" w:rsidTr="00954212">
        <w:tc>
          <w:tcPr>
            <w:tcW w:w="3307" w:type="dxa"/>
          </w:tcPr>
          <w:p w14:paraId="7D37D258" w14:textId="77777777" w:rsidR="00562708" w:rsidRPr="0042529F" w:rsidRDefault="00FC48B3" w:rsidP="001A1361">
            <w:pPr>
              <w:pStyle w:val="HTabText85pt"/>
            </w:pPr>
            <w:r w:rsidRPr="0042529F">
              <w:t>Dokumentenablage</w:t>
            </w:r>
          </w:p>
        </w:tc>
        <w:tc>
          <w:tcPr>
            <w:tcW w:w="3308" w:type="dxa"/>
          </w:tcPr>
          <w:p w14:paraId="618D71C7" w14:textId="77777777" w:rsidR="00562708" w:rsidRPr="0042529F" w:rsidRDefault="00611FA9" w:rsidP="001A1361">
            <w:pPr>
              <w:pStyle w:val="HTabText85pt"/>
            </w:pPr>
            <w:r>
              <w:t>Gemäss Vorgabe Stammorganisation</w:t>
            </w:r>
          </w:p>
        </w:tc>
        <w:tc>
          <w:tcPr>
            <w:tcW w:w="3308" w:type="dxa"/>
          </w:tcPr>
          <w:p w14:paraId="0A52CA38" w14:textId="77777777" w:rsidR="00562708" w:rsidRPr="0042529F" w:rsidRDefault="00562708" w:rsidP="001A1361">
            <w:pPr>
              <w:pStyle w:val="HTabText85pt"/>
            </w:pPr>
          </w:p>
        </w:tc>
      </w:tr>
      <w:tr w:rsidR="00954212" w:rsidRPr="0042529F" w14:paraId="1E15E827" w14:textId="77777777" w:rsidTr="00954212">
        <w:tc>
          <w:tcPr>
            <w:tcW w:w="3307" w:type="dxa"/>
          </w:tcPr>
          <w:p w14:paraId="048A51A5" w14:textId="77777777" w:rsidR="00562708" w:rsidRPr="0042529F" w:rsidRDefault="00FC48B3" w:rsidP="001A1361">
            <w:pPr>
              <w:pStyle w:val="HTabText85pt"/>
            </w:pPr>
            <w:r w:rsidRPr="00611FA9">
              <w:t>Reporting</w:t>
            </w:r>
          </w:p>
        </w:tc>
        <w:tc>
          <w:tcPr>
            <w:tcW w:w="3308" w:type="dxa"/>
          </w:tcPr>
          <w:p w14:paraId="496AD77F" w14:textId="77777777" w:rsidR="00562708" w:rsidRPr="0042529F" w:rsidRDefault="00611FA9" w:rsidP="001A1361">
            <w:pPr>
              <w:pStyle w:val="HTabText85pt"/>
              <w:rPr>
                <w:color w:val="000000" w:themeColor="text1"/>
              </w:rPr>
            </w:pPr>
            <w:r>
              <w:t>Gemäss Vorgabe Stammorganisation</w:t>
            </w:r>
          </w:p>
        </w:tc>
        <w:tc>
          <w:tcPr>
            <w:tcW w:w="3308" w:type="dxa"/>
          </w:tcPr>
          <w:p w14:paraId="22D9F197" w14:textId="77777777" w:rsidR="00562708" w:rsidRPr="0042529F" w:rsidRDefault="00562708" w:rsidP="001A1361">
            <w:pPr>
              <w:pStyle w:val="HTabText85pt"/>
              <w:rPr>
                <w:color w:val="000000" w:themeColor="text1"/>
              </w:rPr>
            </w:pPr>
          </w:p>
        </w:tc>
      </w:tr>
    </w:tbl>
    <w:p w14:paraId="4977DFC8" w14:textId="77777777" w:rsidR="00562708" w:rsidRPr="0042529F" w:rsidRDefault="00FC48B3">
      <w:pPr>
        <w:spacing w:after="200" w:line="24" w:lineRule="auto"/>
      </w:pPr>
      <w:r w:rsidRPr="0042529F">
        <w:br w:type="page"/>
      </w:r>
    </w:p>
    <w:p w14:paraId="16D0DDAA" w14:textId="77777777" w:rsidR="003165B3" w:rsidRDefault="003165B3" w:rsidP="00037854">
      <w:pPr>
        <w:pStyle w:val="Hberschrift1105pt"/>
      </w:pPr>
      <w:bookmarkStart w:id="10" w:name="_Toc212110628"/>
      <w:r w:rsidRPr="0042529F">
        <w:lastRenderedPageBreak/>
        <w:t>Ausgangslage</w:t>
      </w:r>
      <w:bookmarkEnd w:id="10"/>
    </w:p>
    <w:p w14:paraId="65D48CB6" w14:textId="77777777" w:rsidR="00584A39" w:rsidRDefault="00584A39" w:rsidP="00584A39">
      <w:r>
        <w:t>…</w:t>
      </w:r>
    </w:p>
    <w:p w14:paraId="262706AC" w14:textId="77777777" w:rsidR="00584A39" w:rsidRPr="00584A39" w:rsidRDefault="00584A39" w:rsidP="00584A39">
      <w:pPr>
        <w:pStyle w:val="HHilfstextfarbigkursiv105ptF"/>
      </w:pPr>
      <w:r w:rsidRPr="0042529F">
        <w:t xml:space="preserve">Anlass für die </w:t>
      </w:r>
      <w:r w:rsidRPr="00522723">
        <w:t>Projektinitialisierung</w:t>
      </w:r>
      <w:r w:rsidRPr="0042529F">
        <w:t xml:space="preserve"> beschreiben</w:t>
      </w:r>
    </w:p>
    <w:p w14:paraId="4237C52F" w14:textId="77777777" w:rsidR="003165B3" w:rsidRDefault="003165B3" w:rsidP="00037854">
      <w:pPr>
        <w:pStyle w:val="Hberschrift1105pt"/>
      </w:pPr>
      <w:bookmarkStart w:id="11" w:name="_Toc212110629"/>
      <w:r w:rsidRPr="0042529F">
        <w:t>Ziele</w:t>
      </w:r>
      <w:bookmarkEnd w:id="11"/>
    </w:p>
    <w:p w14:paraId="70946799" w14:textId="77777777" w:rsidR="003165B3" w:rsidRPr="0042529F" w:rsidRDefault="003165B3" w:rsidP="00D63066">
      <w:pPr>
        <w:pStyle w:val="Hberschrift2105pt"/>
      </w:pPr>
      <w:bookmarkStart w:id="12" w:name="_Toc212110630"/>
      <w:r w:rsidRPr="0042529F">
        <w:t>Ziele der Phase Initialisierung</w:t>
      </w:r>
      <w:bookmarkEnd w:id="12"/>
    </w:p>
    <w:tbl>
      <w:tblPr>
        <w:tblStyle w:val="BETabelle1"/>
        <w:tblW w:w="9922" w:type="dxa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426"/>
        <w:gridCol w:w="1559"/>
        <w:gridCol w:w="4422"/>
        <w:gridCol w:w="2438"/>
        <w:gridCol w:w="1077"/>
      </w:tblGrid>
      <w:tr w:rsidR="00584A39" w:rsidRPr="0042529F" w14:paraId="36D825F7" w14:textId="77777777" w:rsidTr="00584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6" w:type="dxa"/>
          </w:tcPr>
          <w:p w14:paraId="08575C62" w14:textId="77777777" w:rsidR="00AA759B" w:rsidRPr="0042529F" w:rsidRDefault="00AA759B" w:rsidP="00D76BC4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 xml:space="preserve">Nr. </w:t>
            </w:r>
          </w:p>
        </w:tc>
        <w:tc>
          <w:tcPr>
            <w:tcW w:w="1559" w:type="dxa"/>
          </w:tcPr>
          <w:p w14:paraId="1A7FE290" w14:textId="77777777" w:rsidR="00AA759B" w:rsidRPr="0042529F" w:rsidRDefault="00AA759B" w:rsidP="00D76BC4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Kategorie</w:t>
            </w:r>
            <w:r w:rsidR="00EC2FC8" w:rsidRPr="0042529F">
              <w:rPr>
                <w:rStyle w:val="Funotenzeichen"/>
                <w:lang w:val="de-CH"/>
              </w:rPr>
              <w:footnoteReference w:id="2"/>
            </w:r>
          </w:p>
        </w:tc>
        <w:tc>
          <w:tcPr>
            <w:tcW w:w="4422" w:type="dxa"/>
          </w:tcPr>
          <w:p w14:paraId="37236250" w14:textId="77777777" w:rsidR="00AA759B" w:rsidRPr="0042529F" w:rsidRDefault="00AA759B" w:rsidP="00D76BC4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Beschreibung</w:t>
            </w:r>
          </w:p>
        </w:tc>
        <w:tc>
          <w:tcPr>
            <w:tcW w:w="2438" w:type="dxa"/>
          </w:tcPr>
          <w:p w14:paraId="637F7326" w14:textId="77777777" w:rsidR="00AA759B" w:rsidRPr="0042529F" w:rsidRDefault="00AA759B" w:rsidP="00D76BC4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Messgrösse</w:t>
            </w:r>
          </w:p>
        </w:tc>
        <w:tc>
          <w:tcPr>
            <w:tcW w:w="1077" w:type="dxa"/>
          </w:tcPr>
          <w:p w14:paraId="2B715BB6" w14:textId="77777777" w:rsidR="00AA759B" w:rsidRPr="0042529F" w:rsidRDefault="00AA759B" w:rsidP="00D76BC4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Priorität</w:t>
            </w:r>
            <w:r w:rsidR="00EC2FC8" w:rsidRPr="0042529F">
              <w:rPr>
                <w:rStyle w:val="Funotenzeichen"/>
                <w:lang w:val="de-CH"/>
              </w:rPr>
              <w:footnoteReference w:id="3"/>
            </w:r>
          </w:p>
        </w:tc>
      </w:tr>
      <w:tr w:rsidR="00584A39" w:rsidRPr="0042529F" w14:paraId="1CA87B82" w14:textId="77777777" w:rsidTr="00584A39">
        <w:tc>
          <w:tcPr>
            <w:tcW w:w="426" w:type="dxa"/>
          </w:tcPr>
          <w:p w14:paraId="1D354E33" w14:textId="77777777" w:rsidR="00584A39" w:rsidRPr="0042529F" w:rsidRDefault="00584A39" w:rsidP="00584A39">
            <w:pPr>
              <w:pStyle w:val="HTabText85pt"/>
            </w:pPr>
            <w:r>
              <w:t>01</w:t>
            </w:r>
          </w:p>
        </w:tc>
        <w:sdt>
          <w:sdtPr>
            <w:id w:val="-1318651664"/>
            <w:placeholder>
              <w:docPart w:val="AA238A5C5C9348F5BECDDB8196F1EFC7"/>
            </w:placeholder>
            <w:dropDownList>
              <w:listItem w:displayText="Auswählen" w:value="Auswählen"/>
              <w:listItem w:displayText="Systemziel" w:value="Systemziel"/>
              <w:listItem w:displayText="Vorgehensziel" w:value="Vorgehensziel"/>
            </w:dropDownList>
          </w:sdtPr>
          <w:sdtEndPr/>
          <w:sdtContent>
            <w:tc>
              <w:tcPr>
                <w:tcW w:w="1559" w:type="dxa"/>
              </w:tcPr>
              <w:p w14:paraId="2105A95C" w14:textId="77777777" w:rsidR="00584A39" w:rsidRDefault="00584A39" w:rsidP="00584A39">
                <w:pPr>
                  <w:pStyle w:val="HTabText85pt"/>
                </w:pPr>
                <w:r>
                  <w:t>Auswählen</w:t>
                </w:r>
              </w:p>
            </w:tc>
          </w:sdtContent>
        </w:sdt>
        <w:tc>
          <w:tcPr>
            <w:tcW w:w="4422" w:type="dxa"/>
          </w:tcPr>
          <w:p w14:paraId="713EF60D" w14:textId="77777777" w:rsidR="00584A39" w:rsidRPr="007E3270" w:rsidRDefault="00584A39" w:rsidP="00584A39">
            <w:pPr>
              <w:pStyle w:val="HTabText85pt"/>
            </w:pPr>
            <w:r>
              <w:t>…</w:t>
            </w:r>
          </w:p>
        </w:tc>
        <w:tc>
          <w:tcPr>
            <w:tcW w:w="2438" w:type="dxa"/>
          </w:tcPr>
          <w:p w14:paraId="17724371" w14:textId="77777777" w:rsidR="00584A39" w:rsidRPr="007E3270" w:rsidRDefault="00584A39" w:rsidP="00584A39">
            <w:pPr>
              <w:pStyle w:val="HTabText85pt"/>
            </w:pPr>
            <w:r>
              <w:t>…</w:t>
            </w:r>
          </w:p>
        </w:tc>
        <w:sdt>
          <w:sdtPr>
            <w:id w:val="-1378924663"/>
            <w:placeholder>
              <w:docPart w:val="A8715EAFAFE94B01A3729EA0FD559FA8"/>
            </w:placeholder>
            <w:dropDownList>
              <w:listItem w:displayText="Auswählen" w:value="Auswählen"/>
              <w:listItem w:displayText="Tief" w:value="Tief"/>
              <w:listItem w:displayText="Mittel" w:value="Mittel"/>
              <w:listItem w:displayText="Hoch" w:value="Hoch"/>
              <w:listItem w:displayText="Muss" w:value="Muss"/>
            </w:dropDownList>
          </w:sdtPr>
          <w:sdtEndPr/>
          <w:sdtContent>
            <w:tc>
              <w:tcPr>
                <w:tcW w:w="1077" w:type="dxa"/>
              </w:tcPr>
              <w:p w14:paraId="1591FD20" w14:textId="77777777" w:rsidR="00584A39" w:rsidRDefault="00584A39" w:rsidP="00584A39">
                <w:pPr>
                  <w:pStyle w:val="HTabText85pt"/>
                </w:pPr>
                <w:r>
                  <w:t>Auswählen</w:t>
                </w:r>
              </w:p>
            </w:tc>
          </w:sdtContent>
        </w:sdt>
      </w:tr>
      <w:tr w:rsidR="00584A39" w:rsidRPr="0042529F" w14:paraId="205ABADE" w14:textId="77777777" w:rsidTr="00584A39">
        <w:trPr>
          <w:hidden/>
        </w:trPr>
        <w:tc>
          <w:tcPr>
            <w:tcW w:w="426" w:type="dxa"/>
          </w:tcPr>
          <w:p w14:paraId="0696FDA0" w14:textId="77777777" w:rsidR="008B48A1" w:rsidRPr="0042529F" w:rsidRDefault="008B48A1" w:rsidP="00266240">
            <w:pPr>
              <w:pStyle w:val="HTabBeispiel85ptF"/>
            </w:pPr>
            <w:r w:rsidRPr="0042529F">
              <w:t>0</w:t>
            </w:r>
            <w:r w:rsidR="00584A39">
              <w:t>2</w:t>
            </w:r>
            <w:r w:rsidRPr="0042529F">
              <w:t xml:space="preserve"> </w:t>
            </w:r>
          </w:p>
        </w:tc>
        <w:sdt>
          <w:sdtPr>
            <w:id w:val="-774629151"/>
            <w:placeholder>
              <w:docPart w:val="287A8AFCB2CF4CD2B3C23A45EB1C4497"/>
            </w:placeholder>
            <w:dropDownList>
              <w:listItem w:displayText="Auswählen" w:value="Auswählen"/>
              <w:listItem w:displayText="Systemziel" w:value="Systemziel"/>
              <w:listItem w:displayText="Vorgehensziel" w:value="Vorgehensziel"/>
            </w:dropDownList>
          </w:sdtPr>
          <w:sdtEndPr/>
          <w:sdtContent>
            <w:tc>
              <w:tcPr>
                <w:tcW w:w="1559" w:type="dxa"/>
              </w:tcPr>
              <w:p w14:paraId="698C9CF8" w14:textId="77777777" w:rsidR="008B48A1" w:rsidRPr="0042529F" w:rsidRDefault="008B48A1" w:rsidP="00266240">
                <w:pPr>
                  <w:pStyle w:val="HTabBeispiel85ptF"/>
                </w:pPr>
                <w:r>
                  <w:t>Auswählen</w:t>
                </w:r>
              </w:p>
            </w:tc>
          </w:sdtContent>
        </w:sdt>
        <w:tc>
          <w:tcPr>
            <w:tcW w:w="4422" w:type="dxa"/>
          </w:tcPr>
          <w:p w14:paraId="526EB8A0" w14:textId="77777777" w:rsidR="008B48A1" w:rsidRPr="0042529F" w:rsidRDefault="008B48A1" w:rsidP="00266240">
            <w:pPr>
              <w:pStyle w:val="HTabBeispiel85ptF"/>
            </w:pPr>
            <w:r w:rsidRPr="007E3270">
              <w:t>Welche Bedeutung und Konsequenzen hat das Vorhaben für die Zukunft des Unternehmens?</w:t>
            </w:r>
          </w:p>
        </w:tc>
        <w:tc>
          <w:tcPr>
            <w:tcW w:w="2438" w:type="dxa"/>
          </w:tcPr>
          <w:p w14:paraId="7CADA67E" w14:textId="77777777" w:rsidR="008B48A1" w:rsidRPr="0042529F" w:rsidRDefault="008B48A1" w:rsidP="00266240">
            <w:pPr>
              <w:pStyle w:val="HTabBeispiel85ptF"/>
            </w:pPr>
            <w:r w:rsidRPr="007E3270">
              <w:t>Nutzwertanalyse</w:t>
            </w:r>
          </w:p>
        </w:tc>
        <w:sdt>
          <w:sdtPr>
            <w:id w:val="-442540424"/>
            <w:placeholder>
              <w:docPart w:val="D2BAA0FCB59A4B498E12FC42BDC1B19F"/>
            </w:placeholder>
            <w:dropDownList>
              <w:listItem w:displayText="Auswählen" w:value="Auswählen"/>
              <w:listItem w:displayText="Tief" w:value="Tief"/>
              <w:listItem w:displayText="Mittel" w:value="Mittel"/>
              <w:listItem w:displayText="Hoch" w:value="Hoch"/>
              <w:listItem w:displayText="Muss" w:value="Muss"/>
            </w:dropDownList>
          </w:sdtPr>
          <w:sdtEndPr/>
          <w:sdtContent>
            <w:tc>
              <w:tcPr>
                <w:tcW w:w="1077" w:type="dxa"/>
              </w:tcPr>
              <w:p w14:paraId="2CD91DD8" w14:textId="77777777" w:rsidR="008B48A1" w:rsidRPr="0042529F" w:rsidRDefault="008B48A1" w:rsidP="00266240">
                <w:pPr>
                  <w:pStyle w:val="HTabBeispiel85ptF"/>
                </w:pPr>
                <w:r>
                  <w:t>Auswählen</w:t>
                </w:r>
              </w:p>
            </w:tc>
          </w:sdtContent>
        </w:sdt>
      </w:tr>
      <w:tr w:rsidR="00584A39" w:rsidRPr="0042529F" w14:paraId="775F5F75" w14:textId="77777777" w:rsidTr="00584A39">
        <w:trPr>
          <w:hidden/>
        </w:trPr>
        <w:tc>
          <w:tcPr>
            <w:tcW w:w="426" w:type="dxa"/>
          </w:tcPr>
          <w:p w14:paraId="53BF907E" w14:textId="77777777" w:rsidR="008B48A1" w:rsidRPr="0042529F" w:rsidRDefault="008B48A1" w:rsidP="00266240">
            <w:pPr>
              <w:pStyle w:val="HTabBeispiel85ptF"/>
            </w:pPr>
            <w:r w:rsidRPr="0042529F">
              <w:t>0</w:t>
            </w:r>
            <w:r w:rsidR="00584A39">
              <w:t>3</w:t>
            </w:r>
          </w:p>
        </w:tc>
        <w:sdt>
          <w:sdtPr>
            <w:id w:val="892472396"/>
            <w:placeholder>
              <w:docPart w:val="DCF4AB84E8C449C4BFDFDA2FD6790724"/>
            </w:placeholder>
            <w:dropDownList>
              <w:listItem w:displayText="Auswählen" w:value="Auswählen"/>
              <w:listItem w:displayText="Systemziel" w:value="Systemziel"/>
              <w:listItem w:displayText="Vorgehensziel" w:value="Vorgehensziel"/>
            </w:dropDownList>
          </w:sdtPr>
          <w:sdtEndPr/>
          <w:sdtContent>
            <w:tc>
              <w:tcPr>
                <w:tcW w:w="1559" w:type="dxa"/>
              </w:tcPr>
              <w:p w14:paraId="7717144D" w14:textId="77777777" w:rsidR="008B48A1" w:rsidRPr="0042529F" w:rsidRDefault="008B48A1" w:rsidP="00266240">
                <w:pPr>
                  <w:pStyle w:val="HTabBeispiel85ptF"/>
                </w:pPr>
                <w:r>
                  <w:t>Auswählen</w:t>
                </w:r>
              </w:p>
            </w:tc>
          </w:sdtContent>
        </w:sdt>
        <w:tc>
          <w:tcPr>
            <w:tcW w:w="4422" w:type="dxa"/>
          </w:tcPr>
          <w:p w14:paraId="4B72C8B4" w14:textId="77777777" w:rsidR="008B48A1" w:rsidRPr="0042529F" w:rsidRDefault="008B48A1" w:rsidP="00266240">
            <w:pPr>
              <w:pStyle w:val="HTabBeispiel85ptF"/>
            </w:pPr>
            <w:r w:rsidRPr="007E3270">
              <w:t xml:space="preserve">Wer steht zur Verfügung? Mit welchen Erfahrungen? </w:t>
            </w:r>
          </w:p>
        </w:tc>
        <w:tc>
          <w:tcPr>
            <w:tcW w:w="2438" w:type="dxa"/>
          </w:tcPr>
          <w:p w14:paraId="0D8A8F9D" w14:textId="77777777" w:rsidR="008B48A1" w:rsidRPr="0042529F" w:rsidRDefault="008B48A1" w:rsidP="00266240">
            <w:pPr>
              <w:pStyle w:val="HTabBeispiel85ptF"/>
            </w:pPr>
            <w:r w:rsidRPr="007E3270">
              <w:t>Verfügbarkeit, Terminplan</w:t>
            </w:r>
          </w:p>
        </w:tc>
        <w:sdt>
          <w:sdtPr>
            <w:id w:val="-2032176569"/>
            <w:placeholder>
              <w:docPart w:val="FACCFD2CD0BF4E9F9D465E59CD54E155"/>
            </w:placeholder>
            <w:dropDownList>
              <w:listItem w:displayText="Auswählen" w:value="Auswählen"/>
              <w:listItem w:displayText="Tief" w:value="Tief"/>
              <w:listItem w:displayText="Mittel" w:value="Mittel"/>
              <w:listItem w:displayText="Hoch" w:value="Hoch"/>
              <w:listItem w:displayText="Muss" w:value="Muss"/>
            </w:dropDownList>
          </w:sdtPr>
          <w:sdtEndPr/>
          <w:sdtContent>
            <w:tc>
              <w:tcPr>
                <w:tcW w:w="1077" w:type="dxa"/>
              </w:tcPr>
              <w:p w14:paraId="17B434EE" w14:textId="77777777" w:rsidR="008B48A1" w:rsidRPr="0042529F" w:rsidRDefault="008B48A1" w:rsidP="00266240">
                <w:pPr>
                  <w:pStyle w:val="HTabBeispiel85ptF"/>
                </w:pPr>
                <w:r>
                  <w:t>Auswählen</w:t>
                </w:r>
              </w:p>
            </w:tc>
          </w:sdtContent>
        </w:sdt>
      </w:tr>
      <w:tr w:rsidR="00584A39" w:rsidRPr="0042529F" w14:paraId="05E00953" w14:textId="77777777" w:rsidTr="00584A39">
        <w:tc>
          <w:tcPr>
            <w:tcW w:w="426" w:type="dxa"/>
          </w:tcPr>
          <w:p w14:paraId="20DDF2E8" w14:textId="77777777" w:rsidR="008B48A1" w:rsidRPr="0042529F" w:rsidRDefault="008B48A1" w:rsidP="008B48A1">
            <w:pPr>
              <w:pStyle w:val="HTabText85pt"/>
            </w:pPr>
            <w:r w:rsidRPr="0042529F">
              <w:t>0</w:t>
            </w:r>
            <w:r w:rsidR="00584A39">
              <w:t>4</w:t>
            </w:r>
          </w:p>
        </w:tc>
        <w:sdt>
          <w:sdtPr>
            <w:id w:val="-1577518091"/>
            <w:placeholder>
              <w:docPart w:val="3C29406696694321B75D9C05BE7D59AB"/>
            </w:placeholder>
            <w:dropDownList>
              <w:listItem w:displayText="Auswählen" w:value="Auswählen"/>
              <w:listItem w:displayText="Systemziel" w:value="Systemziel"/>
              <w:listItem w:displayText="Vorgehensziel" w:value="Vorgehensziel"/>
            </w:dropDownList>
          </w:sdtPr>
          <w:sdtEndPr/>
          <w:sdtContent>
            <w:tc>
              <w:tcPr>
                <w:tcW w:w="1559" w:type="dxa"/>
              </w:tcPr>
              <w:p w14:paraId="7DBC7B3B" w14:textId="77777777" w:rsidR="008B48A1" w:rsidRPr="0042529F" w:rsidRDefault="008B48A1" w:rsidP="008B48A1">
                <w:pPr>
                  <w:pStyle w:val="HTabText85pt"/>
                </w:pPr>
                <w:r>
                  <w:t>Auswählen</w:t>
                </w:r>
              </w:p>
            </w:tc>
          </w:sdtContent>
        </w:sdt>
        <w:tc>
          <w:tcPr>
            <w:tcW w:w="4422" w:type="dxa"/>
          </w:tcPr>
          <w:p w14:paraId="42D0752E" w14:textId="77777777" w:rsidR="008B48A1" w:rsidRPr="0042529F" w:rsidRDefault="008B48A1" w:rsidP="008B48A1">
            <w:pPr>
              <w:pStyle w:val="HTabText85pt"/>
            </w:pPr>
            <w:r>
              <w:t>…</w:t>
            </w:r>
          </w:p>
        </w:tc>
        <w:tc>
          <w:tcPr>
            <w:tcW w:w="2438" w:type="dxa"/>
          </w:tcPr>
          <w:p w14:paraId="522C2B2B" w14:textId="77777777" w:rsidR="008B48A1" w:rsidRPr="0042529F" w:rsidRDefault="008B48A1" w:rsidP="008B48A1">
            <w:pPr>
              <w:pStyle w:val="HTabText85pt"/>
            </w:pPr>
            <w:r>
              <w:t>…</w:t>
            </w:r>
          </w:p>
        </w:tc>
        <w:sdt>
          <w:sdtPr>
            <w:id w:val="221414196"/>
            <w:placeholder>
              <w:docPart w:val="4AD1C2C668884061A5C3833A24CD2A9B"/>
            </w:placeholder>
            <w:dropDownList>
              <w:listItem w:displayText="Auswählen" w:value="Auswählen"/>
              <w:listItem w:displayText="Tief" w:value="Tief"/>
              <w:listItem w:displayText="Mittel" w:value="Mittel"/>
              <w:listItem w:displayText="Hoch" w:value="Hoch"/>
              <w:listItem w:displayText="Muss" w:value="Muss"/>
            </w:dropDownList>
          </w:sdtPr>
          <w:sdtEndPr/>
          <w:sdtContent>
            <w:tc>
              <w:tcPr>
                <w:tcW w:w="1077" w:type="dxa"/>
              </w:tcPr>
              <w:p w14:paraId="0380F913" w14:textId="77777777" w:rsidR="008B48A1" w:rsidRPr="0042529F" w:rsidRDefault="008B48A1" w:rsidP="008B48A1">
                <w:pPr>
                  <w:pStyle w:val="HTabText85pt"/>
                </w:pPr>
                <w:r>
                  <w:t>Auswählen</w:t>
                </w:r>
              </w:p>
            </w:tc>
          </w:sdtContent>
        </w:sdt>
      </w:tr>
    </w:tbl>
    <w:p w14:paraId="7ED26A33" w14:textId="77777777" w:rsidR="003165B3" w:rsidRPr="0042529F" w:rsidRDefault="003165B3" w:rsidP="003165B3">
      <w:pPr>
        <w:pStyle w:val="Hberschrift2105pt"/>
      </w:pPr>
      <w:bookmarkStart w:id="13" w:name="_Toc212110631"/>
      <w:r w:rsidRPr="0042529F">
        <w:t>Rahmenbedingungen</w:t>
      </w:r>
      <w:bookmarkEnd w:id="13"/>
    </w:p>
    <w:p w14:paraId="69411771" w14:textId="77777777" w:rsidR="00D62D8E" w:rsidRPr="009009DF" w:rsidRDefault="00D62D8E" w:rsidP="00D62D8E">
      <w:r w:rsidRPr="009009DF">
        <w:t>Das Projekt hält folgende Vorgaben und Rahmenbedingungen der Stammorganisation ein:</w:t>
      </w:r>
    </w:p>
    <w:p w14:paraId="012D4011" w14:textId="77777777" w:rsidR="00D62D8E" w:rsidRDefault="00D62D8E" w:rsidP="003165B3"/>
    <w:tbl>
      <w:tblPr>
        <w:tblStyle w:val="BETabelle1"/>
        <w:tblW w:w="9923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426"/>
        <w:gridCol w:w="3969"/>
        <w:gridCol w:w="1134"/>
        <w:gridCol w:w="1984"/>
        <w:gridCol w:w="2410"/>
      </w:tblGrid>
      <w:tr w:rsidR="00D62D8E" w:rsidRPr="0042529F" w14:paraId="4C1376CB" w14:textId="77777777" w:rsidTr="00D62D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6" w:type="dxa"/>
          </w:tcPr>
          <w:p w14:paraId="3FFF82E0" w14:textId="77777777" w:rsidR="00D62D8E" w:rsidRPr="0042529F" w:rsidRDefault="00D62D8E" w:rsidP="00A666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Nr.</w:t>
            </w:r>
          </w:p>
        </w:tc>
        <w:tc>
          <w:tcPr>
            <w:tcW w:w="3969" w:type="dxa"/>
          </w:tcPr>
          <w:p w14:paraId="484C95C8" w14:textId="77777777" w:rsidR="00D62D8E" w:rsidRPr="0042529F" w:rsidRDefault="00D62D8E" w:rsidP="00A666DE">
            <w:pPr>
              <w:pStyle w:val="HTabTit65pt"/>
              <w:rPr>
                <w:lang w:val="de-CH"/>
              </w:rPr>
            </w:pPr>
            <w:r>
              <w:rPr>
                <w:lang w:val="de-CH"/>
              </w:rPr>
              <w:t>Vorgaben</w:t>
            </w:r>
          </w:p>
        </w:tc>
        <w:tc>
          <w:tcPr>
            <w:tcW w:w="5528" w:type="dxa"/>
            <w:gridSpan w:val="3"/>
          </w:tcPr>
          <w:p w14:paraId="3D1AE6C2" w14:textId="77777777" w:rsidR="00D62D8E" w:rsidRPr="0042529F" w:rsidRDefault="00D62D8E" w:rsidP="00A666DE">
            <w:pPr>
              <w:pStyle w:val="HTabTit65pt"/>
              <w:ind w:right="-25"/>
              <w:rPr>
                <w:lang w:val="de-CH"/>
              </w:rPr>
            </w:pPr>
            <w:r>
              <w:rPr>
                <w:lang w:val="de-CH"/>
              </w:rPr>
              <w:t>Beschreibung</w:t>
            </w:r>
          </w:p>
        </w:tc>
      </w:tr>
      <w:tr w:rsidR="00D62D8E" w:rsidRPr="0042529F" w14:paraId="658A377B" w14:textId="77777777" w:rsidTr="00D62D8E">
        <w:tc>
          <w:tcPr>
            <w:tcW w:w="426" w:type="dxa"/>
          </w:tcPr>
          <w:p w14:paraId="21C12D2E" w14:textId="77777777" w:rsidR="00D62D8E" w:rsidRPr="0042529F" w:rsidRDefault="00D62D8E" w:rsidP="00D62D8E">
            <w:pPr>
              <w:pStyle w:val="HTabText85pt"/>
            </w:pPr>
            <w:r w:rsidRPr="0042529F">
              <w:t>01</w:t>
            </w:r>
          </w:p>
        </w:tc>
        <w:tc>
          <w:tcPr>
            <w:tcW w:w="3969" w:type="dxa"/>
          </w:tcPr>
          <w:p w14:paraId="0AEEF29D" w14:textId="77777777" w:rsidR="00D62D8E" w:rsidRPr="00522723" w:rsidRDefault="00D62D8E" w:rsidP="00D62D8E">
            <w:pPr>
              <w:pStyle w:val="HTabText85pt"/>
            </w:pPr>
            <w:r w:rsidRPr="00522723">
              <w:t xml:space="preserve">Anwendung von HERMES </w:t>
            </w:r>
          </w:p>
        </w:tc>
        <w:tc>
          <w:tcPr>
            <w:tcW w:w="5528" w:type="dxa"/>
            <w:gridSpan w:val="3"/>
          </w:tcPr>
          <w:p w14:paraId="0BDE2DA8" w14:textId="77777777" w:rsidR="00D62D8E" w:rsidRPr="00522723" w:rsidRDefault="00170904" w:rsidP="00D62D8E">
            <w:pPr>
              <w:pStyle w:val="HTabText85pt"/>
            </w:pPr>
            <w:r w:rsidRPr="00522723">
              <w:t>Version HERMES 2022</w:t>
            </w:r>
          </w:p>
        </w:tc>
      </w:tr>
      <w:tr w:rsidR="00D62D8E" w:rsidRPr="0042529F" w14:paraId="1199EFE0" w14:textId="77777777" w:rsidTr="00D62D8E">
        <w:trPr>
          <w:hidden/>
        </w:trPr>
        <w:tc>
          <w:tcPr>
            <w:tcW w:w="426" w:type="dxa"/>
          </w:tcPr>
          <w:p w14:paraId="027F6565" w14:textId="77777777" w:rsidR="00D62D8E" w:rsidRPr="0042529F" w:rsidRDefault="00D62D8E" w:rsidP="00266240">
            <w:pPr>
              <w:pStyle w:val="HTabBeispiel85ptF"/>
            </w:pPr>
            <w:r w:rsidRPr="0042529F">
              <w:t>02</w:t>
            </w:r>
          </w:p>
        </w:tc>
        <w:tc>
          <w:tcPr>
            <w:tcW w:w="3969" w:type="dxa"/>
          </w:tcPr>
          <w:p w14:paraId="6C6182E5" w14:textId="77777777" w:rsidR="00D62D8E" w:rsidRPr="00522723" w:rsidRDefault="00D62D8E" w:rsidP="00266240">
            <w:pPr>
              <w:pStyle w:val="HTabBeispiel85ptF"/>
            </w:pPr>
            <w:r w:rsidRPr="00522723">
              <w:t xml:space="preserve">Vorgaben für die Durchführung der Phase Initialisierung </w:t>
            </w:r>
          </w:p>
        </w:tc>
        <w:tc>
          <w:tcPr>
            <w:tcW w:w="5528" w:type="dxa"/>
            <w:gridSpan w:val="3"/>
          </w:tcPr>
          <w:p w14:paraId="73E775AA" w14:textId="77777777" w:rsidR="00D62D8E" w:rsidRPr="00522723" w:rsidRDefault="00170904" w:rsidP="00266240">
            <w:pPr>
              <w:pStyle w:val="HTabBeispiel85ptF"/>
            </w:pPr>
            <w:r w:rsidRPr="00522723">
              <w:t>z.B. Kostenrahmen, Ecktermine</w:t>
            </w:r>
          </w:p>
        </w:tc>
      </w:tr>
      <w:tr w:rsidR="00D62D8E" w:rsidRPr="0042529F" w14:paraId="0B12F921" w14:textId="77777777" w:rsidTr="00D62D8E">
        <w:trPr>
          <w:hidden/>
        </w:trPr>
        <w:tc>
          <w:tcPr>
            <w:tcW w:w="426" w:type="dxa"/>
          </w:tcPr>
          <w:p w14:paraId="59941441" w14:textId="77777777" w:rsidR="00D62D8E" w:rsidRPr="0042529F" w:rsidRDefault="00D62D8E" w:rsidP="00266240">
            <w:pPr>
              <w:pStyle w:val="HTabBeispiel85ptF"/>
            </w:pPr>
            <w:r w:rsidRPr="0042529F">
              <w:t>03</w:t>
            </w:r>
          </w:p>
        </w:tc>
        <w:tc>
          <w:tcPr>
            <w:tcW w:w="3969" w:type="dxa"/>
          </w:tcPr>
          <w:p w14:paraId="20D9DE14" w14:textId="77777777" w:rsidR="00D62D8E" w:rsidRPr="0042529F" w:rsidRDefault="00D62D8E" w:rsidP="00266240">
            <w:pPr>
              <w:pStyle w:val="HTabBeispiel85ptF"/>
            </w:pPr>
            <w:r w:rsidRPr="009009DF">
              <w:t>ISO9001</w:t>
            </w:r>
          </w:p>
        </w:tc>
        <w:tc>
          <w:tcPr>
            <w:tcW w:w="5528" w:type="dxa"/>
            <w:gridSpan w:val="3"/>
          </w:tcPr>
          <w:p w14:paraId="61295E49" w14:textId="77777777" w:rsidR="00D62D8E" w:rsidRPr="0042529F" w:rsidRDefault="00D62D8E" w:rsidP="00266240">
            <w:pPr>
              <w:pStyle w:val="HTabBeispiel85ptF"/>
            </w:pPr>
            <w:r w:rsidRPr="009009DF">
              <w:t>Vom Projekt injizierte Prozessänderungen sind ISO9001 kompatibel</w:t>
            </w:r>
          </w:p>
        </w:tc>
      </w:tr>
      <w:tr w:rsidR="00D62D8E" w:rsidRPr="0042529F" w14:paraId="1AD7B3B6" w14:textId="77777777" w:rsidTr="00D62D8E">
        <w:tc>
          <w:tcPr>
            <w:tcW w:w="426" w:type="dxa"/>
          </w:tcPr>
          <w:p w14:paraId="71EC1BF6" w14:textId="77777777" w:rsidR="00D62D8E" w:rsidRPr="0042529F" w:rsidRDefault="00D62D8E" w:rsidP="00A666DE">
            <w:pPr>
              <w:pStyle w:val="HTabText85pt"/>
            </w:pPr>
            <w:r>
              <w:t>0</w:t>
            </w:r>
            <w:r w:rsidR="00584A39">
              <w:t>4</w:t>
            </w:r>
          </w:p>
        </w:tc>
        <w:tc>
          <w:tcPr>
            <w:tcW w:w="3969" w:type="dxa"/>
          </w:tcPr>
          <w:p w14:paraId="09F99652" w14:textId="77777777" w:rsidR="00D62D8E" w:rsidRPr="0042529F" w:rsidRDefault="00D62D8E" w:rsidP="00A666DE">
            <w:pPr>
              <w:pStyle w:val="HTabText85pt"/>
            </w:pPr>
            <w:r>
              <w:t>…</w:t>
            </w:r>
          </w:p>
        </w:tc>
        <w:tc>
          <w:tcPr>
            <w:tcW w:w="1134" w:type="dxa"/>
          </w:tcPr>
          <w:p w14:paraId="47087545" w14:textId="77777777" w:rsidR="00D62D8E" w:rsidRPr="0042529F" w:rsidRDefault="00916B91" w:rsidP="00A666DE">
            <w:pPr>
              <w:pStyle w:val="HTabText85pt"/>
            </w:pPr>
            <w:r>
              <w:t>…</w:t>
            </w:r>
          </w:p>
        </w:tc>
        <w:tc>
          <w:tcPr>
            <w:tcW w:w="1984" w:type="dxa"/>
          </w:tcPr>
          <w:p w14:paraId="2A87BBB9" w14:textId="77777777" w:rsidR="00D62D8E" w:rsidRPr="0042529F" w:rsidRDefault="00D62D8E" w:rsidP="00A666DE">
            <w:pPr>
              <w:pStyle w:val="HTabText85pt"/>
            </w:pPr>
          </w:p>
        </w:tc>
        <w:tc>
          <w:tcPr>
            <w:tcW w:w="2410" w:type="dxa"/>
          </w:tcPr>
          <w:p w14:paraId="34397203" w14:textId="77777777" w:rsidR="00D62D8E" w:rsidRPr="0042529F" w:rsidRDefault="00D62D8E" w:rsidP="00A666DE">
            <w:pPr>
              <w:pStyle w:val="HTabText85pt"/>
            </w:pPr>
          </w:p>
        </w:tc>
      </w:tr>
    </w:tbl>
    <w:p w14:paraId="6015FFB1" w14:textId="77777777" w:rsidR="00D63066" w:rsidRDefault="00D63066" w:rsidP="00037854">
      <w:pPr>
        <w:pStyle w:val="Hberschrift1105pt"/>
      </w:pPr>
      <w:bookmarkStart w:id="14" w:name="_Toc212110632"/>
      <w:r>
        <w:t>Ressourcenbedarf</w:t>
      </w:r>
      <w:bookmarkEnd w:id="14"/>
    </w:p>
    <w:p w14:paraId="46FF1A71" w14:textId="77777777" w:rsidR="00D63066" w:rsidRPr="00593422" w:rsidRDefault="00D63066" w:rsidP="00593422">
      <w:pPr>
        <w:pStyle w:val="Hberschrift2105pt"/>
      </w:pPr>
      <w:bookmarkStart w:id="15" w:name="_Toc212110633"/>
      <w:r w:rsidRPr="00593422">
        <w:t>Personalaufwand</w:t>
      </w:r>
      <w:bookmarkEnd w:id="15"/>
    </w:p>
    <w:p w14:paraId="43A64588" w14:textId="77777777" w:rsidR="00D23C16" w:rsidRDefault="00D23C16" w:rsidP="00D23C16">
      <w:r>
        <w:t>Geschätzter Personalaufwand für Phase Initialisierung</w:t>
      </w:r>
      <w:r w:rsidR="00521022">
        <w:t xml:space="preserve"> (Details in Kapitel 5)</w:t>
      </w:r>
      <w:r w:rsidR="007B5BC1">
        <w:t>:</w:t>
      </w:r>
    </w:p>
    <w:p w14:paraId="5CC63C22" w14:textId="77777777" w:rsidR="001F21BF" w:rsidRPr="00D23C16" w:rsidRDefault="001F21BF" w:rsidP="00D23C16"/>
    <w:tbl>
      <w:tblPr>
        <w:tblStyle w:val="BETabelle1"/>
        <w:tblW w:w="9923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3402"/>
        <w:gridCol w:w="4111"/>
        <w:gridCol w:w="2410"/>
      </w:tblGrid>
      <w:tr w:rsidR="00D63066" w:rsidRPr="0042529F" w14:paraId="253106CD" w14:textId="77777777" w:rsidTr="00A66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2" w:type="dxa"/>
          </w:tcPr>
          <w:p w14:paraId="3BFDDA5D" w14:textId="77777777" w:rsidR="00D63066" w:rsidRPr="0042529F" w:rsidRDefault="00D63066" w:rsidP="00A666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Rolle</w:t>
            </w:r>
          </w:p>
        </w:tc>
        <w:tc>
          <w:tcPr>
            <w:tcW w:w="4111" w:type="dxa"/>
          </w:tcPr>
          <w:p w14:paraId="14AEFED9" w14:textId="77777777" w:rsidR="00D63066" w:rsidRPr="0042529F" w:rsidRDefault="00D63066" w:rsidP="00A666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Name</w:t>
            </w:r>
          </w:p>
        </w:tc>
        <w:tc>
          <w:tcPr>
            <w:tcW w:w="2410" w:type="dxa"/>
          </w:tcPr>
          <w:p w14:paraId="1873953D" w14:textId="77777777" w:rsidR="00D63066" w:rsidRPr="0042529F" w:rsidRDefault="00D63066" w:rsidP="00A666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Aufwand</w:t>
            </w:r>
            <w:r w:rsidR="0095511E">
              <w:rPr>
                <w:lang w:val="de-CH"/>
              </w:rPr>
              <w:t xml:space="preserve"> in PT</w:t>
            </w:r>
          </w:p>
        </w:tc>
      </w:tr>
      <w:tr w:rsidR="00D63066" w:rsidRPr="0042529F" w14:paraId="43F7E183" w14:textId="77777777" w:rsidTr="00A666DE">
        <w:tc>
          <w:tcPr>
            <w:tcW w:w="3402" w:type="dxa"/>
          </w:tcPr>
          <w:p w14:paraId="64DE9E71" w14:textId="77777777" w:rsidR="00D63066" w:rsidRPr="0042529F" w:rsidRDefault="00D63066" w:rsidP="00A666DE">
            <w:pPr>
              <w:pStyle w:val="HTabText85pt"/>
            </w:pPr>
            <w:r w:rsidRPr="0042529F">
              <w:t>AG</w:t>
            </w:r>
          </w:p>
        </w:tc>
        <w:tc>
          <w:tcPr>
            <w:tcW w:w="4111" w:type="dxa"/>
          </w:tcPr>
          <w:p w14:paraId="4B714930" w14:textId="77777777" w:rsidR="00D63066" w:rsidRPr="0042529F" w:rsidRDefault="00D63066" w:rsidP="00A666DE">
            <w:pPr>
              <w:pStyle w:val="HTabText85pt"/>
            </w:pPr>
          </w:p>
        </w:tc>
        <w:tc>
          <w:tcPr>
            <w:tcW w:w="2410" w:type="dxa"/>
          </w:tcPr>
          <w:p w14:paraId="5411A51B" w14:textId="77777777" w:rsidR="00D63066" w:rsidRPr="0042529F" w:rsidRDefault="00D63066" w:rsidP="00A666DE">
            <w:pPr>
              <w:pStyle w:val="HTabText85pt"/>
            </w:pPr>
          </w:p>
        </w:tc>
      </w:tr>
      <w:tr w:rsidR="00D63066" w:rsidRPr="0042529F" w14:paraId="4DE152BA" w14:textId="77777777" w:rsidTr="00A666DE">
        <w:tc>
          <w:tcPr>
            <w:tcW w:w="3402" w:type="dxa"/>
          </w:tcPr>
          <w:p w14:paraId="17933D3A" w14:textId="77777777" w:rsidR="00D63066" w:rsidRPr="0042529F" w:rsidRDefault="00D63066" w:rsidP="00A666DE">
            <w:pPr>
              <w:pStyle w:val="HTabText85pt"/>
            </w:pPr>
            <w:r w:rsidRPr="0042529F">
              <w:t>PL</w:t>
            </w:r>
          </w:p>
        </w:tc>
        <w:tc>
          <w:tcPr>
            <w:tcW w:w="4111" w:type="dxa"/>
          </w:tcPr>
          <w:p w14:paraId="06A09D5C" w14:textId="77777777" w:rsidR="00D63066" w:rsidRPr="0042529F" w:rsidRDefault="00D63066" w:rsidP="00A666DE">
            <w:pPr>
              <w:pStyle w:val="HTabText85pt"/>
            </w:pPr>
          </w:p>
        </w:tc>
        <w:tc>
          <w:tcPr>
            <w:tcW w:w="2410" w:type="dxa"/>
          </w:tcPr>
          <w:p w14:paraId="5AC18A3E" w14:textId="77777777" w:rsidR="00D63066" w:rsidRPr="0042529F" w:rsidRDefault="00D63066" w:rsidP="00A666DE">
            <w:pPr>
              <w:pStyle w:val="HTabText85pt"/>
            </w:pPr>
          </w:p>
        </w:tc>
      </w:tr>
    </w:tbl>
    <w:p w14:paraId="582F7A1E" w14:textId="77777777" w:rsidR="00D63066" w:rsidRPr="0042529F" w:rsidRDefault="00D63066" w:rsidP="00D63066">
      <w:pPr>
        <w:pStyle w:val="Hberschrift2105pt"/>
      </w:pPr>
      <w:bookmarkStart w:id="16" w:name="_Toc212110634"/>
      <w:r w:rsidRPr="0042529F">
        <w:t>Sachmittel</w:t>
      </w:r>
      <w:bookmarkEnd w:id="16"/>
    </w:p>
    <w:tbl>
      <w:tblPr>
        <w:tblStyle w:val="BETabelle1"/>
        <w:tblW w:w="9923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3402"/>
        <w:gridCol w:w="4111"/>
        <w:gridCol w:w="2410"/>
      </w:tblGrid>
      <w:tr w:rsidR="00D63066" w:rsidRPr="0042529F" w14:paraId="00B584AB" w14:textId="77777777" w:rsidTr="00A66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2" w:type="dxa"/>
          </w:tcPr>
          <w:p w14:paraId="306CB4DB" w14:textId="77777777" w:rsidR="00D63066" w:rsidRPr="0042529F" w:rsidRDefault="00D63066" w:rsidP="00A666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Bezeichnung</w:t>
            </w:r>
          </w:p>
        </w:tc>
        <w:tc>
          <w:tcPr>
            <w:tcW w:w="4111" w:type="dxa"/>
          </w:tcPr>
          <w:p w14:paraId="5562F4DF" w14:textId="77777777" w:rsidR="00D63066" w:rsidRPr="0042529F" w:rsidRDefault="00D63066" w:rsidP="00A666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Beschreibung</w:t>
            </w:r>
          </w:p>
        </w:tc>
        <w:tc>
          <w:tcPr>
            <w:tcW w:w="2410" w:type="dxa"/>
          </w:tcPr>
          <w:p w14:paraId="5058FB82" w14:textId="77777777" w:rsidR="00D63066" w:rsidRPr="0042529F" w:rsidRDefault="00D63066" w:rsidP="00A666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Quantität</w:t>
            </w:r>
          </w:p>
        </w:tc>
      </w:tr>
      <w:tr w:rsidR="00584A39" w:rsidRPr="0042529F" w14:paraId="16067EBF" w14:textId="77777777" w:rsidTr="00A666DE">
        <w:tc>
          <w:tcPr>
            <w:tcW w:w="3402" w:type="dxa"/>
          </w:tcPr>
          <w:p w14:paraId="4EAF50D0" w14:textId="77777777" w:rsidR="00584A39" w:rsidRPr="0042529F" w:rsidRDefault="00584A39" w:rsidP="00584A39">
            <w:pPr>
              <w:pStyle w:val="HTabText85pt"/>
            </w:pPr>
            <w:r>
              <w:t>…</w:t>
            </w:r>
          </w:p>
        </w:tc>
        <w:tc>
          <w:tcPr>
            <w:tcW w:w="4111" w:type="dxa"/>
          </w:tcPr>
          <w:p w14:paraId="36BC1A59" w14:textId="77777777" w:rsidR="00584A39" w:rsidRPr="0042529F" w:rsidRDefault="00584A39" w:rsidP="00584A39">
            <w:pPr>
              <w:pStyle w:val="HTabText85pt"/>
            </w:pPr>
            <w:r>
              <w:t>…</w:t>
            </w:r>
          </w:p>
        </w:tc>
        <w:tc>
          <w:tcPr>
            <w:tcW w:w="2410" w:type="dxa"/>
          </w:tcPr>
          <w:p w14:paraId="694BA504" w14:textId="77777777" w:rsidR="00584A39" w:rsidRPr="0042529F" w:rsidRDefault="00584A39" w:rsidP="00584A39">
            <w:pPr>
              <w:pStyle w:val="HTabText85pt"/>
            </w:pPr>
            <w:r>
              <w:t>…</w:t>
            </w:r>
          </w:p>
        </w:tc>
      </w:tr>
      <w:tr w:rsidR="00D63066" w:rsidRPr="0042529F" w14:paraId="088F5630" w14:textId="77777777" w:rsidTr="00A666DE">
        <w:trPr>
          <w:hidden/>
        </w:trPr>
        <w:tc>
          <w:tcPr>
            <w:tcW w:w="3402" w:type="dxa"/>
          </w:tcPr>
          <w:p w14:paraId="12391545" w14:textId="77777777" w:rsidR="00D63066" w:rsidRPr="0042529F" w:rsidRDefault="00D63066" w:rsidP="00A666DE">
            <w:pPr>
              <w:pStyle w:val="HTabBeispiel85ptF"/>
            </w:pPr>
            <w:r w:rsidRPr="0042529F">
              <w:t>Raum</w:t>
            </w:r>
          </w:p>
        </w:tc>
        <w:tc>
          <w:tcPr>
            <w:tcW w:w="4111" w:type="dxa"/>
          </w:tcPr>
          <w:p w14:paraId="32F1AE2A" w14:textId="77777777" w:rsidR="00D63066" w:rsidRPr="0042529F" w:rsidRDefault="00D63066" w:rsidP="00A666DE">
            <w:pPr>
              <w:pStyle w:val="HTabBeispiel85ptF"/>
            </w:pPr>
            <w:r w:rsidRPr="0042529F">
              <w:t>Raum mit Projektarbeitsstationen</w:t>
            </w:r>
          </w:p>
        </w:tc>
        <w:tc>
          <w:tcPr>
            <w:tcW w:w="2410" w:type="dxa"/>
          </w:tcPr>
          <w:p w14:paraId="7CB360A3" w14:textId="77777777" w:rsidR="00D63066" w:rsidRPr="0042529F" w:rsidRDefault="00D63066" w:rsidP="00A666DE">
            <w:pPr>
              <w:pStyle w:val="HTabBeispiel85ptF"/>
            </w:pPr>
            <w:r w:rsidRPr="0042529F">
              <w:t>1</w:t>
            </w:r>
          </w:p>
        </w:tc>
      </w:tr>
      <w:tr w:rsidR="00D63066" w:rsidRPr="0042529F" w14:paraId="37E0BDF8" w14:textId="77777777" w:rsidTr="00A666DE">
        <w:trPr>
          <w:hidden/>
        </w:trPr>
        <w:tc>
          <w:tcPr>
            <w:tcW w:w="3402" w:type="dxa"/>
          </w:tcPr>
          <w:p w14:paraId="7DEA2469" w14:textId="77777777" w:rsidR="00D63066" w:rsidRPr="0042529F" w:rsidRDefault="00D63066" w:rsidP="00A666DE">
            <w:pPr>
              <w:pStyle w:val="HTabBeispiel85ptF"/>
            </w:pPr>
            <w:r w:rsidRPr="0042529F">
              <w:t>IT-Infrastruktur</w:t>
            </w:r>
          </w:p>
        </w:tc>
        <w:tc>
          <w:tcPr>
            <w:tcW w:w="4111" w:type="dxa"/>
          </w:tcPr>
          <w:p w14:paraId="1A83BA19" w14:textId="77777777" w:rsidR="00D63066" w:rsidRPr="0042529F" w:rsidRDefault="00D63066" w:rsidP="00A666DE">
            <w:pPr>
              <w:pStyle w:val="HTabBeispiel85ptF"/>
            </w:pPr>
          </w:p>
        </w:tc>
        <w:tc>
          <w:tcPr>
            <w:tcW w:w="2410" w:type="dxa"/>
          </w:tcPr>
          <w:p w14:paraId="4A86FE90" w14:textId="77777777" w:rsidR="00D63066" w:rsidRPr="0042529F" w:rsidRDefault="00D63066" w:rsidP="00A666DE">
            <w:pPr>
              <w:pStyle w:val="HTabBeispiel85ptF"/>
            </w:pPr>
          </w:p>
        </w:tc>
      </w:tr>
      <w:tr w:rsidR="00D63066" w:rsidRPr="0042529F" w14:paraId="4BF148E0" w14:textId="77777777" w:rsidTr="00A666DE">
        <w:trPr>
          <w:hidden/>
        </w:trPr>
        <w:tc>
          <w:tcPr>
            <w:tcW w:w="3402" w:type="dxa"/>
          </w:tcPr>
          <w:p w14:paraId="43E49CE6" w14:textId="77777777" w:rsidR="00D63066" w:rsidRPr="0042529F" w:rsidRDefault="00D63066" w:rsidP="00A666DE">
            <w:pPr>
              <w:pStyle w:val="HTabBeispiel85ptF"/>
            </w:pPr>
            <w:r w:rsidRPr="0042529F">
              <w:t>Arbeitsplatz</w:t>
            </w:r>
          </w:p>
        </w:tc>
        <w:tc>
          <w:tcPr>
            <w:tcW w:w="4111" w:type="dxa"/>
          </w:tcPr>
          <w:p w14:paraId="3463FA2C" w14:textId="77777777" w:rsidR="00D63066" w:rsidRPr="0042529F" w:rsidRDefault="00D63066" w:rsidP="00A666DE">
            <w:pPr>
              <w:pStyle w:val="HTabBeispiel85ptF"/>
            </w:pPr>
          </w:p>
        </w:tc>
        <w:tc>
          <w:tcPr>
            <w:tcW w:w="2410" w:type="dxa"/>
          </w:tcPr>
          <w:p w14:paraId="7A8142EC" w14:textId="77777777" w:rsidR="00D63066" w:rsidRPr="0042529F" w:rsidRDefault="00D63066" w:rsidP="00A666DE">
            <w:pPr>
              <w:pStyle w:val="HTabBeispiel85ptF"/>
            </w:pPr>
          </w:p>
        </w:tc>
      </w:tr>
      <w:tr w:rsidR="00D63066" w:rsidRPr="0042529F" w14:paraId="030E47E1" w14:textId="77777777" w:rsidTr="00A666DE">
        <w:trPr>
          <w:hidden/>
        </w:trPr>
        <w:tc>
          <w:tcPr>
            <w:tcW w:w="3402" w:type="dxa"/>
          </w:tcPr>
          <w:p w14:paraId="02859E02" w14:textId="77777777" w:rsidR="00D63066" w:rsidRPr="0042529F" w:rsidRDefault="00D63066" w:rsidP="00A666DE">
            <w:pPr>
              <w:pStyle w:val="HTabBeispiel85ptF"/>
            </w:pPr>
            <w:r w:rsidRPr="0042529F">
              <w:t>Workstation</w:t>
            </w:r>
          </w:p>
        </w:tc>
        <w:tc>
          <w:tcPr>
            <w:tcW w:w="4111" w:type="dxa"/>
          </w:tcPr>
          <w:p w14:paraId="5B0B6407" w14:textId="77777777" w:rsidR="00D63066" w:rsidRPr="0042529F" w:rsidRDefault="00D63066" w:rsidP="00A666DE">
            <w:pPr>
              <w:pStyle w:val="HTabBeispiel85ptF"/>
            </w:pPr>
          </w:p>
        </w:tc>
        <w:tc>
          <w:tcPr>
            <w:tcW w:w="2410" w:type="dxa"/>
          </w:tcPr>
          <w:p w14:paraId="5F094E50" w14:textId="77777777" w:rsidR="00D63066" w:rsidRPr="0042529F" w:rsidRDefault="00D63066" w:rsidP="00A666DE">
            <w:pPr>
              <w:pStyle w:val="HTabBeispiel85ptF"/>
            </w:pPr>
          </w:p>
        </w:tc>
      </w:tr>
      <w:tr w:rsidR="00D63066" w:rsidRPr="0042529F" w14:paraId="60F93D6C" w14:textId="77777777" w:rsidTr="00A666DE">
        <w:trPr>
          <w:hidden/>
        </w:trPr>
        <w:tc>
          <w:tcPr>
            <w:tcW w:w="3402" w:type="dxa"/>
          </w:tcPr>
          <w:p w14:paraId="55E83D08" w14:textId="77777777" w:rsidR="00D63066" w:rsidRPr="0042529F" w:rsidRDefault="00D63066" w:rsidP="00A666DE">
            <w:pPr>
              <w:pStyle w:val="HTabBeispiel85ptF"/>
            </w:pPr>
            <w:r w:rsidRPr="0042529F">
              <w:t>Spezifische Software</w:t>
            </w:r>
          </w:p>
        </w:tc>
        <w:tc>
          <w:tcPr>
            <w:tcW w:w="4111" w:type="dxa"/>
          </w:tcPr>
          <w:p w14:paraId="497A41E3" w14:textId="77777777" w:rsidR="00D63066" w:rsidRPr="0042529F" w:rsidRDefault="00D63066" w:rsidP="00A666DE">
            <w:pPr>
              <w:pStyle w:val="HTabBeispiel85ptF"/>
            </w:pPr>
          </w:p>
        </w:tc>
        <w:tc>
          <w:tcPr>
            <w:tcW w:w="2410" w:type="dxa"/>
          </w:tcPr>
          <w:p w14:paraId="723E741C" w14:textId="77777777" w:rsidR="00D63066" w:rsidRPr="0042529F" w:rsidRDefault="00D63066" w:rsidP="00A666DE">
            <w:pPr>
              <w:pStyle w:val="HTabBeispiel85ptF"/>
            </w:pPr>
          </w:p>
        </w:tc>
      </w:tr>
      <w:tr w:rsidR="00D63066" w:rsidRPr="0042529F" w14:paraId="0104EDAF" w14:textId="77777777" w:rsidTr="00A666DE">
        <w:tc>
          <w:tcPr>
            <w:tcW w:w="3402" w:type="dxa"/>
          </w:tcPr>
          <w:p w14:paraId="54B63DC3" w14:textId="77777777" w:rsidR="00D63066" w:rsidRPr="0042529F" w:rsidRDefault="00D63066" w:rsidP="00A666DE">
            <w:pPr>
              <w:pStyle w:val="HTabText85pt"/>
            </w:pPr>
            <w:r w:rsidRPr="0042529F">
              <w:t>…</w:t>
            </w:r>
          </w:p>
        </w:tc>
        <w:tc>
          <w:tcPr>
            <w:tcW w:w="4111" w:type="dxa"/>
          </w:tcPr>
          <w:p w14:paraId="6E6C4066" w14:textId="77777777" w:rsidR="00D63066" w:rsidRPr="0042529F" w:rsidRDefault="00D63066" w:rsidP="00A666DE">
            <w:pPr>
              <w:pStyle w:val="HTabText85pt"/>
            </w:pPr>
          </w:p>
        </w:tc>
        <w:tc>
          <w:tcPr>
            <w:tcW w:w="2410" w:type="dxa"/>
          </w:tcPr>
          <w:p w14:paraId="49EF6BBC" w14:textId="77777777" w:rsidR="00D63066" w:rsidRPr="0042529F" w:rsidRDefault="00D63066" w:rsidP="00A666DE">
            <w:pPr>
              <w:pStyle w:val="HTabText85pt"/>
            </w:pPr>
          </w:p>
        </w:tc>
      </w:tr>
    </w:tbl>
    <w:p w14:paraId="351EF2A5" w14:textId="77777777" w:rsidR="00D63066" w:rsidRPr="00593422" w:rsidRDefault="00D63066" w:rsidP="00593422">
      <w:pPr>
        <w:pStyle w:val="Hberschrift2105pt"/>
      </w:pPr>
      <w:bookmarkStart w:id="17" w:name="_Toc212110635"/>
      <w:r w:rsidRPr="00593422">
        <w:t>Kosten (in CHF inkl. MwSt.)</w:t>
      </w:r>
      <w:bookmarkEnd w:id="17"/>
    </w:p>
    <w:p w14:paraId="7F4F73E3" w14:textId="77777777" w:rsidR="00D23C16" w:rsidRDefault="00D23C16" w:rsidP="00D23C16">
      <w:r w:rsidRPr="00D23C16">
        <w:t>Geschätzte</w:t>
      </w:r>
      <w:r>
        <w:t xml:space="preserve"> Kosten </w:t>
      </w:r>
      <w:r w:rsidRPr="00D23C16">
        <w:t>für Phase Initialisierung</w:t>
      </w:r>
    </w:p>
    <w:p w14:paraId="261DCFE7" w14:textId="77777777" w:rsidR="001F21BF" w:rsidRPr="00D23C16" w:rsidRDefault="001F21BF" w:rsidP="00D23C16"/>
    <w:tbl>
      <w:tblPr>
        <w:tblStyle w:val="BETabelle1"/>
        <w:tblW w:w="9923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7513"/>
        <w:gridCol w:w="2410"/>
      </w:tblGrid>
      <w:tr w:rsidR="00D63066" w:rsidRPr="0042529F" w14:paraId="6F4BB657" w14:textId="77777777" w:rsidTr="00A66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513" w:type="dxa"/>
          </w:tcPr>
          <w:p w14:paraId="60BD9986" w14:textId="77777777" w:rsidR="00D63066" w:rsidRPr="0042529F" w:rsidRDefault="00D63066" w:rsidP="00A666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Phase</w:t>
            </w:r>
          </w:p>
        </w:tc>
        <w:tc>
          <w:tcPr>
            <w:tcW w:w="2410" w:type="dxa"/>
          </w:tcPr>
          <w:p w14:paraId="64B783E4" w14:textId="77777777" w:rsidR="00D63066" w:rsidRPr="0042529F" w:rsidRDefault="00D63066" w:rsidP="00A666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Betrag</w:t>
            </w:r>
          </w:p>
        </w:tc>
      </w:tr>
      <w:tr w:rsidR="00D63066" w:rsidRPr="0042529F" w14:paraId="7C5B25DD" w14:textId="77777777" w:rsidTr="00A666DE">
        <w:tc>
          <w:tcPr>
            <w:tcW w:w="7513" w:type="dxa"/>
          </w:tcPr>
          <w:p w14:paraId="469F12C1" w14:textId="77777777" w:rsidR="00D63066" w:rsidRPr="0042529F" w:rsidRDefault="00D63066" w:rsidP="00A666DE">
            <w:pPr>
              <w:pStyle w:val="HTabText85pt"/>
            </w:pPr>
            <w:r w:rsidRPr="0042529F">
              <w:t>Initialisierungsphase</w:t>
            </w:r>
          </w:p>
        </w:tc>
        <w:tc>
          <w:tcPr>
            <w:tcW w:w="2410" w:type="dxa"/>
          </w:tcPr>
          <w:p w14:paraId="5F9F465C" w14:textId="77777777" w:rsidR="00D63066" w:rsidRPr="0042529F" w:rsidRDefault="007B5BC1" w:rsidP="00D63066">
            <w:pPr>
              <w:pStyle w:val="HTabText85pt"/>
            </w:pPr>
            <w:r>
              <w:t>…</w:t>
            </w:r>
          </w:p>
        </w:tc>
      </w:tr>
    </w:tbl>
    <w:p w14:paraId="4FC88572" w14:textId="77777777" w:rsidR="005312B0" w:rsidRPr="00763415" w:rsidRDefault="005312B0" w:rsidP="00763415">
      <w:pPr>
        <w:pStyle w:val="Hberschrift1105pt"/>
      </w:pPr>
      <w:bookmarkStart w:id="18" w:name="_Toc212110636"/>
      <w:r w:rsidRPr="00763415">
        <w:lastRenderedPageBreak/>
        <w:t>Termine</w:t>
      </w:r>
      <w:bookmarkEnd w:id="18"/>
    </w:p>
    <w:p w14:paraId="5AB4517C" w14:textId="77777777" w:rsidR="00D5343B" w:rsidRPr="0042529F" w:rsidRDefault="00D5343B" w:rsidP="00D5343B">
      <w:pPr>
        <w:pStyle w:val="Hberschrift2105pt"/>
      </w:pPr>
      <w:bookmarkStart w:id="19" w:name="_Toc212110637"/>
      <w:r w:rsidRPr="0042529F">
        <w:t>Ergebnisse und Termine</w:t>
      </w:r>
      <w:bookmarkEnd w:id="19"/>
    </w:p>
    <w:p w14:paraId="52A6F18A" w14:textId="77777777" w:rsidR="00797D09" w:rsidRPr="0042529F" w:rsidRDefault="00D63066" w:rsidP="00D5343B">
      <w:r w:rsidRPr="005839FC">
        <w:t>Terminierte Ergebnisse der Phase Initialisierung:</w:t>
      </w:r>
    </w:p>
    <w:p w14:paraId="698D1FC2" w14:textId="77777777" w:rsidR="00797D09" w:rsidRPr="0042529F" w:rsidRDefault="00797D09" w:rsidP="00D5343B"/>
    <w:tbl>
      <w:tblPr>
        <w:tblStyle w:val="BETabelle1"/>
        <w:tblW w:w="9923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426"/>
        <w:gridCol w:w="4536"/>
        <w:gridCol w:w="1134"/>
        <w:gridCol w:w="1984"/>
        <w:gridCol w:w="1843"/>
      </w:tblGrid>
      <w:tr w:rsidR="0042529F" w:rsidRPr="0042529F" w14:paraId="28B05AAD" w14:textId="77777777" w:rsidTr="00B622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6" w:type="dxa"/>
          </w:tcPr>
          <w:p w14:paraId="66085381" w14:textId="77777777" w:rsidR="0042529F" w:rsidRPr="0042529F" w:rsidRDefault="0042529F" w:rsidP="0042529F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Nr.</w:t>
            </w:r>
          </w:p>
        </w:tc>
        <w:tc>
          <w:tcPr>
            <w:tcW w:w="4536" w:type="dxa"/>
          </w:tcPr>
          <w:p w14:paraId="687869A2" w14:textId="77777777" w:rsidR="0042529F" w:rsidRPr="0042529F" w:rsidRDefault="0042529F" w:rsidP="0042529F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Liefer</w:t>
            </w:r>
            <w:r>
              <w:rPr>
                <w:lang w:val="de-CH"/>
              </w:rPr>
              <w:t>e</w:t>
            </w:r>
            <w:r w:rsidRPr="0042529F">
              <w:rPr>
                <w:lang w:val="de-CH"/>
              </w:rPr>
              <w:t>rgebnisse (abnahmerelevant)</w:t>
            </w:r>
          </w:p>
        </w:tc>
        <w:tc>
          <w:tcPr>
            <w:tcW w:w="1134" w:type="dxa"/>
          </w:tcPr>
          <w:p w14:paraId="6E7949A9" w14:textId="77777777" w:rsidR="0042529F" w:rsidRPr="0042529F" w:rsidRDefault="002C2A3D" w:rsidP="0042529F">
            <w:pPr>
              <w:pStyle w:val="HTabTit65pt"/>
              <w:rPr>
                <w:lang w:val="de-CH"/>
              </w:rPr>
            </w:pPr>
            <w:r>
              <w:rPr>
                <w:lang w:val="de-CH"/>
              </w:rPr>
              <w:t>Liefert</w:t>
            </w:r>
            <w:r w:rsidR="0042529F" w:rsidRPr="0042529F">
              <w:rPr>
                <w:lang w:val="de-CH"/>
              </w:rPr>
              <w:t>ermin</w:t>
            </w:r>
          </w:p>
        </w:tc>
        <w:tc>
          <w:tcPr>
            <w:tcW w:w="1984" w:type="dxa"/>
          </w:tcPr>
          <w:p w14:paraId="3E0BC21E" w14:textId="77777777" w:rsidR="0042529F" w:rsidRPr="0042529F" w:rsidRDefault="0042529F" w:rsidP="0042529F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Abnahme durch (Rolle)</w:t>
            </w:r>
          </w:p>
        </w:tc>
        <w:tc>
          <w:tcPr>
            <w:tcW w:w="1843" w:type="dxa"/>
          </w:tcPr>
          <w:p w14:paraId="6422DE20" w14:textId="77777777" w:rsidR="0042529F" w:rsidRPr="0042529F" w:rsidRDefault="0042529F" w:rsidP="00FE59F6">
            <w:pPr>
              <w:pStyle w:val="HTabTit65pt"/>
              <w:ind w:right="-25"/>
              <w:rPr>
                <w:lang w:val="de-CH"/>
              </w:rPr>
            </w:pPr>
            <w:r w:rsidRPr="0042529F">
              <w:rPr>
                <w:lang w:val="de-CH"/>
              </w:rPr>
              <w:t>Prüfmethode</w:t>
            </w:r>
          </w:p>
        </w:tc>
      </w:tr>
      <w:tr w:rsidR="00FE59F6" w:rsidRPr="0042529F" w14:paraId="0814EE86" w14:textId="77777777" w:rsidTr="00B62264">
        <w:tc>
          <w:tcPr>
            <w:tcW w:w="426" w:type="dxa"/>
          </w:tcPr>
          <w:p w14:paraId="10936BA7" w14:textId="77777777" w:rsidR="00FE59F6" w:rsidRPr="0042529F" w:rsidRDefault="00FE59F6" w:rsidP="00FE59F6">
            <w:pPr>
              <w:pStyle w:val="HTabText85pt"/>
            </w:pPr>
            <w:r w:rsidRPr="0042529F">
              <w:t>01</w:t>
            </w:r>
          </w:p>
        </w:tc>
        <w:tc>
          <w:tcPr>
            <w:tcW w:w="4536" w:type="dxa"/>
          </w:tcPr>
          <w:p w14:paraId="0295A01E" w14:textId="77777777" w:rsidR="00FE59F6" w:rsidRPr="0042529F" w:rsidRDefault="00FE59F6" w:rsidP="00584A39">
            <w:pPr>
              <w:pStyle w:val="HTabText85pt"/>
            </w:pPr>
            <w:r w:rsidRPr="00A2065C">
              <w:t>Stakeholder Liste</w:t>
            </w:r>
          </w:p>
        </w:tc>
        <w:tc>
          <w:tcPr>
            <w:tcW w:w="1134" w:type="dxa"/>
          </w:tcPr>
          <w:p w14:paraId="412C4616" w14:textId="77777777" w:rsidR="00FE59F6" w:rsidRPr="0042529F" w:rsidRDefault="00FE59F6" w:rsidP="00FE59F6">
            <w:pPr>
              <w:pStyle w:val="HTabBeispiel85ptF"/>
            </w:pPr>
            <w:r>
              <w:t>tt.mm.jjjj</w:t>
            </w:r>
          </w:p>
        </w:tc>
        <w:tc>
          <w:tcPr>
            <w:tcW w:w="1984" w:type="dxa"/>
          </w:tcPr>
          <w:p w14:paraId="5A8993C2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843" w:type="dxa"/>
          </w:tcPr>
          <w:p w14:paraId="6AF65B2E" w14:textId="77777777" w:rsidR="00FE59F6" w:rsidRPr="0042529F" w:rsidRDefault="00FE59F6" w:rsidP="00584A39">
            <w:pPr>
              <w:pStyle w:val="HTabText85pt"/>
            </w:pPr>
          </w:p>
        </w:tc>
      </w:tr>
      <w:tr w:rsidR="00FE59F6" w:rsidRPr="0042529F" w14:paraId="572F31E2" w14:textId="77777777" w:rsidTr="00B62264">
        <w:tc>
          <w:tcPr>
            <w:tcW w:w="426" w:type="dxa"/>
          </w:tcPr>
          <w:p w14:paraId="260F3311" w14:textId="77777777" w:rsidR="00FE59F6" w:rsidRPr="0042529F" w:rsidRDefault="00FE59F6" w:rsidP="00FE59F6">
            <w:pPr>
              <w:pStyle w:val="HTabText85pt"/>
            </w:pPr>
            <w:r w:rsidRPr="0042529F">
              <w:t>02</w:t>
            </w:r>
          </w:p>
        </w:tc>
        <w:tc>
          <w:tcPr>
            <w:tcW w:w="4536" w:type="dxa"/>
          </w:tcPr>
          <w:p w14:paraId="3026E958" w14:textId="77777777" w:rsidR="00FE59F6" w:rsidRPr="0042529F" w:rsidRDefault="00FE59F6" w:rsidP="00584A39">
            <w:pPr>
              <w:pStyle w:val="HTabText85pt"/>
            </w:pPr>
            <w:r w:rsidRPr="00A2065C">
              <w:t>Studie</w:t>
            </w:r>
          </w:p>
        </w:tc>
        <w:tc>
          <w:tcPr>
            <w:tcW w:w="1134" w:type="dxa"/>
          </w:tcPr>
          <w:p w14:paraId="5FD2AA76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984" w:type="dxa"/>
          </w:tcPr>
          <w:p w14:paraId="2FE25460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843" w:type="dxa"/>
          </w:tcPr>
          <w:p w14:paraId="18CBA2BF" w14:textId="77777777" w:rsidR="00FE59F6" w:rsidRPr="0042529F" w:rsidRDefault="00FE59F6" w:rsidP="00FE59F6">
            <w:pPr>
              <w:pStyle w:val="HTabBeispiel85ptF"/>
              <w:ind w:right="-25"/>
            </w:pPr>
            <w:r w:rsidRPr="0042529F">
              <w:t>Schriftlicher Review</w:t>
            </w:r>
          </w:p>
        </w:tc>
      </w:tr>
      <w:tr w:rsidR="00FE59F6" w:rsidRPr="0042529F" w14:paraId="2521442E" w14:textId="77777777" w:rsidTr="00B62264">
        <w:tc>
          <w:tcPr>
            <w:tcW w:w="426" w:type="dxa"/>
          </w:tcPr>
          <w:p w14:paraId="4899834B" w14:textId="77777777" w:rsidR="00FE59F6" w:rsidRPr="0042529F" w:rsidRDefault="00FE59F6" w:rsidP="00FE59F6">
            <w:pPr>
              <w:pStyle w:val="HTabText85pt"/>
            </w:pPr>
            <w:r w:rsidRPr="0042529F">
              <w:t>03</w:t>
            </w:r>
          </w:p>
        </w:tc>
        <w:tc>
          <w:tcPr>
            <w:tcW w:w="4536" w:type="dxa"/>
          </w:tcPr>
          <w:p w14:paraId="444EA611" w14:textId="77777777" w:rsidR="00FE59F6" w:rsidRPr="0042529F" w:rsidRDefault="00FE59F6" w:rsidP="00584A39">
            <w:pPr>
              <w:pStyle w:val="HTabText85pt"/>
            </w:pPr>
            <w:r w:rsidRPr="00A2065C">
              <w:t>Rechtsgrundlagenanalyse</w:t>
            </w:r>
          </w:p>
        </w:tc>
        <w:tc>
          <w:tcPr>
            <w:tcW w:w="1134" w:type="dxa"/>
          </w:tcPr>
          <w:p w14:paraId="1845C181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984" w:type="dxa"/>
          </w:tcPr>
          <w:p w14:paraId="471D37D9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843" w:type="dxa"/>
          </w:tcPr>
          <w:p w14:paraId="46F44C55" w14:textId="77777777" w:rsidR="00FE59F6" w:rsidRPr="0042529F" w:rsidRDefault="00FE59F6" w:rsidP="00584A39">
            <w:pPr>
              <w:pStyle w:val="HTabText85pt"/>
            </w:pPr>
          </w:p>
        </w:tc>
      </w:tr>
      <w:tr w:rsidR="00FE59F6" w:rsidRPr="0042529F" w14:paraId="44C16034" w14:textId="77777777" w:rsidTr="00B62264">
        <w:tc>
          <w:tcPr>
            <w:tcW w:w="426" w:type="dxa"/>
          </w:tcPr>
          <w:p w14:paraId="08415063" w14:textId="77777777" w:rsidR="00FE59F6" w:rsidRPr="0042529F" w:rsidRDefault="00FE59F6" w:rsidP="00FE59F6">
            <w:pPr>
              <w:pStyle w:val="HTabText85pt"/>
            </w:pPr>
            <w:r w:rsidRPr="0042529F">
              <w:t>04</w:t>
            </w:r>
          </w:p>
        </w:tc>
        <w:tc>
          <w:tcPr>
            <w:tcW w:w="4536" w:type="dxa"/>
          </w:tcPr>
          <w:p w14:paraId="4CB597DE" w14:textId="77777777" w:rsidR="00FE59F6" w:rsidRPr="0042529F" w:rsidRDefault="00FE59F6" w:rsidP="00584A39">
            <w:pPr>
              <w:pStyle w:val="HTabText85pt"/>
            </w:pPr>
            <w:r w:rsidRPr="00A2065C">
              <w:t>Schutzbedarfsanalyse</w:t>
            </w:r>
          </w:p>
        </w:tc>
        <w:tc>
          <w:tcPr>
            <w:tcW w:w="1134" w:type="dxa"/>
          </w:tcPr>
          <w:p w14:paraId="6D8FF870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984" w:type="dxa"/>
          </w:tcPr>
          <w:p w14:paraId="473AC3E4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843" w:type="dxa"/>
          </w:tcPr>
          <w:p w14:paraId="3479EE8D" w14:textId="77777777" w:rsidR="00FE59F6" w:rsidRPr="0042529F" w:rsidRDefault="00FE59F6" w:rsidP="00584A39">
            <w:pPr>
              <w:pStyle w:val="HTabText85pt"/>
            </w:pPr>
          </w:p>
        </w:tc>
      </w:tr>
      <w:tr w:rsidR="00FE59F6" w:rsidRPr="0042529F" w14:paraId="5EA73021" w14:textId="77777777" w:rsidTr="00B62264">
        <w:tc>
          <w:tcPr>
            <w:tcW w:w="426" w:type="dxa"/>
          </w:tcPr>
          <w:p w14:paraId="49948195" w14:textId="77777777" w:rsidR="00FE59F6" w:rsidRPr="0042529F" w:rsidRDefault="00FE59F6" w:rsidP="00FE59F6">
            <w:pPr>
              <w:pStyle w:val="HTabText85pt"/>
            </w:pPr>
            <w:r w:rsidRPr="0042529F">
              <w:t>05</w:t>
            </w:r>
          </w:p>
        </w:tc>
        <w:tc>
          <w:tcPr>
            <w:tcW w:w="4536" w:type="dxa"/>
          </w:tcPr>
          <w:p w14:paraId="613C1109" w14:textId="77777777" w:rsidR="00FE59F6" w:rsidRPr="0042529F" w:rsidRDefault="00FE59F6" w:rsidP="00584A39">
            <w:pPr>
              <w:pStyle w:val="HTabText85pt"/>
            </w:pPr>
            <w:r w:rsidRPr="006E4642">
              <w:rPr>
                <w:b/>
                <w:bCs w:val="0"/>
              </w:rPr>
              <w:t>Meilenstein</w:t>
            </w:r>
            <w:r w:rsidRPr="00A2065C">
              <w:t xml:space="preserve"> </w:t>
            </w:r>
            <w:r w:rsidRPr="006E4642">
              <w:rPr>
                <w:b/>
                <w:bCs w:val="0"/>
              </w:rPr>
              <w:t>Weiteres Vorgehen</w:t>
            </w:r>
            <w:r w:rsidRPr="00A2065C">
              <w:t xml:space="preserve"> (Checkliste Weiteres Vorgehen; Liste Projektentscheide Führung)</w:t>
            </w:r>
          </w:p>
        </w:tc>
        <w:tc>
          <w:tcPr>
            <w:tcW w:w="1134" w:type="dxa"/>
          </w:tcPr>
          <w:p w14:paraId="5866734A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984" w:type="dxa"/>
          </w:tcPr>
          <w:p w14:paraId="6D61C2BC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843" w:type="dxa"/>
          </w:tcPr>
          <w:p w14:paraId="5A7892DE" w14:textId="77777777" w:rsidR="00FE59F6" w:rsidRPr="0042529F" w:rsidRDefault="00FE59F6" w:rsidP="00584A39">
            <w:pPr>
              <w:pStyle w:val="HTabText85pt"/>
            </w:pPr>
          </w:p>
        </w:tc>
      </w:tr>
      <w:tr w:rsidR="00FE59F6" w:rsidRPr="0042529F" w14:paraId="6A411C34" w14:textId="77777777" w:rsidTr="00B62264">
        <w:tc>
          <w:tcPr>
            <w:tcW w:w="426" w:type="dxa"/>
          </w:tcPr>
          <w:p w14:paraId="4EEE47E4" w14:textId="77777777" w:rsidR="00FE59F6" w:rsidRPr="0042529F" w:rsidRDefault="00B62264" w:rsidP="00FE59F6">
            <w:pPr>
              <w:pStyle w:val="HTabText85pt"/>
            </w:pPr>
            <w:r>
              <w:t>06</w:t>
            </w:r>
          </w:p>
        </w:tc>
        <w:tc>
          <w:tcPr>
            <w:tcW w:w="4536" w:type="dxa"/>
          </w:tcPr>
          <w:p w14:paraId="2648D0DE" w14:textId="77777777" w:rsidR="00FE59F6" w:rsidRPr="0042529F" w:rsidRDefault="00FE59F6" w:rsidP="00584A39">
            <w:pPr>
              <w:pStyle w:val="HTabText85pt"/>
            </w:pPr>
            <w:r w:rsidRPr="00A2065C">
              <w:t>Projektmanagementplan</w:t>
            </w:r>
          </w:p>
        </w:tc>
        <w:tc>
          <w:tcPr>
            <w:tcW w:w="1134" w:type="dxa"/>
          </w:tcPr>
          <w:p w14:paraId="5281A2B9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984" w:type="dxa"/>
          </w:tcPr>
          <w:p w14:paraId="524C7763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843" w:type="dxa"/>
          </w:tcPr>
          <w:p w14:paraId="5A8CE52F" w14:textId="77777777" w:rsidR="00FE59F6" w:rsidRPr="0042529F" w:rsidRDefault="00FE59F6" w:rsidP="00584A39">
            <w:pPr>
              <w:pStyle w:val="HTabText85pt"/>
            </w:pPr>
          </w:p>
        </w:tc>
      </w:tr>
      <w:tr w:rsidR="00FE59F6" w:rsidRPr="0042529F" w14:paraId="2B5D5913" w14:textId="77777777" w:rsidTr="00B62264">
        <w:tc>
          <w:tcPr>
            <w:tcW w:w="426" w:type="dxa"/>
          </w:tcPr>
          <w:p w14:paraId="5EE3F8D1" w14:textId="77777777" w:rsidR="00FE59F6" w:rsidRPr="0042529F" w:rsidRDefault="00B62264" w:rsidP="00FE59F6">
            <w:pPr>
              <w:pStyle w:val="HTabText85pt"/>
            </w:pPr>
            <w:r>
              <w:t>07</w:t>
            </w:r>
          </w:p>
        </w:tc>
        <w:tc>
          <w:tcPr>
            <w:tcW w:w="4536" w:type="dxa"/>
          </w:tcPr>
          <w:p w14:paraId="6ACD426A" w14:textId="77777777" w:rsidR="00FE59F6" w:rsidRPr="0042529F" w:rsidRDefault="00FE59F6" w:rsidP="00584A39">
            <w:pPr>
              <w:pStyle w:val="HTabText85pt"/>
            </w:pPr>
            <w:r w:rsidRPr="00A2065C">
              <w:t>Durchführungsauftrag</w:t>
            </w:r>
          </w:p>
        </w:tc>
        <w:tc>
          <w:tcPr>
            <w:tcW w:w="1134" w:type="dxa"/>
          </w:tcPr>
          <w:p w14:paraId="5F79CA34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984" w:type="dxa"/>
          </w:tcPr>
          <w:p w14:paraId="5E4F03BB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843" w:type="dxa"/>
          </w:tcPr>
          <w:p w14:paraId="184F0AC8" w14:textId="77777777" w:rsidR="00FE59F6" w:rsidRPr="0042529F" w:rsidRDefault="00FE59F6" w:rsidP="00584A39">
            <w:pPr>
              <w:pStyle w:val="HTabText85pt"/>
            </w:pPr>
          </w:p>
        </w:tc>
      </w:tr>
      <w:tr w:rsidR="00FE59F6" w:rsidRPr="0042529F" w14:paraId="18EDBFFD" w14:textId="77777777" w:rsidTr="00B62264">
        <w:tc>
          <w:tcPr>
            <w:tcW w:w="426" w:type="dxa"/>
          </w:tcPr>
          <w:p w14:paraId="372EED25" w14:textId="77777777" w:rsidR="00FE59F6" w:rsidRPr="0042529F" w:rsidRDefault="00B62264" w:rsidP="00FE59F6">
            <w:pPr>
              <w:pStyle w:val="HTabText85pt"/>
            </w:pPr>
            <w:r>
              <w:t>08</w:t>
            </w:r>
          </w:p>
        </w:tc>
        <w:tc>
          <w:tcPr>
            <w:tcW w:w="4536" w:type="dxa"/>
          </w:tcPr>
          <w:p w14:paraId="1E4C639C" w14:textId="77777777" w:rsidR="00FE59F6" w:rsidRPr="0042529F" w:rsidRDefault="00FE59F6" w:rsidP="00584A39">
            <w:pPr>
              <w:pStyle w:val="HTabText85pt"/>
            </w:pPr>
            <w:r w:rsidRPr="006E4642">
              <w:rPr>
                <w:b/>
                <w:bCs w:val="0"/>
              </w:rPr>
              <w:t>Meilenstein</w:t>
            </w:r>
            <w:r w:rsidRPr="00A2065C">
              <w:t xml:space="preserve"> </w:t>
            </w:r>
            <w:r w:rsidRPr="006E4642">
              <w:rPr>
                <w:b/>
                <w:bCs w:val="0"/>
              </w:rPr>
              <w:t>Durchführungsfreigabe</w:t>
            </w:r>
            <w:r w:rsidRPr="00A2065C">
              <w:t xml:space="preserve"> (mit Checkliste Durchführungsfreigabe; Liste Projektentscheide Steuerung)</w:t>
            </w:r>
          </w:p>
        </w:tc>
        <w:tc>
          <w:tcPr>
            <w:tcW w:w="1134" w:type="dxa"/>
          </w:tcPr>
          <w:p w14:paraId="73960FDE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984" w:type="dxa"/>
          </w:tcPr>
          <w:p w14:paraId="5EEB9A54" w14:textId="77777777" w:rsidR="00FE59F6" w:rsidRPr="0042529F" w:rsidRDefault="00FE59F6" w:rsidP="00584A39">
            <w:pPr>
              <w:pStyle w:val="HTabText85pt"/>
            </w:pPr>
          </w:p>
        </w:tc>
        <w:tc>
          <w:tcPr>
            <w:tcW w:w="1843" w:type="dxa"/>
          </w:tcPr>
          <w:p w14:paraId="0F8C6AE6" w14:textId="77777777" w:rsidR="00FE59F6" w:rsidRPr="0042529F" w:rsidRDefault="00FE59F6" w:rsidP="00584A39">
            <w:pPr>
              <w:pStyle w:val="HTabText85pt"/>
            </w:pPr>
          </w:p>
        </w:tc>
      </w:tr>
    </w:tbl>
    <w:p w14:paraId="73EB1CDB" w14:textId="77777777" w:rsidR="005F3AAB" w:rsidRPr="0042529F" w:rsidRDefault="005F3AAB" w:rsidP="00D93327">
      <w:pPr>
        <w:rPr>
          <w:color w:val="000000" w:themeColor="text1"/>
        </w:rPr>
      </w:pPr>
    </w:p>
    <w:p w14:paraId="1DBEF67F" w14:textId="77777777" w:rsidR="00D5343B" w:rsidRDefault="00D5343B" w:rsidP="00D93327">
      <w:pPr>
        <w:rPr>
          <w:color w:val="000000" w:themeColor="text1"/>
        </w:rPr>
      </w:pPr>
      <w:r w:rsidRPr="0042529F">
        <w:rPr>
          <w:color w:val="000000" w:themeColor="text1"/>
        </w:rPr>
        <w:t xml:space="preserve">Geplantes Enddatum der Phase Initialisierung: </w:t>
      </w:r>
      <w:proofErr w:type="gramStart"/>
      <w:r w:rsidR="00797D09" w:rsidRPr="0042529F">
        <w:rPr>
          <w:color w:val="000000" w:themeColor="text1"/>
        </w:rPr>
        <w:t>tt.mm.jjjj</w:t>
      </w:r>
      <w:proofErr w:type="gramEnd"/>
    </w:p>
    <w:p w14:paraId="42032035" w14:textId="77777777" w:rsidR="000C023E" w:rsidRPr="0042529F" w:rsidRDefault="000C023E" w:rsidP="00FA2727"/>
    <w:p w14:paraId="0CF76254" w14:textId="77777777" w:rsidR="000C023E" w:rsidRPr="0042529F" w:rsidRDefault="000C023E" w:rsidP="000C023E">
      <w:pPr>
        <w:rPr>
          <w:i/>
          <w:color w:val="00B050"/>
        </w:rPr>
        <w:sectPr w:rsidR="000C023E" w:rsidRPr="0042529F" w:rsidSect="004C64CC">
          <w:footerReference w:type="default" r:id="rId16"/>
          <w:footerReference w:type="first" r:id="rId17"/>
          <w:pgSz w:w="11906" w:h="16838"/>
          <w:pgMar w:top="1705" w:right="567" w:bottom="851" w:left="1361" w:header="482" w:footer="454" w:gutter="0"/>
          <w:cols w:space="708"/>
          <w:docGrid w:linePitch="360"/>
        </w:sectPr>
      </w:pPr>
    </w:p>
    <w:p w14:paraId="0983F886" w14:textId="77777777" w:rsidR="004D4230" w:rsidRPr="005839FC" w:rsidRDefault="004D4230" w:rsidP="004D4230">
      <w:pPr>
        <w:pStyle w:val="Hberschrift1105pt"/>
      </w:pPr>
      <w:bookmarkStart w:id="20" w:name="_Toc212110638"/>
      <w:r w:rsidRPr="00037854">
        <w:lastRenderedPageBreak/>
        <w:t>Projektorganisation</w:t>
      </w:r>
      <w:r w:rsidRPr="005839FC">
        <w:t xml:space="preserve"> und Personal</w:t>
      </w:r>
      <w:bookmarkEnd w:id="20"/>
    </w:p>
    <w:p w14:paraId="26E1F583" w14:textId="77777777" w:rsidR="004D4230" w:rsidRPr="00B16C50" w:rsidRDefault="004D4230" w:rsidP="004D4230">
      <w:r w:rsidRPr="005839FC">
        <w:t>Personalressourcen</w:t>
      </w:r>
      <w:r w:rsidR="00521022">
        <w:t xml:space="preserve"> gem. Kapitel 3.1 pro Monat</w:t>
      </w:r>
      <w:r>
        <w:t xml:space="preserve"> (in PT)</w:t>
      </w:r>
    </w:p>
    <w:p w14:paraId="45946B58" w14:textId="77777777" w:rsidR="004D4230" w:rsidRDefault="004D4230" w:rsidP="004D4230">
      <w:pPr>
        <w:rPr>
          <w:color w:val="000000" w:themeColor="text1"/>
        </w:rPr>
      </w:pPr>
    </w:p>
    <w:tbl>
      <w:tblPr>
        <w:tblStyle w:val="BETabelle1"/>
        <w:tblW w:w="14715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3345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4989"/>
      </w:tblGrid>
      <w:tr w:rsidR="00951E60" w:rsidRPr="0042529F" w14:paraId="70E1FECA" w14:textId="77777777" w:rsidTr="00951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5" w:type="dxa"/>
          </w:tcPr>
          <w:p w14:paraId="69E6F71E" w14:textId="77777777" w:rsidR="004D4230" w:rsidRPr="002C2A3D" w:rsidRDefault="004D4230" w:rsidP="00993F82">
            <w:pPr>
              <w:pStyle w:val="HTabTit65pt"/>
              <w:rPr>
                <w:lang w:val="de-CH"/>
              </w:rPr>
            </w:pPr>
            <w:r w:rsidRPr="002C2A3D">
              <w:rPr>
                <w:lang w:val="de-CH"/>
              </w:rPr>
              <w:t>Rolle / Person</w:t>
            </w:r>
          </w:p>
        </w:tc>
        <w:tc>
          <w:tcPr>
            <w:tcW w:w="709" w:type="dxa"/>
          </w:tcPr>
          <w:p w14:paraId="5CA3262B" w14:textId="77777777" w:rsidR="004D4230" w:rsidRPr="002C2A3D" w:rsidRDefault="004D4230" w:rsidP="00993F82">
            <w:pPr>
              <w:pStyle w:val="HTabTit65pt"/>
              <w:rPr>
                <w:lang w:val="de-CH"/>
              </w:rPr>
            </w:pPr>
            <w:r w:rsidRPr="002C2A3D">
              <w:rPr>
                <w:lang w:val="de-CH"/>
              </w:rPr>
              <w:t>Monat 1</w:t>
            </w:r>
          </w:p>
        </w:tc>
        <w:tc>
          <w:tcPr>
            <w:tcW w:w="709" w:type="dxa"/>
          </w:tcPr>
          <w:p w14:paraId="79FC2B84" w14:textId="77777777" w:rsidR="004D4230" w:rsidRPr="002C2A3D" w:rsidRDefault="004D4230" w:rsidP="00993F82">
            <w:pPr>
              <w:pStyle w:val="HTabTit65pt"/>
              <w:ind w:right="-25"/>
              <w:rPr>
                <w:lang w:val="de-CH"/>
              </w:rPr>
            </w:pPr>
            <w:r w:rsidRPr="002C2A3D">
              <w:rPr>
                <w:lang w:val="de-CH"/>
              </w:rPr>
              <w:t>Monat 2</w:t>
            </w:r>
          </w:p>
        </w:tc>
        <w:tc>
          <w:tcPr>
            <w:tcW w:w="709" w:type="dxa"/>
          </w:tcPr>
          <w:p w14:paraId="5A1E565F" w14:textId="77777777" w:rsidR="004D4230" w:rsidRPr="002C2A3D" w:rsidRDefault="004D4230" w:rsidP="00993F82">
            <w:pPr>
              <w:pStyle w:val="HTabTit65pt"/>
              <w:ind w:right="-25"/>
              <w:rPr>
                <w:lang w:val="de-CH"/>
              </w:rPr>
            </w:pPr>
            <w:r w:rsidRPr="002C2A3D">
              <w:rPr>
                <w:lang w:val="de-CH"/>
              </w:rPr>
              <w:t>Monat 3</w:t>
            </w:r>
          </w:p>
        </w:tc>
        <w:tc>
          <w:tcPr>
            <w:tcW w:w="709" w:type="dxa"/>
          </w:tcPr>
          <w:p w14:paraId="58E4583F" w14:textId="77777777" w:rsidR="004D4230" w:rsidRPr="002C2A3D" w:rsidRDefault="004D4230" w:rsidP="00993F82">
            <w:pPr>
              <w:pStyle w:val="HTabTit65pt"/>
              <w:ind w:right="-25"/>
              <w:rPr>
                <w:lang w:val="de-CH"/>
              </w:rPr>
            </w:pPr>
            <w:r w:rsidRPr="002C2A3D">
              <w:rPr>
                <w:lang w:val="de-CH"/>
              </w:rPr>
              <w:t>Monat 4</w:t>
            </w:r>
          </w:p>
        </w:tc>
        <w:tc>
          <w:tcPr>
            <w:tcW w:w="709" w:type="dxa"/>
          </w:tcPr>
          <w:p w14:paraId="4B1A4BA4" w14:textId="77777777" w:rsidR="004D4230" w:rsidRPr="002C2A3D" w:rsidRDefault="004D4230" w:rsidP="00993F82">
            <w:pPr>
              <w:pStyle w:val="HTabTit65pt"/>
              <w:ind w:right="-25"/>
              <w:rPr>
                <w:lang w:val="de-CH"/>
              </w:rPr>
            </w:pPr>
            <w:r w:rsidRPr="002C2A3D">
              <w:rPr>
                <w:lang w:val="de-CH"/>
              </w:rPr>
              <w:t>Monat 5</w:t>
            </w:r>
          </w:p>
        </w:tc>
        <w:tc>
          <w:tcPr>
            <w:tcW w:w="709" w:type="dxa"/>
          </w:tcPr>
          <w:p w14:paraId="4AD4BBDA" w14:textId="77777777" w:rsidR="004D4230" w:rsidRPr="002C2A3D" w:rsidRDefault="004D4230" w:rsidP="00993F82">
            <w:pPr>
              <w:pStyle w:val="HTabTit65pt"/>
              <w:ind w:right="-25"/>
              <w:rPr>
                <w:lang w:val="de-CH"/>
              </w:rPr>
            </w:pPr>
            <w:r w:rsidRPr="002C2A3D">
              <w:rPr>
                <w:lang w:val="de-CH"/>
              </w:rPr>
              <w:t>Monat 6</w:t>
            </w:r>
          </w:p>
        </w:tc>
        <w:tc>
          <w:tcPr>
            <w:tcW w:w="709" w:type="dxa"/>
          </w:tcPr>
          <w:p w14:paraId="5E377BE6" w14:textId="77777777" w:rsidR="004D4230" w:rsidRPr="002C2A3D" w:rsidRDefault="004D4230" w:rsidP="00993F82">
            <w:pPr>
              <w:pStyle w:val="HTabTit65pt"/>
              <w:ind w:right="-25"/>
              <w:rPr>
                <w:lang w:val="de-CH"/>
              </w:rPr>
            </w:pPr>
            <w:r w:rsidRPr="002C2A3D">
              <w:rPr>
                <w:lang w:val="de-CH"/>
              </w:rPr>
              <w:t>Monat 7</w:t>
            </w:r>
          </w:p>
        </w:tc>
        <w:tc>
          <w:tcPr>
            <w:tcW w:w="709" w:type="dxa"/>
          </w:tcPr>
          <w:p w14:paraId="1199215E" w14:textId="77777777" w:rsidR="004D4230" w:rsidRPr="002C2A3D" w:rsidRDefault="004D4230" w:rsidP="00993F82">
            <w:pPr>
              <w:pStyle w:val="HTabTit65pt"/>
              <w:ind w:right="-25"/>
              <w:rPr>
                <w:lang w:val="de-CH"/>
              </w:rPr>
            </w:pPr>
            <w:r w:rsidRPr="002C2A3D">
              <w:rPr>
                <w:lang w:val="de-CH"/>
              </w:rPr>
              <w:t>Monat 8</w:t>
            </w:r>
          </w:p>
        </w:tc>
        <w:tc>
          <w:tcPr>
            <w:tcW w:w="709" w:type="dxa"/>
          </w:tcPr>
          <w:p w14:paraId="3AA1BB76" w14:textId="77777777" w:rsidR="004D4230" w:rsidRPr="002C2A3D" w:rsidRDefault="004D4230" w:rsidP="00993F82">
            <w:pPr>
              <w:pStyle w:val="HTabTit65pt"/>
              <w:ind w:right="-25"/>
              <w:rPr>
                <w:lang w:val="de-CH"/>
              </w:rPr>
            </w:pPr>
            <w:r w:rsidRPr="002C2A3D">
              <w:rPr>
                <w:lang w:val="de-CH"/>
              </w:rPr>
              <w:t>Monat 9</w:t>
            </w:r>
          </w:p>
        </w:tc>
        <w:tc>
          <w:tcPr>
            <w:tcW w:w="4989" w:type="dxa"/>
          </w:tcPr>
          <w:p w14:paraId="69A16D10" w14:textId="77777777" w:rsidR="004D4230" w:rsidRPr="0042529F" w:rsidRDefault="004D4230" w:rsidP="00993F82">
            <w:pPr>
              <w:pStyle w:val="HTabTit65pt"/>
              <w:ind w:right="-25"/>
              <w:rPr>
                <w:lang w:val="de-CH"/>
              </w:rPr>
            </w:pPr>
            <w:r>
              <w:rPr>
                <w:lang w:val="de-CH"/>
              </w:rPr>
              <w:t>Bestätigung Vorgesetzter</w:t>
            </w:r>
          </w:p>
        </w:tc>
      </w:tr>
      <w:tr w:rsidR="00951E60" w:rsidRPr="0042529F" w14:paraId="4811D29F" w14:textId="77777777" w:rsidTr="00951E60">
        <w:trPr>
          <w:hidden/>
        </w:trPr>
        <w:tc>
          <w:tcPr>
            <w:tcW w:w="3345" w:type="dxa"/>
          </w:tcPr>
          <w:p w14:paraId="28F86E84" w14:textId="77777777" w:rsidR="004D4230" w:rsidRPr="0042529F" w:rsidRDefault="004D4230" w:rsidP="00993F82">
            <w:pPr>
              <w:pStyle w:val="HTabBeispiel85ptF"/>
            </w:pPr>
            <w:r>
              <w:t>AG / Hans Meier</w:t>
            </w:r>
          </w:p>
        </w:tc>
        <w:tc>
          <w:tcPr>
            <w:tcW w:w="709" w:type="dxa"/>
          </w:tcPr>
          <w:p w14:paraId="5DB47D6A" w14:textId="77777777" w:rsidR="004D4230" w:rsidRPr="0042529F" w:rsidRDefault="004D4230" w:rsidP="00993F82">
            <w:pPr>
              <w:pStyle w:val="HTabBeispiel85ptF"/>
            </w:pPr>
            <w:r>
              <w:t>1</w:t>
            </w:r>
          </w:p>
        </w:tc>
        <w:tc>
          <w:tcPr>
            <w:tcW w:w="709" w:type="dxa"/>
          </w:tcPr>
          <w:p w14:paraId="703C45F0" w14:textId="77777777" w:rsidR="004D4230" w:rsidRPr="0042529F" w:rsidRDefault="004D4230" w:rsidP="00993F82">
            <w:pPr>
              <w:pStyle w:val="HTabBeispiel85ptF"/>
            </w:pPr>
            <w:r>
              <w:t>2</w:t>
            </w:r>
          </w:p>
        </w:tc>
        <w:tc>
          <w:tcPr>
            <w:tcW w:w="709" w:type="dxa"/>
          </w:tcPr>
          <w:p w14:paraId="535400BF" w14:textId="77777777" w:rsidR="004D4230" w:rsidRPr="0042529F" w:rsidRDefault="004D4230" w:rsidP="00993F82">
            <w:pPr>
              <w:pStyle w:val="HTabBeispiel85ptF"/>
            </w:pPr>
            <w:r>
              <w:t>2</w:t>
            </w:r>
          </w:p>
        </w:tc>
        <w:tc>
          <w:tcPr>
            <w:tcW w:w="709" w:type="dxa"/>
          </w:tcPr>
          <w:p w14:paraId="58AD8344" w14:textId="77777777" w:rsidR="004D4230" w:rsidRPr="0042529F" w:rsidRDefault="004D4230" w:rsidP="00993F82">
            <w:pPr>
              <w:pStyle w:val="HTabBeispiel85ptF"/>
            </w:pPr>
            <w:r>
              <w:t>1</w:t>
            </w:r>
          </w:p>
        </w:tc>
        <w:tc>
          <w:tcPr>
            <w:tcW w:w="709" w:type="dxa"/>
          </w:tcPr>
          <w:p w14:paraId="1391A66A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55A9FAC3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7505E4E7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7E2B587E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5FEECD3C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4989" w:type="dxa"/>
          </w:tcPr>
          <w:p w14:paraId="6744738D" w14:textId="77777777" w:rsidR="004D4230" w:rsidRPr="0042529F" w:rsidRDefault="004D4230" w:rsidP="00993F82">
            <w:pPr>
              <w:pStyle w:val="HTabText85pt"/>
            </w:pPr>
          </w:p>
        </w:tc>
      </w:tr>
      <w:tr w:rsidR="00951E60" w:rsidRPr="0042529F" w14:paraId="24D66B82" w14:textId="77777777" w:rsidTr="00951E60">
        <w:trPr>
          <w:hidden/>
        </w:trPr>
        <w:tc>
          <w:tcPr>
            <w:tcW w:w="3345" w:type="dxa"/>
          </w:tcPr>
          <w:p w14:paraId="6EC9F4E7" w14:textId="77777777" w:rsidR="004D4230" w:rsidRPr="0042529F" w:rsidRDefault="004D4230" w:rsidP="00993F82">
            <w:pPr>
              <w:pStyle w:val="HTabBeispiel85ptF"/>
            </w:pPr>
            <w:r>
              <w:t>PL / Petra Fischer</w:t>
            </w:r>
          </w:p>
        </w:tc>
        <w:tc>
          <w:tcPr>
            <w:tcW w:w="709" w:type="dxa"/>
          </w:tcPr>
          <w:p w14:paraId="54C52546" w14:textId="77777777" w:rsidR="004D4230" w:rsidRPr="0042529F" w:rsidRDefault="004D4230" w:rsidP="00993F82">
            <w:pPr>
              <w:pStyle w:val="HTabBeispiel85ptF"/>
            </w:pPr>
          </w:p>
        </w:tc>
        <w:tc>
          <w:tcPr>
            <w:tcW w:w="709" w:type="dxa"/>
          </w:tcPr>
          <w:p w14:paraId="2A33C2E0" w14:textId="77777777" w:rsidR="004D4230" w:rsidRPr="0042529F" w:rsidRDefault="004D4230" w:rsidP="00993F82">
            <w:pPr>
              <w:pStyle w:val="HTabBeispiel85ptF"/>
            </w:pPr>
            <w:r>
              <w:t>2</w:t>
            </w:r>
          </w:p>
        </w:tc>
        <w:tc>
          <w:tcPr>
            <w:tcW w:w="709" w:type="dxa"/>
          </w:tcPr>
          <w:p w14:paraId="1EC7DA0D" w14:textId="77777777" w:rsidR="004D4230" w:rsidRPr="0042529F" w:rsidRDefault="004D4230" w:rsidP="00993F82">
            <w:pPr>
              <w:pStyle w:val="HTabBeispiel85ptF"/>
            </w:pPr>
            <w:r>
              <w:t>5</w:t>
            </w:r>
          </w:p>
        </w:tc>
        <w:tc>
          <w:tcPr>
            <w:tcW w:w="709" w:type="dxa"/>
          </w:tcPr>
          <w:p w14:paraId="7404F3EB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7D0E7E58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3011FF77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3D8237B2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479F7BBC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4C5AAD7E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4989" w:type="dxa"/>
          </w:tcPr>
          <w:p w14:paraId="4DBE9E94" w14:textId="77777777" w:rsidR="004D4230" w:rsidRPr="0042529F" w:rsidRDefault="004D4230" w:rsidP="00993F82">
            <w:pPr>
              <w:pStyle w:val="HTabText85pt"/>
            </w:pPr>
          </w:p>
        </w:tc>
      </w:tr>
      <w:tr w:rsidR="00951E60" w:rsidRPr="0042529F" w14:paraId="6339C335" w14:textId="77777777" w:rsidTr="00951E60">
        <w:tc>
          <w:tcPr>
            <w:tcW w:w="3345" w:type="dxa"/>
          </w:tcPr>
          <w:p w14:paraId="50E7289A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4F0D75A2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5266B1F3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48C598E9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5F87F01E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7D13A80E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76231645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3B1A5891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7CC4841F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709" w:type="dxa"/>
          </w:tcPr>
          <w:p w14:paraId="1A0D841D" w14:textId="77777777" w:rsidR="004D4230" w:rsidRPr="0042529F" w:rsidRDefault="004D4230" w:rsidP="00993F82">
            <w:pPr>
              <w:pStyle w:val="HTabText85pt"/>
            </w:pPr>
          </w:p>
        </w:tc>
        <w:tc>
          <w:tcPr>
            <w:tcW w:w="4989" w:type="dxa"/>
          </w:tcPr>
          <w:p w14:paraId="139200EA" w14:textId="77777777" w:rsidR="004D4230" w:rsidRPr="0042529F" w:rsidRDefault="004D4230" w:rsidP="00993F82">
            <w:pPr>
              <w:pStyle w:val="HTabText85pt"/>
            </w:pPr>
          </w:p>
        </w:tc>
      </w:tr>
      <w:tr w:rsidR="00951E60" w:rsidRPr="0042529F" w14:paraId="226B1A40" w14:textId="77777777" w:rsidTr="00951E60">
        <w:tc>
          <w:tcPr>
            <w:tcW w:w="3345" w:type="dxa"/>
          </w:tcPr>
          <w:p w14:paraId="3A02BCEB" w14:textId="77777777" w:rsidR="00951E60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16165618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71F19E92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5D5D4EA8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5F9F7A8A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042CF579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4BD1E7AA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4EB15440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03F9FFE2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28DA3268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4989" w:type="dxa"/>
          </w:tcPr>
          <w:p w14:paraId="55CC8730" w14:textId="77777777" w:rsidR="00951E60" w:rsidRPr="0042529F" w:rsidRDefault="00951E60" w:rsidP="00993F82">
            <w:pPr>
              <w:pStyle w:val="HTabText85pt"/>
            </w:pPr>
          </w:p>
        </w:tc>
      </w:tr>
      <w:tr w:rsidR="00951E60" w:rsidRPr="0042529F" w14:paraId="4886336D" w14:textId="77777777" w:rsidTr="00951E60">
        <w:tc>
          <w:tcPr>
            <w:tcW w:w="3345" w:type="dxa"/>
          </w:tcPr>
          <w:p w14:paraId="01DACC9D" w14:textId="77777777" w:rsidR="00951E60" w:rsidRDefault="00951E60" w:rsidP="00993F82">
            <w:pPr>
              <w:pStyle w:val="HTabText85pt"/>
            </w:pPr>
            <w:r>
              <w:t>…</w:t>
            </w:r>
          </w:p>
        </w:tc>
        <w:tc>
          <w:tcPr>
            <w:tcW w:w="709" w:type="dxa"/>
          </w:tcPr>
          <w:p w14:paraId="41E861D3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0AFDBDBD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4364BD39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0ABC0B14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6B01A9CC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39DBE568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43FC88A5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4A12EED1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709" w:type="dxa"/>
          </w:tcPr>
          <w:p w14:paraId="5360AFB3" w14:textId="77777777" w:rsidR="00951E60" w:rsidRPr="0042529F" w:rsidRDefault="00951E60" w:rsidP="00993F82">
            <w:pPr>
              <w:pStyle w:val="HTabText85pt"/>
            </w:pPr>
          </w:p>
        </w:tc>
        <w:tc>
          <w:tcPr>
            <w:tcW w:w="4989" w:type="dxa"/>
          </w:tcPr>
          <w:p w14:paraId="3F4155D2" w14:textId="77777777" w:rsidR="00951E60" w:rsidRPr="0042529F" w:rsidRDefault="00951E60" w:rsidP="00993F82">
            <w:pPr>
              <w:pStyle w:val="HTabText85pt"/>
            </w:pPr>
          </w:p>
        </w:tc>
      </w:tr>
      <w:tr w:rsidR="00951E60" w:rsidRPr="00663BB1" w14:paraId="716D4C49" w14:textId="77777777" w:rsidTr="00951E60">
        <w:tc>
          <w:tcPr>
            <w:tcW w:w="3345" w:type="dxa"/>
          </w:tcPr>
          <w:p w14:paraId="5F6FCA24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  <w:r w:rsidRPr="00663BB1">
              <w:rPr>
                <w:b/>
                <w:bCs w:val="0"/>
              </w:rPr>
              <w:t>Total</w:t>
            </w:r>
          </w:p>
        </w:tc>
        <w:tc>
          <w:tcPr>
            <w:tcW w:w="709" w:type="dxa"/>
          </w:tcPr>
          <w:p w14:paraId="5EAAB658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</w:p>
        </w:tc>
        <w:tc>
          <w:tcPr>
            <w:tcW w:w="709" w:type="dxa"/>
          </w:tcPr>
          <w:p w14:paraId="5622440E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</w:p>
        </w:tc>
        <w:tc>
          <w:tcPr>
            <w:tcW w:w="709" w:type="dxa"/>
          </w:tcPr>
          <w:p w14:paraId="7B99B11D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</w:p>
        </w:tc>
        <w:tc>
          <w:tcPr>
            <w:tcW w:w="709" w:type="dxa"/>
          </w:tcPr>
          <w:p w14:paraId="522C922E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</w:p>
        </w:tc>
        <w:tc>
          <w:tcPr>
            <w:tcW w:w="709" w:type="dxa"/>
          </w:tcPr>
          <w:p w14:paraId="12F0D73D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</w:p>
        </w:tc>
        <w:tc>
          <w:tcPr>
            <w:tcW w:w="709" w:type="dxa"/>
          </w:tcPr>
          <w:p w14:paraId="3C7E018C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</w:p>
        </w:tc>
        <w:tc>
          <w:tcPr>
            <w:tcW w:w="709" w:type="dxa"/>
          </w:tcPr>
          <w:p w14:paraId="490E2F27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</w:p>
        </w:tc>
        <w:tc>
          <w:tcPr>
            <w:tcW w:w="709" w:type="dxa"/>
          </w:tcPr>
          <w:p w14:paraId="4033B619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</w:p>
        </w:tc>
        <w:tc>
          <w:tcPr>
            <w:tcW w:w="709" w:type="dxa"/>
          </w:tcPr>
          <w:p w14:paraId="1ADDA923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</w:p>
        </w:tc>
        <w:tc>
          <w:tcPr>
            <w:tcW w:w="4989" w:type="dxa"/>
          </w:tcPr>
          <w:p w14:paraId="44AE6534" w14:textId="77777777" w:rsidR="004D4230" w:rsidRPr="00663BB1" w:rsidRDefault="004D4230" w:rsidP="00993F82">
            <w:pPr>
              <w:pStyle w:val="HTabText85pt"/>
              <w:rPr>
                <w:b/>
                <w:bCs w:val="0"/>
              </w:rPr>
            </w:pPr>
          </w:p>
        </w:tc>
      </w:tr>
    </w:tbl>
    <w:p w14:paraId="091488E7" w14:textId="77777777" w:rsidR="004D4230" w:rsidRDefault="004D4230" w:rsidP="004D4230">
      <w:pPr>
        <w:pStyle w:val="Hberschrift1105pt"/>
      </w:pPr>
      <w:bookmarkStart w:id="21" w:name="_Toc212110639"/>
      <w:r w:rsidRPr="005312B0">
        <w:t>Kommunikation</w:t>
      </w:r>
      <w:bookmarkEnd w:id="21"/>
    </w:p>
    <w:p w14:paraId="73D4CD79" w14:textId="77777777" w:rsidR="007619AA" w:rsidRPr="00F84C38" w:rsidRDefault="007619AA" w:rsidP="007619AA">
      <w:pPr>
        <w:pStyle w:val="HHilfstextfarbigkursiv105ptF"/>
      </w:pPr>
      <w:r w:rsidRPr="00F84C38">
        <w:t>Reporting während der Phase Initialisierung, Information Auftraggeber, Information der betroffenen Stellen und Stakeholder</w:t>
      </w:r>
      <w:r>
        <w:t>.</w:t>
      </w:r>
    </w:p>
    <w:p w14:paraId="45DB86B4" w14:textId="77777777" w:rsidR="00E70C3D" w:rsidRPr="0042529F" w:rsidRDefault="00E70C3D" w:rsidP="00763415">
      <w:pPr>
        <w:pStyle w:val="HHilfstextfarbigkursiv105ptF"/>
      </w:pPr>
    </w:p>
    <w:tbl>
      <w:tblPr>
        <w:tblStyle w:val="BETabelle1"/>
        <w:tblW w:w="14742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1995"/>
        <w:gridCol w:w="1996"/>
        <w:gridCol w:w="6074"/>
        <w:gridCol w:w="3260"/>
        <w:gridCol w:w="1417"/>
      </w:tblGrid>
      <w:tr w:rsidR="00E70C3D" w:rsidRPr="0042529F" w14:paraId="044F1AE6" w14:textId="77777777" w:rsidTr="008C1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95" w:type="dxa"/>
          </w:tcPr>
          <w:p w14:paraId="11CB8906" w14:textId="77777777" w:rsidR="00E70C3D" w:rsidRPr="0042529F" w:rsidRDefault="00E70C3D" w:rsidP="00DB19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Empfänger</w:t>
            </w:r>
          </w:p>
        </w:tc>
        <w:tc>
          <w:tcPr>
            <w:tcW w:w="1996" w:type="dxa"/>
          </w:tcPr>
          <w:p w14:paraId="485478A8" w14:textId="77777777" w:rsidR="00E70C3D" w:rsidRPr="0042529F" w:rsidRDefault="00E70C3D" w:rsidP="00DB19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Verantwortlich</w:t>
            </w:r>
          </w:p>
        </w:tc>
        <w:tc>
          <w:tcPr>
            <w:tcW w:w="6074" w:type="dxa"/>
          </w:tcPr>
          <w:p w14:paraId="6BA597D3" w14:textId="77777777" w:rsidR="00E70C3D" w:rsidRPr="0042529F" w:rsidRDefault="00E70C3D" w:rsidP="00DB19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Ziel / Inhalt</w:t>
            </w:r>
          </w:p>
        </w:tc>
        <w:tc>
          <w:tcPr>
            <w:tcW w:w="3260" w:type="dxa"/>
          </w:tcPr>
          <w:p w14:paraId="4ABE6ED7" w14:textId="77777777" w:rsidR="00E70C3D" w:rsidRPr="0042529F" w:rsidRDefault="00E70C3D" w:rsidP="00DB19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Mittel / Medium</w:t>
            </w:r>
          </w:p>
        </w:tc>
        <w:tc>
          <w:tcPr>
            <w:tcW w:w="1417" w:type="dxa"/>
          </w:tcPr>
          <w:p w14:paraId="06AF0B3F" w14:textId="77777777" w:rsidR="00E70C3D" w:rsidRPr="0042529F" w:rsidRDefault="00E70C3D" w:rsidP="00DB19DE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Termin</w:t>
            </w:r>
          </w:p>
        </w:tc>
      </w:tr>
      <w:tr w:rsidR="00584A39" w:rsidRPr="0042529F" w14:paraId="0B713AE1" w14:textId="77777777" w:rsidTr="008C162D">
        <w:tc>
          <w:tcPr>
            <w:tcW w:w="1995" w:type="dxa"/>
          </w:tcPr>
          <w:p w14:paraId="69C7A712" w14:textId="77777777" w:rsidR="00584A39" w:rsidRPr="002717BD" w:rsidRDefault="00584A39" w:rsidP="00584A39">
            <w:pPr>
              <w:pStyle w:val="HTabText85pt"/>
            </w:pPr>
            <w:r>
              <w:t>…</w:t>
            </w:r>
          </w:p>
        </w:tc>
        <w:tc>
          <w:tcPr>
            <w:tcW w:w="1996" w:type="dxa"/>
          </w:tcPr>
          <w:p w14:paraId="2B613C40" w14:textId="77777777" w:rsidR="00584A39" w:rsidRPr="002717BD" w:rsidRDefault="00584A39" w:rsidP="00584A39">
            <w:pPr>
              <w:pStyle w:val="HTabText85pt"/>
            </w:pPr>
            <w:r>
              <w:t>…</w:t>
            </w:r>
          </w:p>
        </w:tc>
        <w:tc>
          <w:tcPr>
            <w:tcW w:w="6074" w:type="dxa"/>
          </w:tcPr>
          <w:p w14:paraId="4C512D81" w14:textId="77777777" w:rsidR="00584A39" w:rsidRPr="002717BD" w:rsidRDefault="00584A39" w:rsidP="00584A39">
            <w:pPr>
              <w:pStyle w:val="HTabText85pt"/>
            </w:pPr>
            <w:r>
              <w:t>…</w:t>
            </w:r>
          </w:p>
        </w:tc>
        <w:tc>
          <w:tcPr>
            <w:tcW w:w="3260" w:type="dxa"/>
          </w:tcPr>
          <w:p w14:paraId="614B87ED" w14:textId="77777777" w:rsidR="00584A39" w:rsidRPr="00BC763E" w:rsidRDefault="00584A39" w:rsidP="00584A39">
            <w:pPr>
              <w:pStyle w:val="HTabText85pt"/>
            </w:pPr>
            <w:r>
              <w:t>…</w:t>
            </w:r>
          </w:p>
        </w:tc>
        <w:tc>
          <w:tcPr>
            <w:tcW w:w="1417" w:type="dxa"/>
          </w:tcPr>
          <w:p w14:paraId="29AA75AD" w14:textId="77777777" w:rsidR="00584A39" w:rsidRPr="00BC763E" w:rsidRDefault="00584A39" w:rsidP="00584A39">
            <w:pPr>
              <w:pStyle w:val="HTabText85pt"/>
            </w:pPr>
            <w:r>
              <w:t>…</w:t>
            </w:r>
          </w:p>
        </w:tc>
      </w:tr>
      <w:tr w:rsidR="00853835" w:rsidRPr="0042529F" w14:paraId="1BB5AE19" w14:textId="77777777" w:rsidTr="008C162D">
        <w:trPr>
          <w:hidden/>
        </w:trPr>
        <w:tc>
          <w:tcPr>
            <w:tcW w:w="1995" w:type="dxa"/>
          </w:tcPr>
          <w:p w14:paraId="11EC72BA" w14:textId="77777777" w:rsidR="00853835" w:rsidRPr="0042529F" w:rsidRDefault="00853835" w:rsidP="00853835">
            <w:pPr>
              <w:pStyle w:val="HTabBeispiel85ptF"/>
              <w:rPr>
                <w:color w:val="000000" w:themeColor="text1"/>
              </w:rPr>
            </w:pPr>
            <w:r w:rsidRPr="002717BD">
              <w:t>Alle Mitarbeitenden</w:t>
            </w:r>
          </w:p>
        </w:tc>
        <w:tc>
          <w:tcPr>
            <w:tcW w:w="1996" w:type="dxa"/>
          </w:tcPr>
          <w:p w14:paraId="36FA0AC2" w14:textId="77777777" w:rsidR="00853835" w:rsidRPr="0042529F" w:rsidRDefault="00853835" w:rsidP="00853835">
            <w:pPr>
              <w:pStyle w:val="HTabBeispiel85ptF"/>
              <w:rPr>
                <w:color w:val="000000" w:themeColor="text1"/>
              </w:rPr>
            </w:pPr>
            <w:r w:rsidRPr="002717BD">
              <w:t>Auftraggeber</w:t>
            </w:r>
          </w:p>
        </w:tc>
        <w:tc>
          <w:tcPr>
            <w:tcW w:w="6074" w:type="dxa"/>
          </w:tcPr>
          <w:p w14:paraId="317B8F5E" w14:textId="77777777" w:rsidR="00853835" w:rsidRPr="0042529F" w:rsidRDefault="00853835" w:rsidP="00853835">
            <w:pPr>
              <w:pStyle w:val="HTabBeispiel85ptF"/>
              <w:rPr>
                <w:color w:val="000000" w:themeColor="text1"/>
              </w:rPr>
            </w:pPr>
            <w:r w:rsidRPr="002717BD">
              <w:t>Einführung der neuen Lösung</w:t>
            </w:r>
            <w:r>
              <w:t>: a</w:t>
            </w:r>
            <w:r w:rsidRPr="002717BD">
              <w:t>lle Mitarbeitenden kennen Vorgehen, Termine und Supportorganisation</w:t>
            </w:r>
          </w:p>
        </w:tc>
        <w:tc>
          <w:tcPr>
            <w:tcW w:w="3260" w:type="dxa"/>
          </w:tcPr>
          <w:p w14:paraId="6C37C949" w14:textId="77777777" w:rsidR="00853835" w:rsidRPr="00BC763E" w:rsidRDefault="00853835" w:rsidP="00BC763E">
            <w:pPr>
              <w:pStyle w:val="HTabBeispiel85ptF"/>
            </w:pPr>
            <w:r w:rsidRPr="00BC763E">
              <w:t>Flyer (per mail)</w:t>
            </w:r>
          </w:p>
        </w:tc>
        <w:tc>
          <w:tcPr>
            <w:tcW w:w="1417" w:type="dxa"/>
          </w:tcPr>
          <w:p w14:paraId="3331E1F1" w14:textId="77777777" w:rsidR="00853835" w:rsidRPr="00BC763E" w:rsidRDefault="00853835" w:rsidP="00BC763E">
            <w:pPr>
              <w:pStyle w:val="HTabBeispiel85ptF"/>
            </w:pPr>
            <w:r w:rsidRPr="00BC763E">
              <w:t>tt.mm.jjjj</w:t>
            </w:r>
          </w:p>
        </w:tc>
      </w:tr>
      <w:tr w:rsidR="00853835" w:rsidRPr="0042529F" w14:paraId="0847D90A" w14:textId="77777777" w:rsidTr="008C162D">
        <w:tc>
          <w:tcPr>
            <w:tcW w:w="1995" w:type="dxa"/>
          </w:tcPr>
          <w:p w14:paraId="23E4BCDE" w14:textId="77777777" w:rsidR="00853835" w:rsidRPr="0042529F" w:rsidRDefault="00BC763E" w:rsidP="00DB19DE">
            <w:pPr>
              <w:pStyle w:val="HTabText85pt"/>
              <w:rPr>
                <w:color w:val="000000" w:themeColor="text1"/>
              </w:rPr>
            </w:pPr>
            <w:r>
              <w:rPr>
                <w:color w:val="000000" w:themeColor="text1"/>
              </w:rPr>
              <w:t>…</w:t>
            </w:r>
          </w:p>
        </w:tc>
        <w:tc>
          <w:tcPr>
            <w:tcW w:w="1996" w:type="dxa"/>
          </w:tcPr>
          <w:p w14:paraId="192E4494" w14:textId="77777777" w:rsidR="00853835" w:rsidRPr="0042529F" w:rsidRDefault="00853835" w:rsidP="00DB19DE">
            <w:pPr>
              <w:pStyle w:val="HTabText85pt"/>
              <w:rPr>
                <w:color w:val="000000" w:themeColor="text1"/>
              </w:rPr>
            </w:pPr>
          </w:p>
        </w:tc>
        <w:tc>
          <w:tcPr>
            <w:tcW w:w="6074" w:type="dxa"/>
          </w:tcPr>
          <w:p w14:paraId="1F099086" w14:textId="77777777" w:rsidR="00853835" w:rsidRPr="0042529F" w:rsidRDefault="00853835" w:rsidP="00DB19DE">
            <w:pPr>
              <w:pStyle w:val="HTabText85pt"/>
              <w:rPr>
                <w:color w:val="000000" w:themeColor="text1"/>
              </w:rPr>
            </w:pPr>
          </w:p>
        </w:tc>
        <w:tc>
          <w:tcPr>
            <w:tcW w:w="3260" w:type="dxa"/>
          </w:tcPr>
          <w:p w14:paraId="4CFA2558" w14:textId="77777777" w:rsidR="00853835" w:rsidRPr="0042529F" w:rsidRDefault="00853835" w:rsidP="00DB19DE">
            <w:pPr>
              <w:pStyle w:val="HTabText85pt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33777171" w14:textId="77777777" w:rsidR="00853835" w:rsidRPr="0042529F" w:rsidRDefault="00853835" w:rsidP="00DB19DE">
            <w:pPr>
              <w:pStyle w:val="HTabText85pt"/>
              <w:rPr>
                <w:color w:val="000000" w:themeColor="text1"/>
              </w:rPr>
            </w:pPr>
          </w:p>
        </w:tc>
      </w:tr>
    </w:tbl>
    <w:p w14:paraId="475E1811" w14:textId="77777777" w:rsidR="00562708" w:rsidRPr="0042529F" w:rsidRDefault="006A0E79" w:rsidP="00951E60">
      <w:pPr>
        <w:pStyle w:val="Hberschrift1105pt"/>
      </w:pPr>
      <w:bookmarkStart w:id="22" w:name="_Toc212110640"/>
      <w:bookmarkStart w:id="23" w:name="_Toc14859780"/>
      <w:r w:rsidRPr="0042529F">
        <w:t>Risiken</w:t>
      </w:r>
      <w:bookmarkEnd w:id="22"/>
    </w:p>
    <w:p w14:paraId="7FCE304B" w14:textId="77777777" w:rsidR="006A0E79" w:rsidRPr="0042529F" w:rsidRDefault="006A0E79" w:rsidP="00951E60">
      <w:pPr>
        <w:keepNext/>
        <w:keepLines/>
      </w:pPr>
      <w:r w:rsidRPr="0042529F">
        <w:t>Risiken der Phase Initialisierung</w:t>
      </w:r>
      <w:r w:rsidR="007619AA">
        <w:t>:</w:t>
      </w:r>
    </w:p>
    <w:p w14:paraId="241FB192" w14:textId="77777777" w:rsidR="006A0E79" w:rsidRPr="0042529F" w:rsidRDefault="006A0E79" w:rsidP="00951E60">
      <w:pPr>
        <w:keepNext/>
        <w:keepLines/>
      </w:pPr>
    </w:p>
    <w:tbl>
      <w:tblPr>
        <w:tblStyle w:val="BETabelle1"/>
        <w:tblW w:w="14742" w:type="dxa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51"/>
        <w:gridCol w:w="3402"/>
        <w:gridCol w:w="1698"/>
        <w:gridCol w:w="1560"/>
        <w:gridCol w:w="992"/>
        <w:gridCol w:w="3402"/>
        <w:gridCol w:w="1420"/>
        <w:gridCol w:w="1417"/>
      </w:tblGrid>
      <w:tr w:rsidR="00EC2FC8" w:rsidRPr="0042529F" w14:paraId="4F5512E3" w14:textId="77777777" w:rsidTr="00EC2F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1" w:type="dxa"/>
          </w:tcPr>
          <w:p w14:paraId="6EEBFF7C" w14:textId="77777777" w:rsidR="00EC2FC8" w:rsidRPr="0042529F" w:rsidRDefault="00EC2FC8" w:rsidP="00951E60">
            <w:pPr>
              <w:pStyle w:val="HTabTit65pt"/>
              <w:keepNext/>
              <w:keepLines/>
              <w:rPr>
                <w:lang w:val="de-CH"/>
              </w:rPr>
            </w:pPr>
            <w:r w:rsidRPr="0042529F">
              <w:rPr>
                <w:lang w:val="de-CH"/>
              </w:rPr>
              <w:t>Nr.</w:t>
            </w:r>
          </w:p>
        </w:tc>
        <w:tc>
          <w:tcPr>
            <w:tcW w:w="3402" w:type="dxa"/>
          </w:tcPr>
          <w:p w14:paraId="6EB522E4" w14:textId="77777777" w:rsidR="00EC2FC8" w:rsidRPr="0042529F" w:rsidRDefault="00EC2FC8" w:rsidP="00951E60">
            <w:pPr>
              <w:pStyle w:val="HTabTit65pt"/>
              <w:keepNext/>
              <w:keepLines/>
              <w:rPr>
                <w:lang w:val="de-CH"/>
              </w:rPr>
            </w:pPr>
            <w:r w:rsidRPr="0042529F">
              <w:rPr>
                <w:lang w:val="de-CH"/>
              </w:rPr>
              <w:t>Risikobeschreibung</w:t>
            </w:r>
          </w:p>
        </w:tc>
        <w:tc>
          <w:tcPr>
            <w:tcW w:w="1698" w:type="dxa"/>
          </w:tcPr>
          <w:p w14:paraId="360885EE" w14:textId="77777777" w:rsidR="00EC2FC8" w:rsidRPr="0042529F" w:rsidRDefault="00EC2FC8" w:rsidP="00951E60">
            <w:pPr>
              <w:pStyle w:val="HTabTit65pt"/>
              <w:keepNext/>
              <w:keepLines/>
              <w:rPr>
                <w:lang w:val="de-CH"/>
              </w:rPr>
            </w:pPr>
            <w:r w:rsidRPr="0042529F">
              <w:rPr>
                <w:lang w:val="de-CH"/>
              </w:rPr>
              <w:t>Eintrittswahrscheinlichkeit</w:t>
            </w:r>
          </w:p>
        </w:tc>
        <w:tc>
          <w:tcPr>
            <w:tcW w:w="1560" w:type="dxa"/>
          </w:tcPr>
          <w:p w14:paraId="0006D41B" w14:textId="77777777" w:rsidR="00EC2FC8" w:rsidRPr="0042529F" w:rsidRDefault="00EC2FC8" w:rsidP="00951E60">
            <w:pPr>
              <w:pStyle w:val="HTabTit65pt"/>
              <w:keepNext/>
              <w:keepLines/>
              <w:rPr>
                <w:lang w:val="de-CH"/>
              </w:rPr>
            </w:pPr>
            <w:r w:rsidRPr="0042529F">
              <w:rPr>
                <w:lang w:val="de-CH"/>
              </w:rPr>
              <w:t>Auswirkungsgrad</w:t>
            </w:r>
          </w:p>
        </w:tc>
        <w:tc>
          <w:tcPr>
            <w:tcW w:w="992" w:type="dxa"/>
          </w:tcPr>
          <w:p w14:paraId="2103BEB7" w14:textId="77777777" w:rsidR="00EC2FC8" w:rsidRPr="0042529F" w:rsidRDefault="00EC2FC8" w:rsidP="00951E60">
            <w:pPr>
              <w:pStyle w:val="HTabTit65pt"/>
              <w:keepNext/>
              <w:keepLines/>
              <w:rPr>
                <w:vertAlign w:val="superscript"/>
                <w:lang w:val="de-CH"/>
              </w:rPr>
            </w:pPr>
            <w:r w:rsidRPr="0042529F">
              <w:rPr>
                <w:lang w:val="de-CH"/>
              </w:rPr>
              <w:t>Risikozahl</w:t>
            </w:r>
            <w:r w:rsidRPr="0042529F">
              <w:rPr>
                <w:rStyle w:val="Funotenzeichen"/>
                <w:lang w:val="de-CH"/>
              </w:rPr>
              <w:footnoteReference w:id="4"/>
            </w:r>
          </w:p>
        </w:tc>
        <w:tc>
          <w:tcPr>
            <w:tcW w:w="3402" w:type="dxa"/>
          </w:tcPr>
          <w:p w14:paraId="27B84115" w14:textId="77777777" w:rsidR="00EC2FC8" w:rsidRPr="0042529F" w:rsidRDefault="00EC2FC8" w:rsidP="00951E60">
            <w:pPr>
              <w:pStyle w:val="HTabTit65pt"/>
              <w:keepNext/>
              <w:keepLines/>
              <w:rPr>
                <w:lang w:val="de-CH"/>
              </w:rPr>
            </w:pPr>
            <w:r w:rsidRPr="0042529F">
              <w:rPr>
                <w:lang w:val="de-CH"/>
              </w:rPr>
              <w:t>Massnahmen</w:t>
            </w:r>
          </w:p>
        </w:tc>
        <w:tc>
          <w:tcPr>
            <w:tcW w:w="1420" w:type="dxa"/>
          </w:tcPr>
          <w:p w14:paraId="62A5987F" w14:textId="77777777" w:rsidR="00EC2FC8" w:rsidRPr="0042529F" w:rsidRDefault="00EC2FC8" w:rsidP="00951E60">
            <w:pPr>
              <w:pStyle w:val="HTabTit65pt"/>
              <w:keepNext/>
              <w:keepLines/>
              <w:rPr>
                <w:lang w:val="de-CH"/>
              </w:rPr>
            </w:pPr>
            <w:r w:rsidRPr="0042529F">
              <w:rPr>
                <w:lang w:val="de-CH"/>
              </w:rPr>
              <w:t>Verantwortung</w:t>
            </w:r>
          </w:p>
        </w:tc>
        <w:tc>
          <w:tcPr>
            <w:tcW w:w="1417" w:type="dxa"/>
          </w:tcPr>
          <w:p w14:paraId="05D82020" w14:textId="77777777" w:rsidR="00EC2FC8" w:rsidRPr="0042529F" w:rsidRDefault="00EC2FC8" w:rsidP="00951E60">
            <w:pPr>
              <w:pStyle w:val="HTabTit65pt"/>
              <w:keepNext/>
              <w:keepLines/>
              <w:rPr>
                <w:lang w:val="de-CH"/>
              </w:rPr>
            </w:pPr>
            <w:r w:rsidRPr="0042529F">
              <w:rPr>
                <w:lang w:val="de-CH"/>
              </w:rPr>
              <w:t>Termin</w:t>
            </w:r>
          </w:p>
        </w:tc>
      </w:tr>
      <w:tr w:rsidR="00584A39" w:rsidRPr="0042529F" w14:paraId="4A7D6FAD" w14:textId="77777777" w:rsidTr="00EC2FC8">
        <w:tc>
          <w:tcPr>
            <w:tcW w:w="851" w:type="dxa"/>
          </w:tcPr>
          <w:p w14:paraId="0DC26F33" w14:textId="77777777" w:rsidR="00584A39" w:rsidRPr="0042529F" w:rsidRDefault="00584A39" w:rsidP="00951E60">
            <w:pPr>
              <w:pStyle w:val="HTabText85pt"/>
              <w:keepNext/>
              <w:keepLines/>
            </w:pPr>
            <w:r>
              <w:t>PR01</w:t>
            </w:r>
          </w:p>
        </w:tc>
        <w:tc>
          <w:tcPr>
            <w:tcW w:w="3402" w:type="dxa"/>
          </w:tcPr>
          <w:p w14:paraId="7730BE1B" w14:textId="77777777" w:rsidR="00584A39" w:rsidRDefault="00584A39" w:rsidP="00951E60">
            <w:pPr>
              <w:pStyle w:val="HTabText85pt"/>
              <w:keepNext/>
              <w:keepLines/>
            </w:pPr>
            <w:r>
              <w:t>…</w:t>
            </w:r>
          </w:p>
        </w:tc>
        <w:sdt>
          <w:sdtPr>
            <w:id w:val="829567182"/>
            <w:placeholder>
              <w:docPart w:val="26E6CBEA360E4F8BA63804244BF68B71"/>
            </w:placeholder>
            <w:showingPlcHdr/>
            <w:dropDownList>
              <w:listItem w:displayText="Niedrig = 1" w:value="Niedrig = 1"/>
              <w:listItem w:displayText="Mittel = 2" w:value="Mittel = 2"/>
              <w:listItem w:displayText="Hoch = 3" w:value="Hoch = 3"/>
            </w:dropDownList>
          </w:sdtPr>
          <w:sdtEndPr/>
          <w:sdtContent>
            <w:tc>
              <w:tcPr>
                <w:tcW w:w="1698" w:type="dxa"/>
              </w:tcPr>
              <w:p w14:paraId="23FA160F" w14:textId="77777777" w:rsidR="00584A39" w:rsidRDefault="00584A39" w:rsidP="00951E60">
                <w:pPr>
                  <w:pStyle w:val="HTabText85pt"/>
                  <w:keepNext/>
                  <w:keepLines/>
                </w:pPr>
                <w:r w:rsidRPr="0042529F">
                  <w:rPr>
                    <w:rStyle w:val="Platzhaltertext"/>
                  </w:rPr>
                  <w:t>Wählen Sie ein Element aus.</w:t>
                </w:r>
              </w:p>
            </w:tc>
          </w:sdtContent>
        </w:sdt>
        <w:sdt>
          <w:sdtPr>
            <w:id w:val="-981234179"/>
            <w:placeholder>
              <w:docPart w:val="BBEAF1D0ED3E4472A54AFDF9D04B6885"/>
            </w:placeholder>
            <w:showingPlcHdr/>
            <w:dropDownList>
              <w:listItem w:displayText="Tief = 1" w:value="Tief = 1"/>
              <w:listItem w:displayText="Mittel = 2" w:value="Mittel = 2"/>
              <w:listItem w:displayText="Hoch = 3" w:value="Hoch = 3"/>
            </w:dropDownList>
          </w:sdtPr>
          <w:sdtEndPr/>
          <w:sdtContent>
            <w:tc>
              <w:tcPr>
                <w:tcW w:w="1560" w:type="dxa"/>
              </w:tcPr>
              <w:p w14:paraId="4C2D07DA" w14:textId="77777777" w:rsidR="00584A39" w:rsidRDefault="00584A39" w:rsidP="00951E60">
                <w:pPr>
                  <w:pStyle w:val="HTabText85pt"/>
                  <w:keepNext/>
                  <w:keepLines/>
                </w:pPr>
                <w:r w:rsidRPr="0042529F">
                  <w:rPr>
                    <w:rStyle w:val="Platzhaltertext"/>
                  </w:rPr>
                  <w:t>Wählen Sie ein Element aus.</w:t>
                </w:r>
              </w:p>
            </w:tc>
          </w:sdtContent>
        </w:sdt>
        <w:tc>
          <w:tcPr>
            <w:tcW w:w="992" w:type="dxa"/>
          </w:tcPr>
          <w:p w14:paraId="76931E31" w14:textId="77777777" w:rsidR="00584A39" w:rsidRDefault="00584A39" w:rsidP="00951E60">
            <w:pPr>
              <w:pStyle w:val="HTabText85pt"/>
              <w:keepNext/>
              <w:keepLines/>
            </w:pPr>
            <w:r>
              <w:t>…</w:t>
            </w:r>
          </w:p>
        </w:tc>
        <w:tc>
          <w:tcPr>
            <w:tcW w:w="3402" w:type="dxa"/>
          </w:tcPr>
          <w:p w14:paraId="04FA4281" w14:textId="77777777" w:rsidR="00584A39" w:rsidRDefault="00584A39" w:rsidP="00951E60">
            <w:pPr>
              <w:pStyle w:val="HTabText85pt"/>
              <w:keepNext/>
              <w:keepLines/>
            </w:pPr>
            <w:r>
              <w:t>…</w:t>
            </w:r>
          </w:p>
        </w:tc>
        <w:tc>
          <w:tcPr>
            <w:tcW w:w="1420" w:type="dxa"/>
          </w:tcPr>
          <w:p w14:paraId="0FD5F65B" w14:textId="77777777" w:rsidR="00584A39" w:rsidRDefault="00584A39" w:rsidP="00951E60">
            <w:pPr>
              <w:pStyle w:val="HTabText85pt"/>
              <w:keepNext/>
              <w:keepLines/>
            </w:pPr>
            <w:r>
              <w:t>…</w:t>
            </w:r>
          </w:p>
        </w:tc>
        <w:tc>
          <w:tcPr>
            <w:tcW w:w="1417" w:type="dxa"/>
          </w:tcPr>
          <w:p w14:paraId="1E58A9F9" w14:textId="77777777" w:rsidR="00584A39" w:rsidRDefault="00584A39" w:rsidP="00951E60">
            <w:pPr>
              <w:pStyle w:val="HTabText85pt"/>
              <w:keepNext/>
              <w:keepLines/>
            </w:pPr>
            <w:r>
              <w:t>…</w:t>
            </w:r>
          </w:p>
        </w:tc>
      </w:tr>
      <w:tr w:rsidR="00584A39" w:rsidRPr="00763415" w14:paraId="0B735C2A" w14:textId="77777777" w:rsidTr="00EC2FC8">
        <w:trPr>
          <w:hidden/>
        </w:trPr>
        <w:tc>
          <w:tcPr>
            <w:tcW w:w="851" w:type="dxa"/>
          </w:tcPr>
          <w:p w14:paraId="49321EDB" w14:textId="77777777" w:rsidR="00584A39" w:rsidRPr="00763415" w:rsidRDefault="00584A39" w:rsidP="00763415">
            <w:pPr>
              <w:pStyle w:val="HHilfstextfarbigkursiv105ptF"/>
            </w:pPr>
            <w:r w:rsidRPr="00763415">
              <w:t>PR0</w:t>
            </w:r>
            <w:r w:rsidR="00763415" w:rsidRPr="00763415">
              <w:t>1</w:t>
            </w:r>
          </w:p>
        </w:tc>
        <w:tc>
          <w:tcPr>
            <w:tcW w:w="3402" w:type="dxa"/>
          </w:tcPr>
          <w:p w14:paraId="22D69DB0" w14:textId="77777777" w:rsidR="00584A39" w:rsidRPr="00763415" w:rsidRDefault="00584A39" w:rsidP="00763415">
            <w:pPr>
              <w:pStyle w:val="HHilfstextfarbigkursiv105ptF"/>
            </w:pPr>
            <w:r w:rsidRPr="00763415">
              <w:t>Jurist für Phase Initialisierung nicht verfügbar</w:t>
            </w:r>
          </w:p>
        </w:tc>
        <w:sdt>
          <w:sdtPr>
            <w:id w:val="1693726227"/>
            <w:placeholder>
              <w:docPart w:val="82084B5FAA314AF4A643128AD9B2D5B5"/>
            </w:placeholder>
            <w:showingPlcHdr/>
            <w:dropDownList>
              <w:listItem w:displayText="Niedrig = 1" w:value="Niedrig = 1"/>
              <w:listItem w:displayText="Mittel = 2" w:value="Mittel = 2"/>
              <w:listItem w:displayText="Hoch = 3" w:value="Hoch = 3"/>
            </w:dropDownList>
          </w:sdtPr>
          <w:sdtEndPr/>
          <w:sdtContent>
            <w:tc>
              <w:tcPr>
                <w:tcW w:w="1698" w:type="dxa"/>
              </w:tcPr>
              <w:p w14:paraId="1E6C3285" w14:textId="77777777" w:rsidR="00584A39" w:rsidRPr="00763415" w:rsidRDefault="00584A39" w:rsidP="00763415">
                <w:pPr>
                  <w:pStyle w:val="HHilfstextfarbigkursiv105ptF"/>
                </w:pPr>
                <w:r w:rsidRPr="00763415">
                  <w:rPr>
                    <w:rStyle w:val="Platzhaltertext"/>
                    <w:vanish/>
                    <w:color w:val="BE0A5F"/>
                  </w:rPr>
                  <w:t>Wählen Sie ein Element aus.</w:t>
                </w:r>
              </w:p>
            </w:tc>
          </w:sdtContent>
        </w:sdt>
        <w:sdt>
          <w:sdtPr>
            <w:id w:val="-741953914"/>
            <w:placeholder>
              <w:docPart w:val="72077AFAA2AB4AE1A7AA87EEFF752412"/>
            </w:placeholder>
            <w:showingPlcHdr/>
            <w:dropDownList>
              <w:listItem w:displayText="Tief = 1" w:value="Tief = 1"/>
              <w:listItem w:displayText="Mittel = 2" w:value="Mittel = 2"/>
              <w:listItem w:displayText="Hoch = 3" w:value="Hoch = 3"/>
            </w:dropDownList>
          </w:sdtPr>
          <w:sdtEndPr/>
          <w:sdtContent>
            <w:tc>
              <w:tcPr>
                <w:tcW w:w="1560" w:type="dxa"/>
              </w:tcPr>
              <w:p w14:paraId="37DADA08" w14:textId="77777777" w:rsidR="00584A39" w:rsidRPr="00763415" w:rsidRDefault="00584A39" w:rsidP="00763415">
                <w:pPr>
                  <w:pStyle w:val="HHilfstextfarbigkursiv105ptF"/>
                </w:pPr>
                <w:r w:rsidRPr="00763415">
                  <w:rPr>
                    <w:rStyle w:val="Platzhaltertext"/>
                    <w:vanish/>
                    <w:color w:val="BE0A5F"/>
                  </w:rPr>
                  <w:t>Wählen Sie ein Element aus.</w:t>
                </w:r>
              </w:p>
            </w:tc>
          </w:sdtContent>
        </w:sdt>
        <w:tc>
          <w:tcPr>
            <w:tcW w:w="992" w:type="dxa"/>
          </w:tcPr>
          <w:p w14:paraId="61EB23D8" w14:textId="77777777" w:rsidR="00584A39" w:rsidRPr="00763415" w:rsidRDefault="00584A39" w:rsidP="00763415">
            <w:pPr>
              <w:pStyle w:val="HHilfstextfarbigkursiv105ptF"/>
            </w:pPr>
            <w:r w:rsidRPr="00763415">
              <w:t>4</w:t>
            </w:r>
          </w:p>
        </w:tc>
        <w:tc>
          <w:tcPr>
            <w:tcW w:w="3402" w:type="dxa"/>
          </w:tcPr>
          <w:p w14:paraId="14CB057D" w14:textId="77777777" w:rsidR="00584A39" w:rsidRPr="00763415" w:rsidRDefault="00584A39" w:rsidP="00763415">
            <w:pPr>
              <w:pStyle w:val="HHilfstextfarbigkursiv105ptF"/>
            </w:pPr>
            <w:r w:rsidRPr="00763415">
              <w:t>Vereinbarung mit Stammorganisation</w:t>
            </w:r>
          </w:p>
        </w:tc>
        <w:tc>
          <w:tcPr>
            <w:tcW w:w="1420" w:type="dxa"/>
          </w:tcPr>
          <w:p w14:paraId="4B9E5517" w14:textId="77777777" w:rsidR="00584A39" w:rsidRPr="00763415" w:rsidRDefault="00584A39" w:rsidP="00763415">
            <w:pPr>
              <w:pStyle w:val="HHilfstextfarbigkursiv105ptF"/>
            </w:pPr>
            <w:r w:rsidRPr="00763415">
              <w:t>PL</w:t>
            </w:r>
          </w:p>
        </w:tc>
        <w:tc>
          <w:tcPr>
            <w:tcW w:w="1417" w:type="dxa"/>
          </w:tcPr>
          <w:p w14:paraId="1433348A" w14:textId="77777777" w:rsidR="00584A39" w:rsidRPr="00763415" w:rsidRDefault="00584A39" w:rsidP="00763415">
            <w:pPr>
              <w:pStyle w:val="HHilfstextfarbigkursiv105ptF"/>
            </w:pPr>
            <w:r w:rsidRPr="00763415">
              <w:t>tt.mm.jjjj</w:t>
            </w:r>
          </w:p>
        </w:tc>
      </w:tr>
      <w:tr w:rsidR="00584A39" w:rsidRPr="0042529F" w14:paraId="4EDF5CF2" w14:textId="77777777" w:rsidTr="006A155A">
        <w:tc>
          <w:tcPr>
            <w:tcW w:w="851" w:type="dxa"/>
          </w:tcPr>
          <w:p w14:paraId="63A37C6A" w14:textId="77777777" w:rsidR="00584A39" w:rsidRPr="0042529F" w:rsidRDefault="00584A39" w:rsidP="00951E60">
            <w:pPr>
              <w:pStyle w:val="HTabText85pt"/>
              <w:keepNext/>
              <w:keepLines/>
              <w:rPr>
                <w:color w:val="000000" w:themeColor="text1"/>
              </w:rPr>
            </w:pPr>
            <w:r w:rsidRPr="0042529F">
              <w:rPr>
                <w:color w:val="000000" w:themeColor="text1"/>
              </w:rPr>
              <w:t>PR0</w:t>
            </w:r>
            <w:r w:rsidR="00763415">
              <w:rPr>
                <w:color w:val="000000" w:themeColor="text1"/>
              </w:rPr>
              <w:t>2</w:t>
            </w:r>
          </w:p>
        </w:tc>
        <w:tc>
          <w:tcPr>
            <w:tcW w:w="3402" w:type="dxa"/>
          </w:tcPr>
          <w:p w14:paraId="11E8E173" w14:textId="77777777" w:rsidR="00584A39" w:rsidRPr="0042529F" w:rsidRDefault="00584A39" w:rsidP="00951E60">
            <w:pPr>
              <w:pStyle w:val="HTabText85pt"/>
              <w:keepNext/>
              <w:keepLines/>
            </w:pPr>
          </w:p>
        </w:tc>
        <w:sdt>
          <w:sdtPr>
            <w:id w:val="-413477946"/>
            <w:placeholder>
              <w:docPart w:val="3FD918B5C4594FE3A5780365E6534DFB"/>
            </w:placeholder>
            <w:showingPlcHdr/>
            <w:dropDownList>
              <w:listItem w:displayText="Niedrig = 1" w:value="Niedrig = 1"/>
              <w:listItem w:displayText="Mittel = 2" w:value="Mittel = 2"/>
              <w:listItem w:displayText="Hoch = 3" w:value="Hoch = 3"/>
            </w:dropDownList>
          </w:sdtPr>
          <w:sdtEndPr/>
          <w:sdtContent>
            <w:tc>
              <w:tcPr>
                <w:tcW w:w="1698" w:type="dxa"/>
              </w:tcPr>
              <w:p w14:paraId="2E1DC4AE" w14:textId="77777777" w:rsidR="00584A39" w:rsidRPr="0042529F" w:rsidRDefault="00584A39" w:rsidP="00951E60">
                <w:pPr>
                  <w:pStyle w:val="HTabText85pt"/>
                  <w:keepNext/>
                  <w:keepLines/>
                </w:pPr>
                <w:r w:rsidRPr="0042529F">
                  <w:rPr>
                    <w:rStyle w:val="Platzhaltertext"/>
                  </w:rPr>
                  <w:t>Wählen Sie ein Element aus.</w:t>
                </w:r>
              </w:p>
            </w:tc>
          </w:sdtContent>
        </w:sdt>
        <w:sdt>
          <w:sdtPr>
            <w:id w:val="-1375920183"/>
            <w:placeholder>
              <w:docPart w:val="08005D9631E04C908B8F05D17C1F469B"/>
            </w:placeholder>
            <w:showingPlcHdr/>
            <w:dropDownList>
              <w:listItem w:displayText="Tief = 1" w:value="Tief = 1"/>
              <w:listItem w:displayText="Mittel = 2" w:value="Mittel = 2"/>
              <w:listItem w:displayText="Hoch = 3" w:value="Hoch = 3"/>
            </w:dropDownList>
          </w:sdtPr>
          <w:sdtEndPr/>
          <w:sdtContent>
            <w:tc>
              <w:tcPr>
                <w:tcW w:w="1560" w:type="dxa"/>
              </w:tcPr>
              <w:p w14:paraId="470F2120" w14:textId="77777777" w:rsidR="00584A39" w:rsidRPr="0042529F" w:rsidRDefault="00584A39" w:rsidP="00951E60">
                <w:pPr>
                  <w:pStyle w:val="HTabText85pt"/>
                  <w:keepNext/>
                  <w:keepLines/>
                </w:pPr>
                <w:r w:rsidRPr="0042529F">
                  <w:rPr>
                    <w:rStyle w:val="Platzhaltertext"/>
                  </w:rPr>
                  <w:t>Wählen Sie ein Element aus.</w:t>
                </w:r>
              </w:p>
            </w:tc>
          </w:sdtContent>
        </w:sdt>
        <w:tc>
          <w:tcPr>
            <w:tcW w:w="992" w:type="dxa"/>
          </w:tcPr>
          <w:p w14:paraId="2A76A144" w14:textId="77777777" w:rsidR="00584A39" w:rsidRPr="0042529F" w:rsidRDefault="00584A39" w:rsidP="00951E60">
            <w:pPr>
              <w:pStyle w:val="HTabText85pt"/>
              <w:keepNext/>
              <w:keepLines/>
            </w:pPr>
          </w:p>
        </w:tc>
        <w:tc>
          <w:tcPr>
            <w:tcW w:w="3402" w:type="dxa"/>
          </w:tcPr>
          <w:p w14:paraId="241582F9" w14:textId="77777777" w:rsidR="00584A39" w:rsidRPr="0042529F" w:rsidRDefault="00584A39" w:rsidP="00951E60">
            <w:pPr>
              <w:pStyle w:val="HTabText85pt"/>
              <w:keepNext/>
              <w:keepLines/>
            </w:pPr>
          </w:p>
        </w:tc>
        <w:tc>
          <w:tcPr>
            <w:tcW w:w="1420" w:type="dxa"/>
          </w:tcPr>
          <w:p w14:paraId="684E590E" w14:textId="77777777" w:rsidR="00584A39" w:rsidRPr="0042529F" w:rsidRDefault="00584A39" w:rsidP="00951E60">
            <w:pPr>
              <w:pStyle w:val="HTabText85pt"/>
              <w:keepNext/>
              <w:keepLines/>
            </w:pPr>
          </w:p>
        </w:tc>
        <w:tc>
          <w:tcPr>
            <w:tcW w:w="1417" w:type="dxa"/>
          </w:tcPr>
          <w:p w14:paraId="20BB5CAF" w14:textId="77777777" w:rsidR="00584A39" w:rsidRPr="0042529F" w:rsidRDefault="00584A39" w:rsidP="00951E60">
            <w:pPr>
              <w:pStyle w:val="HTabText85pt"/>
              <w:keepNext/>
              <w:keepLines/>
            </w:pPr>
          </w:p>
        </w:tc>
      </w:tr>
      <w:tr w:rsidR="00584A39" w:rsidRPr="0042529F" w14:paraId="074A5A83" w14:textId="77777777" w:rsidTr="006A155A">
        <w:tc>
          <w:tcPr>
            <w:tcW w:w="851" w:type="dxa"/>
          </w:tcPr>
          <w:p w14:paraId="69FD92AB" w14:textId="77777777" w:rsidR="00584A39" w:rsidRPr="0042529F" w:rsidRDefault="00584A39" w:rsidP="00584A39">
            <w:pPr>
              <w:pStyle w:val="HTabText85pt"/>
              <w:rPr>
                <w:color w:val="000000" w:themeColor="text1"/>
              </w:rPr>
            </w:pPr>
            <w:r w:rsidRPr="0042529F">
              <w:rPr>
                <w:color w:val="000000" w:themeColor="text1"/>
              </w:rPr>
              <w:t>PR0</w:t>
            </w:r>
            <w:r w:rsidR="00763415">
              <w:rPr>
                <w:color w:val="000000" w:themeColor="text1"/>
              </w:rPr>
              <w:t>3</w:t>
            </w:r>
          </w:p>
        </w:tc>
        <w:tc>
          <w:tcPr>
            <w:tcW w:w="3402" w:type="dxa"/>
          </w:tcPr>
          <w:p w14:paraId="3FF09365" w14:textId="77777777" w:rsidR="00584A39" w:rsidRPr="0042529F" w:rsidRDefault="00584A39" w:rsidP="00584A39">
            <w:pPr>
              <w:pStyle w:val="HTabText85pt"/>
            </w:pPr>
          </w:p>
        </w:tc>
        <w:sdt>
          <w:sdtPr>
            <w:id w:val="-344167534"/>
            <w:placeholder>
              <w:docPart w:val="C7B78637956D492DAEA8E513F0455C47"/>
            </w:placeholder>
            <w:showingPlcHdr/>
            <w:dropDownList>
              <w:listItem w:displayText="Niedrig = 1" w:value="Niedrig = 1"/>
              <w:listItem w:displayText="Mittel = 2" w:value="Mittel = 2"/>
              <w:listItem w:displayText="Hoch = 3" w:value="Hoch = 3"/>
            </w:dropDownList>
          </w:sdtPr>
          <w:sdtEndPr/>
          <w:sdtContent>
            <w:tc>
              <w:tcPr>
                <w:tcW w:w="1698" w:type="dxa"/>
              </w:tcPr>
              <w:p w14:paraId="0B536B67" w14:textId="77777777" w:rsidR="00584A39" w:rsidRPr="0042529F" w:rsidRDefault="00584A39" w:rsidP="00584A39">
                <w:pPr>
                  <w:pStyle w:val="HTabText85pt"/>
                </w:pPr>
                <w:r w:rsidRPr="0042529F">
                  <w:rPr>
                    <w:rStyle w:val="Platzhaltertext"/>
                  </w:rPr>
                  <w:t>Wählen Sie ein Element aus.</w:t>
                </w:r>
              </w:p>
            </w:tc>
          </w:sdtContent>
        </w:sdt>
        <w:sdt>
          <w:sdtPr>
            <w:id w:val="268428114"/>
            <w:placeholder>
              <w:docPart w:val="8C529F65E0B74789996CF27D3B03AD72"/>
            </w:placeholder>
            <w:showingPlcHdr/>
            <w:dropDownList>
              <w:listItem w:displayText="Tief = 1" w:value="Tief = 1"/>
              <w:listItem w:displayText="Mittel = 2" w:value="Mittel = 2"/>
              <w:listItem w:displayText="Hoch = 3" w:value="Hoch = 3"/>
            </w:dropDownList>
          </w:sdtPr>
          <w:sdtEndPr/>
          <w:sdtContent>
            <w:tc>
              <w:tcPr>
                <w:tcW w:w="1560" w:type="dxa"/>
              </w:tcPr>
              <w:p w14:paraId="1A4BFC80" w14:textId="77777777" w:rsidR="00584A39" w:rsidRPr="0042529F" w:rsidRDefault="00584A39" w:rsidP="00584A39">
                <w:pPr>
                  <w:pStyle w:val="HTabText85pt"/>
                </w:pPr>
                <w:r w:rsidRPr="0042529F">
                  <w:rPr>
                    <w:rStyle w:val="Platzhaltertext"/>
                  </w:rPr>
                  <w:t>Wählen Sie ein Element aus.</w:t>
                </w:r>
              </w:p>
            </w:tc>
          </w:sdtContent>
        </w:sdt>
        <w:tc>
          <w:tcPr>
            <w:tcW w:w="992" w:type="dxa"/>
          </w:tcPr>
          <w:p w14:paraId="7022892C" w14:textId="77777777" w:rsidR="00584A39" w:rsidRPr="0042529F" w:rsidRDefault="00584A39" w:rsidP="00584A39">
            <w:pPr>
              <w:pStyle w:val="HTabText85pt"/>
            </w:pPr>
          </w:p>
        </w:tc>
        <w:tc>
          <w:tcPr>
            <w:tcW w:w="3402" w:type="dxa"/>
          </w:tcPr>
          <w:p w14:paraId="77F5528B" w14:textId="77777777" w:rsidR="00584A39" w:rsidRPr="0042529F" w:rsidRDefault="00584A39" w:rsidP="00584A39">
            <w:pPr>
              <w:pStyle w:val="HTabText85pt"/>
            </w:pPr>
          </w:p>
        </w:tc>
        <w:tc>
          <w:tcPr>
            <w:tcW w:w="1420" w:type="dxa"/>
          </w:tcPr>
          <w:p w14:paraId="196C9E8D" w14:textId="77777777" w:rsidR="00584A39" w:rsidRPr="0042529F" w:rsidRDefault="00584A39" w:rsidP="00584A39">
            <w:pPr>
              <w:pStyle w:val="HTabText85pt"/>
            </w:pPr>
          </w:p>
        </w:tc>
        <w:tc>
          <w:tcPr>
            <w:tcW w:w="1417" w:type="dxa"/>
          </w:tcPr>
          <w:p w14:paraId="770B4B08" w14:textId="77777777" w:rsidR="00584A39" w:rsidRPr="0042529F" w:rsidRDefault="00584A39" w:rsidP="00584A39">
            <w:pPr>
              <w:pStyle w:val="HTabText85pt"/>
            </w:pPr>
          </w:p>
        </w:tc>
      </w:tr>
    </w:tbl>
    <w:p w14:paraId="4A7EF695" w14:textId="77777777" w:rsidR="006A0E79" w:rsidRPr="0042529F" w:rsidRDefault="006A0E79">
      <w:pPr>
        <w:spacing w:after="200" w:line="24" w:lineRule="auto"/>
        <w:rPr>
          <w:rFonts w:asciiTheme="majorHAnsi" w:eastAsiaTheme="majorEastAsia" w:hAnsiTheme="majorHAnsi" w:cstheme="majorBidi"/>
          <w:b/>
          <w:bCs w:val="0"/>
          <w:szCs w:val="21"/>
        </w:rPr>
      </w:pPr>
    </w:p>
    <w:p w14:paraId="03C6854E" w14:textId="77777777" w:rsidR="006A0E79" w:rsidRPr="0042529F" w:rsidRDefault="006A0E79">
      <w:pPr>
        <w:spacing w:after="200" w:line="24" w:lineRule="auto"/>
        <w:rPr>
          <w:rFonts w:asciiTheme="majorHAnsi" w:eastAsiaTheme="majorEastAsia" w:hAnsiTheme="majorHAnsi" w:cstheme="majorBidi"/>
          <w:b/>
          <w:bCs w:val="0"/>
          <w:szCs w:val="21"/>
        </w:rPr>
        <w:sectPr w:rsidR="006A0E79" w:rsidRPr="0042529F" w:rsidSect="004C64CC">
          <w:footerReference w:type="first" r:id="rId18"/>
          <w:pgSz w:w="16838" w:h="11906" w:orient="landscape"/>
          <w:pgMar w:top="1361" w:right="1705" w:bottom="567" w:left="851" w:header="482" w:footer="454" w:gutter="0"/>
          <w:cols w:space="708"/>
          <w:docGrid w:linePitch="360"/>
        </w:sectPr>
      </w:pPr>
    </w:p>
    <w:p w14:paraId="71F4A646" w14:textId="77777777" w:rsidR="00562708" w:rsidRPr="00037854" w:rsidRDefault="00FC48B3" w:rsidP="00037854">
      <w:pPr>
        <w:pStyle w:val="Hberschrift1105pt"/>
      </w:pPr>
      <w:bookmarkStart w:id="24" w:name="_Toc212110641"/>
      <w:r w:rsidRPr="00037854">
        <w:lastRenderedPageBreak/>
        <w:t>Dokument-Protokoll</w:t>
      </w:r>
      <w:bookmarkEnd w:id="23"/>
      <w:bookmarkEnd w:id="24"/>
    </w:p>
    <w:p w14:paraId="519BBA53" w14:textId="77777777" w:rsidR="00562708" w:rsidRPr="0042529F" w:rsidRDefault="00FC48B3" w:rsidP="006854F3">
      <w:pPr>
        <w:spacing w:before="360" w:after="200"/>
        <w:rPr>
          <w:b/>
        </w:rPr>
      </w:pPr>
      <w:r w:rsidRPr="0042529F">
        <w:rPr>
          <w:b/>
        </w:rPr>
        <w:t>Änderungskontrolle</w:t>
      </w: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052"/>
        <w:gridCol w:w="3037"/>
        <w:gridCol w:w="3049"/>
      </w:tblGrid>
      <w:tr w:rsidR="00954212" w:rsidRPr="0042529F" w14:paraId="09F81299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5E47D565" w14:textId="77777777" w:rsidR="00562708" w:rsidRPr="0042529F" w:rsidRDefault="00FC48B3" w:rsidP="006854F3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Version</w:t>
            </w:r>
          </w:p>
        </w:tc>
        <w:tc>
          <w:tcPr>
            <w:tcW w:w="3052" w:type="dxa"/>
          </w:tcPr>
          <w:p w14:paraId="04D27C54" w14:textId="77777777" w:rsidR="00562708" w:rsidRPr="0042529F" w:rsidRDefault="00FC48B3" w:rsidP="006854F3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Name</w:t>
            </w:r>
          </w:p>
        </w:tc>
        <w:tc>
          <w:tcPr>
            <w:tcW w:w="3037" w:type="dxa"/>
          </w:tcPr>
          <w:p w14:paraId="19F866EE" w14:textId="77777777" w:rsidR="00562708" w:rsidRPr="0042529F" w:rsidRDefault="00FC48B3" w:rsidP="006854F3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Datum</w:t>
            </w:r>
          </w:p>
        </w:tc>
        <w:tc>
          <w:tcPr>
            <w:tcW w:w="3049" w:type="dxa"/>
          </w:tcPr>
          <w:p w14:paraId="699165B7" w14:textId="77777777" w:rsidR="00562708" w:rsidRPr="0042529F" w:rsidRDefault="00FC48B3" w:rsidP="006854F3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Bemerkungen</w:t>
            </w:r>
          </w:p>
        </w:tc>
      </w:tr>
      <w:tr w:rsidR="00954212" w:rsidRPr="0042529F" w14:paraId="0EAF45DE" w14:textId="77777777" w:rsidTr="00954212">
        <w:tc>
          <w:tcPr>
            <w:tcW w:w="840" w:type="dxa"/>
          </w:tcPr>
          <w:p w14:paraId="0CEE2764" w14:textId="77777777" w:rsidR="00562708" w:rsidRPr="0042529F" w:rsidRDefault="00FC48B3" w:rsidP="006854F3">
            <w:pPr>
              <w:pStyle w:val="HTabText85pt"/>
            </w:pPr>
            <w:r w:rsidRPr="0042529F">
              <w:t>0.1</w:t>
            </w:r>
          </w:p>
        </w:tc>
        <w:tc>
          <w:tcPr>
            <w:tcW w:w="3052" w:type="dxa"/>
          </w:tcPr>
          <w:p w14:paraId="2769D676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37" w:type="dxa"/>
          </w:tcPr>
          <w:p w14:paraId="22552A03" w14:textId="77777777" w:rsidR="00562708" w:rsidRPr="0042529F" w:rsidRDefault="00F42575" w:rsidP="006854F3">
            <w:pPr>
              <w:pStyle w:val="HTabText85pt"/>
            </w:pPr>
            <w:proofErr w:type="gramStart"/>
            <w:r>
              <w:t>tt.mm.jjjj</w:t>
            </w:r>
            <w:proofErr w:type="gramEnd"/>
          </w:p>
        </w:tc>
        <w:tc>
          <w:tcPr>
            <w:tcW w:w="3049" w:type="dxa"/>
          </w:tcPr>
          <w:p w14:paraId="383970F5" w14:textId="77777777" w:rsidR="00562708" w:rsidRPr="0042529F" w:rsidRDefault="00562708" w:rsidP="006854F3">
            <w:pPr>
              <w:pStyle w:val="HTabText85pt"/>
            </w:pPr>
          </w:p>
        </w:tc>
      </w:tr>
      <w:tr w:rsidR="00954212" w:rsidRPr="0042529F" w14:paraId="06CD1FDC" w14:textId="77777777" w:rsidTr="00954212">
        <w:tc>
          <w:tcPr>
            <w:tcW w:w="840" w:type="dxa"/>
          </w:tcPr>
          <w:p w14:paraId="75180779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52" w:type="dxa"/>
          </w:tcPr>
          <w:p w14:paraId="35E3A525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37" w:type="dxa"/>
          </w:tcPr>
          <w:p w14:paraId="79433D67" w14:textId="77777777" w:rsidR="00562708" w:rsidRPr="0042529F" w:rsidRDefault="00562708" w:rsidP="006854F3">
            <w:pPr>
              <w:pStyle w:val="HTabText85pt"/>
            </w:pPr>
          </w:p>
        </w:tc>
        <w:tc>
          <w:tcPr>
            <w:tcW w:w="3049" w:type="dxa"/>
          </w:tcPr>
          <w:p w14:paraId="239784C4" w14:textId="77777777" w:rsidR="00562708" w:rsidRPr="0042529F" w:rsidRDefault="00562708" w:rsidP="006854F3">
            <w:pPr>
              <w:pStyle w:val="HTabText85pt"/>
            </w:pPr>
          </w:p>
        </w:tc>
      </w:tr>
    </w:tbl>
    <w:p w14:paraId="064BE76F" w14:textId="77777777" w:rsidR="00562708" w:rsidRPr="0042529F" w:rsidRDefault="00FC48B3" w:rsidP="006854F3">
      <w:pPr>
        <w:spacing w:before="360" w:after="200"/>
        <w:rPr>
          <w:b/>
        </w:rPr>
      </w:pPr>
      <w:r w:rsidRPr="0042529F">
        <w:rPr>
          <w:b/>
        </w:rPr>
        <w:t>Prüfung</w:t>
      </w: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052"/>
        <w:gridCol w:w="3037"/>
        <w:gridCol w:w="3049"/>
      </w:tblGrid>
      <w:tr w:rsidR="00954212" w:rsidRPr="0042529F" w14:paraId="16E84323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28FA3CC1" w14:textId="77777777" w:rsidR="00562708" w:rsidRPr="0042529F" w:rsidRDefault="00FC48B3" w:rsidP="00843E1D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Version</w:t>
            </w:r>
          </w:p>
        </w:tc>
        <w:tc>
          <w:tcPr>
            <w:tcW w:w="3052" w:type="dxa"/>
          </w:tcPr>
          <w:p w14:paraId="22F99121" w14:textId="77777777" w:rsidR="00562708" w:rsidRPr="0042529F" w:rsidRDefault="00FC48B3" w:rsidP="00843E1D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Name</w:t>
            </w:r>
          </w:p>
        </w:tc>
        <w:tc>
          <w:tcPr>
            <w:tcW w:w="3037" w:type="dxa"/>
          </w:tcPr>
          <w:p w14:paraId="5B4170BC" w14:textId="77777777" w:rsidR="00562708" w:rsidRPr="0042529F" w:rsidRDefault="00FC48B3" w:rsidP="00843E1D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Datum</w:t>
            </w:r>
          </w:p>
        </w:tc>
        <w:tc>
          <w:tcPr>
            <w:tcW w:w="3049" w:type="dxa"/>
          </w:tcPr>
          <w:p w14:paraId="788EBCA7" w14:textId="77777777" w:rsidR="00562708" w:rsidRPr="0042529F" w:rsidRDefault="00FC48B3" w:rsidP="00843E1D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Bemerkungen</w:t>
            </w:r>
          </w:p>
        </w:tc>
      </w:tr>
      <w:tr w:rsidR="00954212" w:rsidRPr="0042529F" w14:paraId="449C6678" w14:textId="77777777" w:rsidTr="00954212">
        <w:tc>
          <w:tcPr>
            <w:tcW w:w="840" w:type="dxa"/>
          </w:tcPr>
          <w:p w14:paraId="676461EA" w14:textId="77777777" w:rsidR="00562708" w:rsidRPr="0042529F" w:rsidRDefault="000A4004" w:rsidP="00843E1D">
            <w:pPr>
              <w:pStyle w:val="HTabText85pt"/>
            </w:pPr>
            <w:r w:rsidRPr="0042529F">
              <w:t>0.</w:t>
            </w:r>
          </w:p>
        </w:tc>
        <w:tc>
          <w:tcPr>
            <w:tcW w:w="3052" w:type="dxa"/>
          </w:tcPr>
          <w:p w14:paraId="110D43CC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44EEB144" w14:textId="77777777" w:rsidR="00562708" w:rsidRPr="0042529F" w:rsidRDefault="00F42575" w:rsidP="00843E1D">
            <w:pPr>
              <w:pStyle w:val="HTabText85pt"/>
            </w:pPr>
            <w:proofErr w:type="gramStart"/>
            <w:r>
              <w:t>tt.mm.jjjj</w:t>
            </w:r>
            <w:proofErr w:type="gramEnd"/>
          </w:p>
        </w:tc>
        <w:tc>
          <w:tcPr>
            <w:tcW w:w="3049" w:type="dxa"/>
          </w:tcPr>
          <w:p w14:paraId="14135479" w14:textId="77777777" w:rsidR="00562708" w:rsidRPr="0042529F" w:rsidRDefault="00562708" w:rsidP="00843E1D">
            <w:pPr>
              <w:pStyle w:val="HTabText85pt"/>
            </w:pPr>
          </w:p>
        </w:tc>
      </w:tr>
      <w:tr w:rsidR="00954212" w:rsidRPr="0042529F" w14:paraId="61C17E4D" w14:textId="77777777" w:rsidTr="00954212">
        <w:tc>
          <w:tcPr>
            <w:tcW w:w="840" w:type="dxa"/>
          </w:tcPr>
          <w:p w14:paraId="3F13F27E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52" w:type="dxa"/>
          </w:tcPr>
          <w:p w14:paraId="7B4AB100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7B75360C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49" w:type="dxa"/>
          </w:tcPr>
          <w:p w14:paraId="5AA75DAC" w14:textId="77777777" w:rsidR="00562708" w:rsidRPr="0042529F" w:rsidRDefault="00562708" w:rsidP="00843E1D">
            <w:pPr>
              <w:pStyle w:val="HTabText85pt"/>
            </w:pPr>
          </w:p>
        </w:tc>
      </w:tr>
    </w:tbl>
    <w:p w14:paraId="5717429D" w14:textId="77777777" w:rsidR="00562708" w:rsidRPr="0042529F" w:rsidRDefault="00FC48B3" w:rsidP="006854F3">
      <w:pPr>
        <w:spacing w:before="360" w:after="200"/>
        <w:rPr>
          <w:b/>
        </w:rPr>
      </w:pPr>
      <w:r w:rsidRPr="0042529F">
        <w:rPr>
          <w:b/>
        </w:rPr>
        <w:t>Freigabe</w:t>
      </w: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052"/>
        <w:gridCol w:w="3037"/>
        <w:gridCol w:w="3049"/>
      </w:tblGrid>
      <w:tr w:rsidR="00954212" w:rsidRPr="0042529F" w14:paraId="581AEC99" w14:textId="77777777" w:rsidTr="00954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3263576E" w14:textId="77777777" w:rsidR="00562708" w:rsidRPr="0042529F" w:rsidRDefault="00FC48B3" w:rsidP="00843E1D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Version</w:t>
            </w:r>
          </w:p>
        </w:tc>
        <w:tc>
          <w:tcPr>
            <w:tcW w:w="3052" w:type="dxa"/>
          </w:tcPr>
          <w:p w14:paraId="281DDAFF" w14:textId="77777777" w:rsidR="00562708" w:rsidRPr="0042529F" w:rsidRDefault="00FC48B3" w:rsidP="00843E1D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Name</w:t>
            </w:r>
          </w:p>
        </w:tc>
        <w:tc>
          <w:tcPr>
            <w:tcW w:w="3037" w:type="dxa"/>
          </w:tcPr>
          <w:p w14:paraId="1C673FC8" w14:textId="77777777" w:rsidR="00562708" w:rsidRPr="0042529F" w:rsidRDefault="00FC48B3" w:rsidP="00843E1D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Datum</w:t>
            </w:r>
          </w:p>
        </w:tc>
        <w:tc>
          <w:tcPr>
            <w:tcW w:w="3049" w:type="dxa"/>
          </w:tcPr>
          <w:p w14:paraId="400698A6" w14:textId="77777777" w:rsidR="00562708" w:rsidRPr="0042529F" w:rsidRDefault="00FC48B3" w:rsidP="00843E1D">
            <w:pPr>
              <w:pStyle w:val="HTabTit65pt"/>
              <w:rPr>
                <w:lang w:val="de-CH"/>
              </w:rPr>
            </w:pPr>
            <w:r w:rsidRPr="0042529F">
              <w:rPr>
                <w:lang w:val="de-CH"/>
              </w:rPr>
              <w:t>Bemerkungen</w:t>
            </w:r>
          </w:p>
        </w:tc>
      </w:tr>
      <w:tr w:rsidR="00954212" w:rsidRPr="0042529F" w14:paraId="44B7F642" w14:textId="77777777" w:rsidTr="00954212">
        <w:tc>
          <w:tcPr>
            <w:tcW w:w="840" w:type="dxa"/>
          </w:tcPr>
          <w:p w14:paraId="1BF390B0" w14:textId="77777777" w:rsidR="00562708" w:rsidRPr="0042529F" w:rsidRDefault="000A4004" w:rsidP="00843E1D">
            <w:pPr>
              <w:pStyle w:val="HTabText85pt"/>
            </w:pPr>
            <w:r w:rsidRPr="0042529F">
              <w:t>1.0</w:t>
            </w:r>
          </w:p>
        </w:tc>
        <w:tc>
          <w:tcPr>
            <w:tcW w:w="3052" w:type="dxa"/>
          </w:tcPr>
          <w:p w14:paraId="6A026103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7850AF51" w14:textId="77777777" w:rsidR="00562708" w:rsidRPr="0042529F" w:rsidRDefault="00F42575" w:rsidP="00843E1D">
            <w:pPr>
              <w:pStyle w:val="HTabText85pt"/>
            </w:pPr>
            <w:proofErr w:type="gramStart"/>
            <w:r>
              <w:t>tt.mm.jjjj</w:t>
            </w:r>
            <w:proofErr w:type="gramEnd"/>
          </w:p>
        </w:tc>
        <w:tc>
          <w:tcPr>
            <w:tcW w:w="3049" w:type="dxa"/>
          </w:tcPr>
          <w:p w14:paraId="4A62A099" w14:textId="77777777" w:rsidR="00562708" w:rsidRPr="0042529F" w:rsidRDefault="00562708" w:rsidP="00843E1D">
            <w:pPr>
              <w:pStyle w:val="HTabText85pt"/>
            </w:pPr>
          </w:p>
        </w:tc>
      </w:tr>
      <w:tr w:rsidR="00954212" w:rsidRPr="0042529F" w14:paraId="40104377" w14:textId="77777777" w:rsidTr="00954212">
        <w:tc>
          <w:tcPr>
            <w:tcW w:w="840" w:type="dxa"/>
          </w:tcPr>
          <w:p w14:paraId="606F124C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52" w:type="dxa"/>
          </w:tcPr>
          <w:p w14:paraId="201DE306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37" w:type="dxa"/>
          </w:tcPr>
          <w:p w14:paraId="359B28DC" w14:textId="77777777" w:rsidR="00562708" w:rsidRPr="0042529F" w:rsidRDefault="00562708" w:rsidP="00843E1D">
            <w:pPr>
              <w:pStyle w:val="HTabText85pt"/>
            </w:pPr>
          </w:p>
        </w:tc>
        <w:tc>
          <w:tcPr>
            <w:tcW w:w="3049" w:type="dxa"/>
          </w:tcPr>
          <w:p w14:paraId="1C7B44EF" w14:textId="77777777" w:rsidR="00562708" w:rsidRPr="0042529F" w:rsidRDefault="00562708" w:rsidP="00843E1D">
            <w:pPr>
              <w:pStyle w:val="HTabText85pt"/>
            </w:pPr>
          </w:p>
        </w:tc>
      </w:tr>
    </w:tbl>
    <w:p w14:paraId="4AF90060" w14:textId="77777777" w:rsidR="00562708" w:rsidRDefault="00562708" w:rsidP="00F42575"/>
    <w:p w14:paraId="4D903C0A" w14:textId="77777777" w:rsidR="00BC37CD" w:rsidRDefault="00BC37CD">
      <w:pPr>
        <w:spacing w:after="200" w:line="24" w:lineRule="auto"/>
      </w:pPr>
    </w:p>
    <w:sectPr w:rsidR="00BC37CD" w:rsidSect="004C64CC">
      <w:pgSz w:w="11906" w:h="16838"/>
      <w:pgMar w:top="1705" w:right="567" w:bottom="851" w:left="1361" w:header="482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12C63" w14:textId="77777777" w:rsidR="007F1A49" w:rsidRPr="0042529F" w:rsidRDefault="007F1A49">
      <w:pPr>
        <w:spacing w:line="240" w:lineRule="auto"/>
      </w:pPr>
      <w:r w:rsidRPr="0042529F">
        <w:separator/>
      </w:r>
    </w:p>
  </w:endnote>
  <w:endnote w:type="continuationSeparator" w:id="0">
    <w:p w14:paraId="18455754" w14:textId="77777777" w:rsidR="007F1A49" w:rsidRPr="0042529F" w:rsidRDefault="007F1A49">
      <w:pPr>
        <w:spacing w:line="240" w:lineRule="auto"/>
      </w:pPr>
      <w:r w:rsidRPr="0042529F">
        <w:continuationSeparator/>
      </w:r>
    </w:p>
  </w:endnote>
  <w:endnote w:type="continuationNotice" w:id="1">
    <w:p w14:paraId="5C521C8A" w14:textId="77777777" w:rsidR="007F1A49" w:rsidRDefault="007F1A4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55 Roman">
    <w:altName w:val="Arial"/>
    <w:charset w:val="4D"/>
    <w:family w:val="swiss"/>
    <w:pitch w:val="variable"/>
    <w:sig w:usb0="8000000F" w:usb1="10002042" w:usb2="00000000" w:usb3="00000000" w:csb0="0000009B" w:csb1="00000000"/>
  </w:font>
  <w:font w:name="font148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A3DC" w14:textId="77777777" w:rsidR="00196716" w:rsidRPr="0042529F" w:rsidRDefault="00196716" w:rsidP="00405963">
    <w:pPr>
      <w:pStyle w:val="Fuzeile"/>
      <w:tabs>
        <w:tab w:val="clear" w:pos="2552"/>
        <w:tab w:val="clear" w:pos="5103"/>
        <w:tab w:val="clear" w:pos="7655"/>
        <w:tab w:val="clear" w:pos="9979"/>
        <w:tab w:val="left" w:pos="1042"/>
      </w:tabs>
    </w:pPr>
    <w:fldSimple w:instr=" REF  Klassifizierung ">
      <w:sdt>
        <w:sdtPr>
          <w:id w:val="-1547598812"/>
          <w:placeholder>
            <w:docPart w:val="4D63FDF669574118BE8CCE9B08B3F321"/>
          </w:placeholder>
          <w:comboBox>
            <w:listItem w:displayText="Nicht klassifiziert" w:value="Nicht klassifiziert"/>
            <w:listItem w:displayText="INTERN" w:value="INTERN"/>
            <w:listItem w:displayText="VERTRAULICH" w:value="VERTRAULICH"/>
            <w:listItem w:displayText="GEHEIM" w:value="GEHEIM"/>
          </w:comboBox>
        </w:sdtPr>
        <w:sdtContent>
          <w:r w:rsidR="000163D9" w:rsidRPr="0042529F">
            <w:t>Nicht klassifiziert</w:t>
          </w:r>
        </w:sdtContent>
      </w:sdt>
    </w:fldSimple>
    <w:r w:rsidRPr="0042529F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0290" behindDoc="0" locked="1" layoutInCell="1" allowOverlap="1" wp14:anchorId="045C50FA" wp14:editId="649B465C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568800"/>
              <wp:effectExtent l="0" t="0" r="0" b="0"/>
              <wp:wrapNone/>
              <wp:docPr id="1366217839" name="Textfeld 13662178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56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934FC7" w14:textId="77777777" w:rsidR="00196716" w:rsidRPr="0042529F" w:rsidRDefault="00196716" w:rsidP="0007095A">
                          <w:pPr>
                            <w:pStyle w:val="Seitenzahlen"/>
                          </w:pPr>
                          <w:r w:rsidRPr="0042529F">
                            <w:fldChar w:fldCharType="begin"/>
                          </w:r>
                          <w:r w:rsidRPr="0042529F">
                            <w:instrText>PAGE   \* MERGEFORMAT</w:instrText>
                          </w:r>
                          <w:r w:rsidRPr="0042529F">
                            <w:fldChar w:fldCharType="separate"/>
                          </w:r>
                          <w:r w:rsidRPr="0042529F">
                            <w:t>9</w:t>
                          </w:r>
                          <w:r w:rsidRPr="0042529F">
                            <w:fldChar w:fldCharType="end"/>
                          </w:r>
                          <w:r w:rsidRPr="0042529F">
                            <w:t>/</w:t>
                          </w:r>
                          <w:fldSimple w:instr=" NUMPAGES   \* MERGEFORMAT ">
                            <w:r w:rsidRPr="0042529F">
                              <w:t>9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28800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045C50FA" id="_x0000_t202" coordsize="21600,21600" o:spt="202" path="m,l,21600r21600,l21600,xe">
              <v:stroke joinstyle="miter"/>
              <v:path gradientshapeok="t" o:connecttype="rect"/>
            </v:shapetype>
            <v:shape id="Textfeld 1366217839" o:spid="_x0000_s1026" type="#_x0000_t202" style="position:absolute;margin-left:-1.6pt;margin-top:0;width:49.6pt;height:44.8pt;z-index:251660290;visibility:visible;mso-wrap-style:square;mso-wrap-distance-left:9pt;mso-wrap-distance-top:0;mso-wrap-distance-right:9pt;mso-wrap-distance-bottom:0;mso-position-horizontal:right;mso-position-horizontal-relative:margin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" filled="f" stroked="f" strokeweight=".5pt">
              <v:textbox inset="0,0,0,8mm">
                <w:txbxContent>
                  <w:p w14:paraId="6C934FC7" w14:textId="77777777" w:rsidR="00196716" w:rsidRPr="0042529F" w:rsidRDefault="00196716" w:rsidP="0007095A">
                    <w:pPr>
                      <w:pStyle w:val="Seitenzahlen"/>
                    </w:pPr>
                    <w:r w:rsidRPr="0042529F">
                      <w:fldChar w:fldCharType="begin"/>
                    </w:r>
                    <w:r w:rsidRPr="0042529F">
                      <w:instrText>PAGE   \* MERGEFORMAT</w:instrText>
                    </w:r>
                    <w:r w:rsidRPr="0042529F">
                      <w:fldChar w:fldCharType="separate"/>
                    </w:r>
                    <w:r w:rsidRPr="0042529F">
                      <w:t>9</w:t>
                    </w:r>
                    <w:r w:rsidRPr="0042529F">
                      <w:fldChar w:fldCharType="end"/>
                    </w:r>
                    <w:r w:rsidRPr="0042529F">
                      <w:t>/</w:t>
                    </w:r>
                    <w:fldSimple w:instr=" NUMPAGES   \* MERGEFORMAT ">
                      <w:r w:rsidRPr="0042529F">
                        <w:t>9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42529F">
      <w:t xml:space="preserve"> / [Dokumentennummer] / [Geschäftsnummer] / 0.1 / </w:t>
    </w:r>
    <w:r w:rsidRPr="0042529F">
      <w:fldChar w:fldCharType="begin"/>
    </w:r>
    <w:r w:rsidRPr="0042529F">
      <w:instrText xml:space="preserve"> DATE  \@ "dd.MM.yyyy HH:mm"  \* MERGEFORMAT </w:instrText>
    </w:r>
    <w:r w:rsidRPr="0042529F">
      <w:fldChar w:fldCharType="separate"/>
    </w:r>
    <w:r w:rsidR="000163D9">
      <w:rPr>
        <w:noProof/>
      </w:rPr>
      <w:t>15.10.2026 13:43</w:t>
    </w:r>
    <w:r w:rsidRPr="0042529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6907" w14:textId="77777777" w:rsidR="000C023E" w:rsidRPr="0042529F" w:rsidRDefault="000D167E" w:rsidP="00405963">
    <w:pPr>
      <w:pStyle w:val="Fuzeile"/>
      <w:tabs>
        <w:tab w:val="clear" w:pos="2552"/>
        <w:tab w:val="clear" w:pos="5103"/>
        <w:tab w:val="clear" w:pos="7655"/>
        <w:tab w:val="clear" w:pos="9979"/>
        <w:tab w:val="left" w:pos="1042"/>
      </w:tabs>
    </w:pPr>
    <w:fldSimple w:instr=" FILENAME  \* Lower  \* MERGEFORMAT ">
      <w:r w:rsidR="000163D9">
        <w:rPr>
          <w:noProof/>
        </w:rPr>
        <w:t>dokument2</w:t>
      </w:r>
    </w:fldSimple>
    <w:r w:rsidRPr="00663BB1">
      <w:rPr>
        <w:noProof/>
        <w:highlight w:val="yellow"/>
        <w:lang w:eastAsia="de-CH"/>
      </w:rPr>
      <mc:AlternateContent>
        <mc:Choice Requires="wps">
          <w:drawing>
            <wp:anchor distT="0" distB="0" distL="114300" distR="114300" simplePos="0" relativeHeight="251662338" behindDoc="0" locked="1" layoutInCell="1" allowOverlap="1" wp14:anchorId="2CBF84E4" wp14:editId="4A59D90C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568800"/>
              <wp:effectExtent l="0" t="0" r="0" b="0"/>
              <wp:wrapNone/>
              <wp:docPr id="1612536535" name="Textfeld 16125365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56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B9979D" w14:textId="77777777" w:rsidR="000D167E" w:rsidRPr="0042529F" w:rsidRDefault="000D167E" w:rsidP="000D167E">
                          <w:pPr>
                            <w:pStyle w:val="Seitenzahlen"/>
                          </w:pPr>
                          <w:r w:rsidRPr="0042529F">
                            <w:fldChar w:fldCharType="begin"/>
                          </w:r>
                          <w:r w:rsidRPr="0042529F">
                            <w:instrText>PAGE   \* MERGEFORMAT</w:instrText>
                          </w:r>
                          <w:r w:rsidRPr="0042529F">
                            <w:fldChar w:fldCharType="separate"/>
                          </w:r>
                          <w:r w:rsidRPr="0042529F">
                            <w:t>9</w:t>
                          </w:r>
                          <w:r w:rsidRPr="0042529F">
                            <w:fldChar w:fldCharType="end"/>
                          </w:r>
                          <w:r w:rsidRPr="0042529F">
                            <w:t>/</w:t>
                          </w:r>
                          <w:fldSimple w:instr=" NUMPAGES   \* MERGEFORMAT ">
                            <w:r w:rsidRPr="0042529F">
                              <w:t>9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28800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2CBF84E4" id="_x0000_t202" coordsize="21600,21600" o:spt="202" path="m,l,21600r21600,l21600,xe">
              <v:stroke joinstyle="miter"/>
              <v:path gradientshapeok="t" o:connecttype="rect"/>
            </v:shapetype>
            <v:shape id="Textfeld 1612536535" o:spid="_x0000_s1027" type="#_x0000_t202" style="position:absolute;margin-left:-1.6pt;margin-top:0;width:49.6pt;height:44.8pt;z-index:251662338;visibility:visible;mso-wrap-style:square;mso-wrap-distance-left:9pt;mso-wrap-distance-top:0;mso-wrap-distance-right:9pt;mso-wrap-distance-bottom:0;mso-position-horizontal:right;mso-position-horizontal-relative:margin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" filled="f" stroked="f" strokeweight=".5pt">
              <v:textbox inset="0,0,0,8mm">
                <w:txbxContent>
                  <w:p w14:paraId="45B9979D" w14:textId="77777777" w:rsidR="000D167E" w:rsidRPr="0042529F" w:rsidRDefault="000D167E" w:rsidP="000D167E">
                    <w:pPr>
                      <w:pStyle w:val="Seitenzahlen"/>
                    </w:pPr>
                    <w:r w:rsidRPr="0042529F">
                      <w:fldChar w:fldCharType="begin"/>
                    </w:r>
                    <w:r w:rsidRPr="0042529F">
                      <w:instrText>PAGE   \* MERGEFORMAT</w:instrText>
                    </w:r>
                    <w:r w:rsidRPr="0042529F">
                      <w:fldChar w:fldCharType="separate"/>
                    </w:r>
                    <w:r w:rsidRPr="0042529F">
                      <w:t>9</w:t>
                    </w:r>
                    <w:r w:rsidRPr="0042529F">
                      <w:fldChar w:fldCharType="end"/>
                    </w:r>
                    <w:r w:rsidRPr="0042529F">
                      <w:t>/</w:t>
                    </w:r>
                    <w:fldSimple w:instr=" NUMPAGES   \* MERGEFORMAT ">
                      <w:r w:rsidRPr="0042529F">
                        <w:t>9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88996" w14:textId="77777777" w:rsidR="000C023E" w:rsidRPr="0042529F" w:rsidRDefault="000D167E" w:rsidP="000C023E">
    <w:pPr>
      <w:pStyle w:val="Fuzeile"/>
      <w:tabs>
        <w:tab w:val="clear" w:pos="2552"/>
        <w:tab w:val="clear" w:pos="5103"/>
        <w:tab w:val="clear" w:pos="7655"/>
        <w:tab w:val="clear" w:pos="9979"/>
        <w:tab w:val="left" w:pos="1042"/>
      </w:tabs>
    </w:pPr>
    <w:fldSimple w:instr=" FILENAME  \* Lower  \* MERGEFORMAT ">
      <w:r w:rsidR="000163D9">
        <w:rPr>
          <w:noProof/>
        </w:rPr>
        <w:t>dokument2</w:t>
      </w:r>
    </w:fldSimple>
    <w:r w:rsidR="000C023E" w:rsidRPr="00663BB1">
      <w:rPr>
        <w:noProof/>
        <w:highlight w:val="yellow"/>
        <w:lang w:eastAsia="de-CH"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7205AEA0" wp14:editId="5F0936C5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568800"/>
              <wp:effectExtent l="0" t="0" r="0" b="0"/>
              <wp:wrapNone/>
              <wp:docPr id="1690849181" name="Textfeld 16908491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56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AD0B02" w14:textId="77777777" w:rsidR="000C023E" w:rsidRPr="0042529F" w:rsidRDefault="000C023E" w:rsidP="000C023E">
                          <w:pPr>
                            <w:pStyle w:val="Seitenzahlen"/>
                          </w:pPr>
                          <w:r w:rsidRPr="0042529F">
                            <w:fldChar w:fldCharType="begin"/>
                          </w:r>
                          <w:r w:rsidRPr="0042529F">
                            <w:instrText>PAGE   \* MERGEFORMAT</w:instrText>
                          </w:r>
                          <w:r w:rsidRPr="0042529F">
                            <w:fldChar w:fldCharType="separate"/>
                          </w:r>
                          <w:r w:rsidRPr="0042529F">
                            <w:t>9</w:t>
                          </w:r>
                          <w:r w:rsidRPr="0042529F">
                            <w:fldChar w:fldCharType="end"/>
                          </w:r>
                          <w:r w:rsidRPr="0042529F">
                            <w:t>/</w:t>
                          </w:r>
                          <w:fldSimple w:instr=" NUMPAGES   \* MERGEFORMAT ">
                            <w:r w:rsidRPr="0042529F">
                              <w:t>9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28800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7205AEA0" id="_x0000_t202" coordsize="21600,21600" o:spt="202" path="m,l,21600r21600,l21600,xe">
              <v:stroke joinstyle="miter"/>
              <v:path gradientshapeok="t" o:connecttype="rect"/>
            </v:shapetype>
            <v:shape id="Textfeld 1690849181" o:spid="_x0000_s1028" type="#_x0000_t202" style="position:absolute;margin-left:-1.6pt;margin-top:0;width:49.6pt;height:44.8pt;z-index:251658242;visibility:visible;mso-wrap-style:square;mso-wrap-distance-left:9pt;mso-wrap-distance-top:0;mso-wrap-distance-right:9pt;mso-wrap-distance-bottom:0;mso-position-horizontal:right;mso-position-horizontal-relative:margin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" filled="f" stroked="f" strokeweight=".5pt">
              <v:textbox inset="0,0,0,8mm">
                <w:txbxContent>
                  <w:p w14:paraId="47AD0B02" w14:textId="77777777" w:rsidR="000C023E" w:rsidRPr="0042529F" w:rsidRDefault="000C023E" w:rsidP="000C023E">
                    <w:pPr>
                      <w:pStyle w:val="Seitenzahlen"/>
                    </w:pPr>
                    <w:r w:rsidRPr="0042529F">
                      <w:fldChar w:fldCharType="begin"/>
                    </w:r>
                    <w:r w:rsidRPr="0042529F">
                      <w:instrText>PAGE   \* MERGEFORMAT</w:instrText>
                    </w:r>
                    <w:r w:rsidRPr="0042529F">
                      <w:fldChar w:fldCharType="separate"/>
                    </w:r>
                    <w:r w:rsidRPr="0042529F">
                      <w:t>9</w:t>
                    </w:r>
                    <w:r w:rsidRPr="0042529F">
                      <w:fldChar w:fldCharType="end"/>
                    </w:r>
                    <w:r w:rsidRPr="0042529F">
                      <w:t>/</w:t>
                    </w:r>
                    <w:fldSimple w:instr=" NUMPAGES   \* MERGEFORMAT ">
                      <w:r w:rsidRPr="0042529F">
                        <w:t>9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775EA" w14:textId="77777777" w:rsidR="00562708" w:rsidRPr="0042529F" w:rsidRDefault="000D167E" w:rsidP="0079577B">
    <w:pPr>
      <w:pStyle w:val="Fuzeile"/>
      <w:tabs>
        <w:tab w:val="clear" w:pos="2552"/>
        <w:tab w:val="clear" w:pos="5103"/>
        <w:tab w:val="clear" w:pos="7655"/>
        <w:tab w:val="clear" w:pos="9979"/>
        <w:tab w:val="left" w:pos="1042"/>
      </w:tabs>
    </w:pPr>
    <w:fldSimple w:instr=" FILENAME  \* Lower  \* MERGEFORMAT ">
      <w:r w:rsidR="000163D9">
        <w:rPr>
          <w:noProof/>
        </w:rPr>
        <w:t>dokument2</w:t>
      </w:r>
    </w:fldSimple>
    <w:r w:rsidR="00FC48B3" w:rsidRPr="00663BB1">
      <w:rPr>
        <w:noProof/>
        <w:highlight w:val="yellow"/>
        <w:lang w:eastAsia="de-CH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4DE3974B" wp14:editId="2F300066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568800"/>
              <wp:effectExtent l="0" t="0" r="0" b="0"/>
              <wp:wrapNone/>
              <wp:docPr id="7" name="Textfeld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56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F1CFB7" w14:textId="77777777" w:rsidR="00562708" w:rsidRPr="0042529F" w:rsidRDefault="00FC48B3" w:rsidP="0079577B">
                          <w:pPr>
                            <w:pStyle w:val="Seitenzahlen"/>
                          </w:pPr>
                          <w:r w:rsidRPr="0042529F">
                            <w:fldChar w:fldCharType="begin"/>
                          </w:r>
                          <w:r w:rsidRPr="0042529F">
                            <w:instrText>PAGE   \* MERGEFORMAT</w:instrText>
                          </w:r>
                          <w:r w:rsidRPr="0042529F">
                            <w:fldChar w:fldCharType="separate"/>
                          </w:r>
                          <w:r w:rsidR="000A4004" w:rsidRPr="0042529F">
                            <w:t>8</w:t>
                          </w:r>
                          <w:r w:rsidRPr="0042529F">
                            <w:fldChar w:fldCharType="end"/>
                          </w:r>
                          <w:r w:rsidRPr="0042529F">
                            <w:t>/</w:t>
                          </w:r>
                          <w:fldSimple w:instr=" NUMPAGES   \* MERGEFORMAT ">
                            <w:r w:rsidR="000A4004" w:rsidRPr="0042529F">
                              <w:t>9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28800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4DE3974B" id="_x0000_t202" coordsize="21600,21600" o:spt="202" path="m,l,21600r21600,l21600,xe">
              <v:stroke joinstyle="miter"/>
              <v:path gradientshapeok="t" o:connecttype="rect"/>
            </v:shapetype>
            <v:shape id="Textfeld 7" o:spid="_x0000_s1029" type="#_x0000_t202" style="position:absolute;margin-left:-1.6pt;margin-top:0;width:49.6pt;height:44.8pt;z-index:251658240;visibility:visible;mso-wrap-style:square;mso-wrap-distance-left:9pt;mso-wrap-distance-top:0;mso-wrap-distance-right:9pt;mso-wrap-distance-bottom:0;mso-position-horizontal:right;mso-position-horizontal-relative:margin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" filled="f" stroked="f" strokeweight=".5pt">
              <v:textbox inset="0,0,0,8mm">
                <w:txbxContent>
                  <w:p w14:paraId="1DF1CFB7" w14:textId="77777777" w:rsidR="00562708" w:rsidRPr="0042529F" w:rsidRDefault="00FC48B3" w:rsidP="0079577B">
                    <w:pPr>
                      <w:pStyle w:val="Seitenzahlen"/>
                    </w:pPr>
                    <w:r w:rsidRPr="0042529F">
                      <w:fldChar w:fldCharType="begin"/>
                    </w:r>
                    <w:r w:rsidRPr="0042529F">
                      <w:instrText>PAGE   \* MERGEFORMAT</w:instrText>
                    </w:r>
                    <w:r w:rsidRPr="0042529F">
                      <w:fldChar w:fldCharType="separate"/>
                    </w:r>
                    <w:r w:rsidR="000A4004" w:rsidRPr="0042529F">
                      <w:t>8</w:t>
                    </w:r>
                    <w:r w:rsidRPr="0042529F">
                      <w:fldChar w:fldCharType="end"/>
                    </w:r>
                    <w:r w:rsidRPr="0042529F">
                      <w:t>/</w:t>
                    </w:r>
                    <w:fldSimple w:instr=" NUMPAGES   \* MERGEFORMAT ">
                      <w:r w:rsidR="000A4004" w:rsidRPr="0042529F">
                        <w:t>9</w:t>
                      </w:r>
                    </w:fldSimple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E01DB" w14:textId="77777777" w:rsidR="007F1A49" w:rsidRPr="0042529F" w:rsidRDefault="007F1A49">
      <w:pPr>
        <w:spacing w:line="240" w:lineRule="auto"/>
      </w:pPr>
      <w:r w:rsidRPr="0042529F">
        <w:separator/>
      </w:r>
    </w:p>
  </w:footnote>
  <w:footnote w:type="continuationSeparator" w:id="0">
    <w:p w14:paraId="1597F74B" w14:textId="77777777" w:rsidR="007F1A49" w:rsidRPr="0042529F" w:rsidRDefault="007F1A49">
      <w:pPr>
        <w:spacing w:line="240" w:lineRule="auto"/>
      </w:pPr>
      <w:r w:rsidRPr="0042529F">
        <w:continuationSeparator/>
      </w:r>
    </w:p>
  </w:footnote>
  <w:footnote w:type="continuationNotice" w:id="1">
    <w:p w14:paraId="6F8B455A" w14:textId="77777777" w:rsidR="007F1A49" w:rsidRDefault="007F1A49">
      <w:pPr>
        <w:spacing w:line="240" w:lineRule="auto"/>
      </w:pPr>
    </w:p>
  </w:footnote>
  <w:footnote w:id="2">
    <w:p w14:paraId="6DB5B9D8" w14:textId="77777777" w:rsidR="00EC2FC8" w:rsidRPr="0042529F" w:rsidRDefault="00EC2FC8">
      <w:pPr>
        <w:pStyle w:val="Funotentext"/>
      </w:pPr>
      <w:r w:rsidRPr="0042529F">
        <w:rPr>
          <w:rStyle w:val="Funotenzeichen"/>
        </w:rPr>
        <w:footnoteRef/>
      </w:r>
      <w:r w:rsidRPr="0042529F">
        <w:t xml:space="preserve"> Systemziel, Vorgehensziel</w:t>
      </w:r>
    </w:p>
  </w:footnote>
  <w:footnote w:id="3">
    <w:p w14:paraId="6FA777B8" w14:textId="77777777" w:rsidR="00EC2FC8" w:rsidRPr="0042529F" w:rsidRDefault="00EC2FC8">
      <w:pPr>
        <w:pStyle w:val="Funotentext"/>
      </w:pPr>
      <w:r w:rsidRPr="0042529F">
        <w:rPr>
          <w:rStyle w:val="Funotenzeichen"/>
        </w:rPr>
        <w:footnoteRef/>
      </w:r>
      <w:r w:rsidRPr="0042529F">
        <w:t xml:space="preserve"> Tief, Mittel, Hoch, Muss</w:t>
      </w:r>
    </w:p>
  </w:footnote>
  <w:footnote w:id="4">
    <w:p w14:paraId="06A8CF8C" w14:textId="77777777" w:rsidR="00EC2FC8" w:rsidRPr="0042529F" w:rsidRDefault="00EC2FC8">
      <w:pPr>
        <w:pStyle w:val="Funotentext"/>
      </w:pPr>
      <w:r w:rsidRPr="0042529F">
        <w:rPr>
          <w:rStyle w:val="Funotenzeichen"/>
        </w:rPr>
        <w:footnoteRef/>
      </w:r>
      <w:r w:rsidRPr="0042529F">
        <w:t xml:space="preserve"> Risikozahl = Eintrittswahrscheinlichkeit x Auswirkungsgrad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ohneRahmen"/>
      <w:tblW w:w="5100" w:type="dxa"/>
      <w:tblLook w:val="04A0" w:firstRow="1" w:lastRow="0" w:firstColumn="1" w:lastColumn="0" w:noHBand="0" w:noVBand="1"/>
    </w:tblPr>
    <w:tblGrid>
      <w:gridCol w:w="5100"/>
    </w:tblGrid>
    <w:tr w:rsidR="004C64CC" w:rsidRPr="0042529F" w14:paraId="46F4F3FC" w14:textId="77777777" w:rsidTr="00BE5A4D">
      <w:tc>
        <w:tcPr>
          <w:tcW w:w="5100" w:type="dxa"/>
        </w:tcPr>
        <w:tbl>
          <w:tblPr>
            <w:tblStyle w:val="TabelleohneRahmen"/>
            <w:tblW w:w="4334" w:type="dxa"/>
            <w:tblLook w:val="04A0" w:firstRow="1" w:lastRow="0" w:firstColumn="1" w:lastColumn="0" w:noHBand="0" w:noVBand="1"/>
          </w:tblPr>
          <w:tblGrid>
            <w:gridCol w:w="4334"/>
          </w:tblGrid>
          <w:tr w:rsidR="004C64CC" w:rsidRPr="0042529F" w14:paraId="7135F5AE" w14:textId="77777777" w:rsidTr="00BE5A4D">
            <w:tc>
              <w:tcPr>
                <w:tcW w:w="4334" w:type="dxa"/>
              </w:tcPr>
              <w:p w14:paraId="00DAAA78" w14:textId="77777777" w:rsidR="004C64CC" w:rsidRDefault="004C64CC" w:rsidP="00BE5A4D">
                <w:pPr>
                  <w:pStyle w:val="HKopfzeile285ptF"/>
                  <w:rPr>
                    <w:noProof w:val="0"/>
                    <w:color w:val="auto"/>
                  </w:rPr>
                </w:pPr>
                <w:r>
                  <w:rPr>
                    <w:noProof w:val="0"/>
                    <w:color w:val="auto"/>
                  </w:rPr>
                  <w:t>Projektinitialisierungsauftrag</w:t>
                </w:r>
              </w:p>
              <w:p w14:paraId="5FCA5BF0" w14:textId="77777777" w:rsidR="004C64CC" w:rsidRPr="0042529F" w:rsidRDefault="004C64CC" w:rsidP="00BE5A4D">
                <w:pPr>
                  <w:pStyle w:val="HKopfzeile285ptF"/>
                  <w:rPr>
                    <w:noProof w:val="0"/>
                  </w:rPr>
                </w:pPr>
                <w:r>
                  <w:rPr>
                    <w:noProof w:val="0"/>
                    <w:color w:val="auto"/>
                  </w:rPr>
                  <w:t>Projektname / Projektnummer</w:t>
                </w:r>
              </w:p>
            </w:tc>
          </w:tr>
        </w:tbl>
        <w:p w14:paraId="3E1F044E" w14:textId="77777777" w:rsidR="004C64CC" w:rsidRPr="0042529F" w:rsidRDefault="004C64CC" w:rsidP="00BE5A4D">
          <w:pPr>
            <w:pStyle w:val="Kopfzeile"/>
            <w:rPr>
              <w:noProof w:val="0"/>
            </w:rPr>
          </w:pPr>
        </w:p>
      </w:tc>
    </w:tr>
  </w:tbl>
  <w:p w14:paraId="3E40E79C" w14:textId="77777777" w:rsidR="004C64CC" w:rsidRPr="0042529F" w:rsidRDefault="004C64CC" w:rsidP="00776FFA">
    <w:pPr>
      <w:pStyle w:val="Kopfzeile"/>
      <w:rPr>
        <w:noProof w:val="0"/>
      </w:rPr>
    </w:pPr>
  </w:p>
  <w:p w14:paraId="5B021613" w14:textId="77777777" w:rsidR="00974DC2" w:rsidRDefault="00974DC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ohneRahmen"/>
      <w:tblW w:w="5100" w:type="dxa"/>
      <w:tblLook w:val="04A0" w:firstRow="1" w:lastRow="0" w:firstColumn="1" w:lastColumn="0" w:noHBand="0" w:noVBand="1"/>
    </w:tblPr>
    <w:tblGrid>
      <w:gridCol w:w="5100"/>
    </w:tblGrid>
    <w:tr w:rsidR="00196716" w:rsidRPr="0042529F" w14:paraId="272BD26D" w14:textId="77777777" w:rsidTr="00BE5A4D">
      <w:tc>
        <w:tcPr>
          <w:tcW w:w="5100" w:type="dxa"/>
        </w:tcPr>
        <w:tbl>
          <w:tblPr>
            <w:tblStyle w:val="TabelleohneRahmen"/>
            <w:tblW w:w="4334" w:type="dxa"/>
            <w:tblLook w:val="04A0" w:firstRow="1" w:lastRow="0" w:firstColumn="1" w:lastColumn="0" w:noHBand="0" w:noVBand="1"/>
          </w:tblPr>
          <w:tblGrid>
            <w:gridCol w:w="4334"/>
          </w:tblGrid>
          <w:tr w:rsidR="00196716" w:rsidRPr="0042529F" w14:paraId="2EA23582" w14:textId="77777777" w:rsidTr="00BE5A4D">
            <w:tc>
              <w:tcPr>
                <w:tcW w:w="4334" w:type="dxa"/>
              </w:tcPr>
              <w:p w14:paraId="2F498241" w14:textId="77777777" w:rsidR="004C64CC" w:rsidRDefault="004C64CC" w:rsidP="00BE5A4D">
                <w:pPr>
                  <w:pStyle w:val="HKopfzeile285ptF"/>
                  <w:rPr>
                    <w:noProof w:val="0"/>
                    <w:color w:val="auto"/>
                  </w:rPr>
                </w:pPr>
                <w:r>
                  <w:rPr>
                    <w:noProof w:val="0"/>
                    <w:color w:val="auto"/>
                  </w:rPr>
                  <w:t>Projektinitialisierungsauftrag</w:t>
                </w:r>
              </w:p>
              <w:p w14:paraId="3216C577" w14:textId="77777777" w:rsidR="00196716" w:rsidRPr="0042529F" w:rsidRDefault="004C64CC" w:rsidP="00BE5A4D">
                <w:pPr>
                  <w:pStyle w:val="HKopfzeile285ptF"/>
                  <w:rPr>
                    <w:noProof w:val="0"/>
                  </w:rPr>
                </w:pPr>
                <w:r>
                  <w:rPr>
                    <w:noProof w:val="0"/>
                    <w:color w:val="auto"/>
                  </w:rPr>
                  <w:t>Projektname / Projektnummer</w:t>
                </w:r>
              </w:p>
            </w:tc>
          </w:tr>
        </w:tbl>
        <w:p w14:paraId="1FEB7673" w14:textId="77777777" w:rsidR="00196716" w:rsidRPr="0042529F" w:rsidRDefault="00196716" w:rsidP="00BE5A4D">
          <w:pPr>
            <w:pStyle w:val="Kopfzeile"/>
            <w:rPr>
              <w:noProof w:val="0"/>
            </w:rPr>
          </w:pPr>
        </w:p>
      </w:tc>
    </w:tr>
  </w:tbl>
  <w:p w14:paraId="57345F5C" w14:textId="77777777" w:rsidR="00196716" w:rsidRPr="0042529F" w:rsidRDefault="00196716" w:rsidP="00776FFA">
    <w:pPr>
      <w:pStyle w:val="Kopfzeile"/>
      <w:rPr>
        <w:noProof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2BEB9" w14:textId="77777777" w:rsidR="00285066" w:rsidRPr="00285066" w:rsidRDefault="00285066" w:rsidP="00285066">
    <w:pPr>
      <w:pStyle w:val="Kopfzeile"/>
    </w:pPr>
  </w:p>
  <w:tbl>
    <w:tblPr>
      <w:tblStyle w:val="Tabellenraster"/>
      <w:tblW w:w="90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3402"/>
    </w:tblGrid>
    <w:tr w:rsidR="00285066" w:rsidRPr="00285066" w14:paraId="5168A25A" w14:textId="77777777" w:rsidTr="002B5B7A">
      <w:tc>
        <w:tcPr>
          <w:tcW w:w="5665" w:type="dxa"/>
          <w:vMerge w:val="restart"/>
        </w:tcPr>
        <w:p w14:paraId="313BAE41" w14:textId="77777777" w:rsidR="00285066" w:rsidRPr="00285066" w:rsidRDefault="007F1A49" w:rsidP="00285066">
          <w:pPr>
            <w:pStyle w:val="Kopfzeile"/>
          </w:pPr>
          <w:r>
            <w:pict w14:anchorId="57BACF5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17.25pt">
                <v:imagedata r:id="rId1" o:title=""/>
              </v:shape>
            </w:pict>
          </w:r>
        </w:p>
      </w:tc>
      <w:tc>
        <w:tcPr>
          <w:tcW w:w="3402" w:type="dxa"/>
        </w:tcPr>
        <w:p w14:paraId="5998AE6E" w14:textId="77777777" w:rsidR="00285066" w:rsidRPr="001271C7" w:rsidRDefault="00974DC2" w:rsidP="001271C7">
          <w:pPr>
            <w:pStyle w:val="HKopfzeile285ptF"/>
            <w:rPr>
              <w:color w:val="000000" w:themeColor="text1"/>
            </w:rPr>
          </w:pPr>
          <w:r w:rsidRPr="001271C7">
            <w:rPr>
              <w:color w:val="000000" w:themeColor="text1"/>
            </w:rPr>
            <w:t>Verwaltungseinheit</w:t>
          </w:r>
        </w:p>
      </w:tc>
    </w:tr>
    <w:tr w:rsidR="00285066" w:rsidRPr="00285066" w14:paraId="51216BA3" w14:textId="77777777" w:rsidTr="002B5B7A">
      <w:tc>
        <w:tcPr>
          <w:tcW w:w="5665" w:type="dxa"/>
          <w:vMerge/>
        </w:tcPr>
        <w:p w14:paraId="36294238" w14:textId="77777777" w:rsidR="00285066" w:rsidRPr="00285066" w:rsidRDefault="00285066" w:rsidP="00285066">
          <w:pPr>
            <w:pStyle w:val="Kopfzeile"/>
          </w:pPr>
        </w:p>
      </w:tc>
      <w:tc>
        <w:tcPr>
          <w:tcW w:w="3402" w:type="dxa"/>
          <w:shd w:val="clear" w:color="auto" w:fill="FFFFFF" w:themeFill="background1"/>
        </w:tcPr>
        <w:p w14:paraId="67DE2AEB" w14:textId="77777777" w:rsidR="00285066" w:rsidRPr="001271C7" w:rsidRDefault="00974DC2" w:rsidP="001271C7">
          <w:pPr>
            <w:pStyle w:val="HKopfzeile285ptF"/>
            <w:rPr>
              <w:color w:val="000000" w:themeColor="text1"/>
            </w:rPr>
          </w:pPr>
          <w:r w:rsidRPr="001271C7">
            <w:rPr>
              <w:color w:val="000000" w:themeColor="text1"/>
            </w:rPr>
            <w:t>Geschäftsbereich</w:t>
          </w:r>
        </w:p>
      </w:tc>
    </w:tr>
    <w:tr w:rsidR="00285066" w:rsidRPr="00285066" w14:paraId="45862DC2" w14:textId="77777777" w:rsidTr="002B5B7A">
      <w:tc>
        <w:tcPr>
          <w:tcW w:w="5665" w:type="dxa"/>
          <w:vMerge/>
        </w:tcPr>
        <w:p w14:paraId="0A2B2622" w14:textId="77777777" w:rsidR="00285066" w:rsidRPr="00285066" w:rsidRDefault="00285066" w:rsidP="00285066">
          <w:pPr>
            <w:pStyle w:val="Kopfzeile"/>
          </w:pPr>
        </w:p>
      </w:tc>
      <w:tc>
        <w:tcPr>
          <w:tcW w:w="3402" w:type="dxa"/>
        </w:tcPr>
        <w:p w14:paraId="346298A1" w14:textId="77777777" w:rsidR="00285066" w:rsidRPr="00285066" w:rsidRDefault="00285066" w:rsidP="00285066">
          <w:pPr>
            <w:pStyle w:val="Kopfzeile"/>
          </w:pPr>
        </w:p>
      </w:tc>
    </w:tr>
    <w:tr w:rsidR="00285066" w:rsidRPr="00285066" w14:paraId="2B2ABAE0" w14:textId="77777777" w:rsidTr="002B5B7A">
      <w:tc>
        <w:tcPr>
          <w:tcW w:w="5665" w:type="dxa"/>
          <w:vMerge/>
        </w:tcPr>
        <w:p w14:paraId="47963A14" w14:textId="77777777" w:rsidR="00285066" w:rsidRPr="00285066" w:rsidRDefault="00285066" w:rsidP="00285066">
          <w:pPr>
            <w:pStyle w:val="Kopfzeile"/>
          </w:pPr>
        </w:p>
      </w:tc>
      <w:tc>
        <w:tcPr>
          <w:tcW w:w="3402" w:type="dxa"/>
        </w:tcPr>
        <w:p w14:paraId="693ED97F" w14:textId="77777777" w:rsidR="00285066" w:rsidRPr="00285066" w:rsidRDefault="00285066" w:rsidP="00285066">
          <w:pPr>
            <w:pStyle w:val="Kopfzeile"/>
          </w:pPr>
        </w:p>
      </w:tc>
    </w:tr>
  </w:tbl>
  <w:p w14:paraId="214FDFC5" w14:textId="77777777" w:rsidR="00196716" w:rsidRPr="00285066" w:rsidRDefault="00196716" w:rsidP="0076341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EF636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94C0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9ED5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812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19A94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A34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EA1B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86FE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947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FC1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FE1819"/>
    <w:multiLevelType w:val="hybridMultilevel"/>
    <w:tmpl w:val="40D6B9C8"/>
    <w:lvl w:ilvl="0" w:tplc="1E76E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866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E45D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D2B1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64A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FA65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8FD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00A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AE68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804FF"/>
    <w:multiLevelType w:val="multilevel"/>
    <w:tmpl w:val="84809E52"/>
    <w:lvl w:ilvl="0">
      <w:start w:val="1"/>
      <w:numFmt w:val="decimal"/>
      <w:pStyle w:val="Traktandum-Titel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raktandum-Titel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851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7E8274B"/>
    <w:multiLevelType w:val="multilevel"/>
    <w:tmpl w:val="C4E4D39E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6C35AD3"/>
    <w:multiLevelType w:val="multilevel"/>
    <w:tmpl w:val="F4EEDEE6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7555D12"/>
    <w:multiLevelType w:val="hybridMultilevel"/>
    <w:tmpl w:val="A51EEEE8"/>
    <w:lvl w:ilvl="0" w:tplc="9E709C04">
      <w:start w:val="1"/>
      <w:numFmt w:val="decimal"/>
      <w:lvlText w:val="%1."/>
      <w:lvlJc w:val="left"/>
      <w:pPr>
        <w:ind w:left="720" w:hanging="360"/>
      </w:pPr>
    </w:lvl>
    <w:lvl w:ilvl="1" w:tplc="B502A472" w:tentative="1">
      <w:start w:val="1"/>
      <w:numFmt w:val="lowerLetter"/>
      <w:lvlText w:val="%2."/>
      <w:lvlJc w:val="left"/>
      <w:pPr>
        <w:ind w:left="1440" w:hanging="360"/>
      </w:pPr>
    </w:lvl>
    <w:lvl w:ilvl="2" w:tplc="33803F2E" w:tentative="1">
      <w:start w:val="1"/>
      <w:numFmt w:val="lowerRoman"/>
      <w:lvlText w:val="%3."/>
      <w:lvlJc w:val="right"/>
      <w:pPr>
        <w:ind w:left="2160" w:hanging="180"/>
      </w:pPr>
    </w:lvl>
    <w:lvl w:ilvl="3" w:tplc="304C1F22" w:tentative="1">
      <w:start w:val="1"/>
      <w:numFmt w:val="decimal"/>
      <w:lvlText w:val="%4."/>
      <w:lvlJc w:val="left"/>
      <w:pPr>
        <w:ind w:left="2880" w:hanging="360"/>
      </w:pPr>
    </w:lvl>
    <w:lvl w:ilvl="4" w:tplc="D48235D8" w:tentative="1">
      <w:start w:val="1"/>
      <w:numFmt w:val="lowerLetter"/>
      <w:lvlText w:val="%5."/>
      <w:lvlJc w:val="left"/>
      <w:pPr>
        <w:ind w:left="3600" w:hanging="360"/>
      </w:pPr>
    </w:lvl>
    <w:lvl w:ilvl="5" w:tplc="F2A41A2A" w:tentative="1">
      <w:start w:val="1"/>
      <w:numFmt w:val="lowerRoman"/>
      <w:lvlText w:val="%6."/>
      <w:lvlJc w:val="right"/>
      <w:pPr>
        <w:ind w:left="4320" w:hanging="180"/>
      </w:pPr>
    </w:lvl>
    <w:lvl w:ilvl="6" w:tplc="1A0238E2" w:tentative="1">
      <w:start w:val="1"/>
      <w:numFmt w:val="decimal"/>
      <w:lvlText w:val="%7."/>
      <w:lvlJc w:val="left"/>
      <w:pPr>
        <w:ind w:left="5040" w:hanging="360"/>
      </w:pPr>
    </w:lvl>
    <w:lvl w:ilvl="7" w:tplc="AC1C29B4" w:tentative="1">
      <w:start w:val="1"/>
      <w:numFmt w:val="lowerLetter"/>
      <w:lvlText w:val="%8."/>
      <w:lvlJc w:val="left"/>
      <w:pPr>
        <w:ind w:left="5760" w:hanging="360"/>
      </w:pPr>
    </w:lvl>
    <w:lvl w:ilvl="8" w:tplc="33E416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E73CA"/>
    <w:multiLevelType w:val="hybridMultilevel"/>
    <w:tmpl w:val="5D00219C"/>
    <w:lvl w:ilvl="0" w:tplc="1E865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220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8E1B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067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E52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7422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8F1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68E8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DC91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D46FD"/>
    <w:multiLevelType w:val="multilevel"/>
    <w:tmpl w:val="B6E02CC4"/>
    <w:lvl w:ilvl="0">
      <w:numFmt w:val="decimal"/>
      <w:pStyle w:val="Hberschrift1105pt"/>
      <w:lvlText w:val="%1."/>
      <w:lvlJc w:val="left"/>
      <w:pPr>
        <w:ind w:left="851" w:hanging="851"/>
      </w:pPr>
      <w:rPr>
        <w:rFonts w:hint="default"/>
        <w:spacing w:val="-10"/>
      </w:rPr>
    </w:lvl>
    <w:lvl w:ilvl="1">
      <w:start w:val="1"/>
      <w:numFmt w:val="decimal"/>
      <w:pStyle w:val="Hberschrift2105pt"/>
      <w:lvlText w:val="%1.%2"/>
      <w:lvlJc w:val="left"/>
      <w:pPr>
        <w:ind w:left="851" w:hanging="851"/>
      </w:pPr>
      <w:rPr>
        <w:rFonts w:hint="default"/>
        <w:spacing w:val="-10"/>
      </w:rPr>
    </w:lvl>
    <w:lvl w:ilvl="2">
      <w:start w:val="1"/>
      <w:numFmt w:val="decimal"/>
      <w:pStyle w:val="Hberschrift3105pt"/>
      <w:lvlText w:val="%1.%2.%3"/>
      <w:lvlJc w:val="left"/>
      <w:pPr>
        <w:ind w:left="851" w:hanging="851"/>
      </w:pPr>
      <w:rPr>
        <w:rFonts w:hint="default"/>
        <w:spacing w:val="-10"/>
      </w:rPr>
    </w:lvl>
    <w:lvl w:ilvl="3">
      <w:start w:val="1"/>
      <w:numFmt w:val="decimal"/>
      <w:pStyle w:val="Hberschrift4105pt"/>
      <w:lvlText w:val="%1.%2.%3.%4"/>
      <w:lvlJc w:val="left"/>
      <w:pPr>
        <w:ind w:left="851" w:hanging="851"/>
      </w:pPr>
      <w:rPr>
        <w:rFonts w:hint="default"/>
        <w:spacing w:val="-10"/>
      </w:rPr>
    </w:lvl>
    <w:lvl w:ilvl="4">
      <w:start w:val="1"/>
      <w:numFmt w:val="decimal"/>
      <w:pStyle w:val="Hberschrift5105pt"/>
      <w:lvlText w:val="%1.%2.%3.%4.%5"/>
      <w:lvlJc w:val="left"/>
      <w:pPr>
        <w:ind w:left="851" w:hanging="851"/>
      </w:pPr>
      <w:rPr>
        <w:rFonts w:hint="default"/>
        <w:spacing w:val="-10"/>
      </w:rPr>
    </w:lvl>
    <w:lvl w:ilvl="5">
      <w:start w:val="1"/>
      <w:numFmt w:val="lowerLetter"/>
      <w:lvlText w:val="%6)"/>
      <w:lvlJc w:val="left"/>
      <w:pPr>
        <w:ind w:left="425" w:hanging="425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pStyle w:val="HNummerierung1105pt"/>
      <w:lvlText w:val="%8.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pStyle w:val="HNummerierung2105pt"/>
      <w:lvlText w:val="%8.%9"/>
      <w:lvlJc w:val="left"/>
      <w:pPr>
        <w:ind w:left="992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</w:abstractNum>
  <w:abstractNum w:abstractNumId="17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EC90B5A"/>
    <w:multiLevelType w:val="multilevel"/>
    <w:tmpl w:val="39F8494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52630A6"/>
    <w:multiLevelType w:val="multilevel"/>
    <w:tmpl w:val="0066839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decimal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84C6F8A"/>
    <w:multiLevelType w:val="hybridMultilevel"/>
    <w:tmpl w:val="891EB3F0"/>
    <w:lvl w:ilvl="0" w:tplc="CCA43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05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ECAF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C34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C24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F440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30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AB2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5B24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06DE1"/>
    <w:multiLevelType w:val="multilevel"/>
    <w:tmpl w:val="D90C3548"/>
    <w:lvl w:ilvl="0">
      <w:start w:val="1"/>
      <w:numFmt w:val="bullet"/>
      <w:pStyle w:val="HAufzhlung105pt"/>
      <w:lvlText w:val="‒"/>
      <w:lvlJc w:val="left"/>
      <w:pPr>
        <w:ind w:left="284" w:hanging="284"/>
      </w:pPr>
      <w:rPr>
        <w:rFonts w:asciiTheme="minorHAnsi" w:hAnsiTheme="minorHAnsi" w:hint="default"/>
      </w:rPr>
    </w:lvl>
    <w:lvl w:ilvl="1">
      <w:start w:val="1"/>
      <w:numFmt w:val="bullet"/>
      <w:pStyle w:val="HAufzhlung2105pt"/>
      <w:lvlText w:val="‒"/>
      <w:lvlJc w:val="left"/>
      <w:pPr>
        <w:ind w:left="567" w:hanging="283"/>
      </w:pPr>
      <w:rPr>
        <w:rFonts w:asciiTheme="minorHAnsi" w:hAnsiTheme="minorHAnsi" w:hint="default"/>
      </w:rPr>
    </w:lvl>
    <w:lvl w:ilvl="2">
      <w:start w:val="1"/>
      <w:numFmt w:val="bullet"/>
      <w:pStyle w:val="HAufzhlung3105pt"/>
      <w:lvlText w:val="‒"/>
      <w:lvlJc w:val="left"/>
      <w:pPr>
        <w:ind w:left="851" w:hanging="284"/>
      </w:pPr>
      <w:rPr>
        <w:rFonts w:asciiTheme="minorHAnsi" w:hAnsiTheme="minorHAnsi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C985FA8"/>
    <w:multiLevelType w:val="hybridMultilevel"/>
    <w:tmpl w:val="FD1A9CFC"/>
    <w:lvl w:ilvl="0" w:tplc="13002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6E3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8C16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A84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0C69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24BD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CE5D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DE99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8E0E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97336"/>
    <w:multiLevelType w:val="multilevel"/>
    <w:tmpl w:val="0E4E4526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lang w:val="de-DE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48D127E"/>
    <w:multiLevelType w:val="multilevel"/>
    <w:tmpl w:val="08B45774"/>
    <w:lvl w:ilvl="0">
      <w:start w:val="1"/>
      <w:numFmt w:val="bullet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FD325A5"/>
    <w:multiLevelType w:val="hybridMultilevel"/>
    <w:tmpl w:val="5C6AB65C"/>
    <w:lvl w:ilvl="0" w:tplc="31641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2706A14" w:tentative="1">
      <w:start w:val="1"/>
      <w:numFmt w:val="lowerLetter"/>
      <w:lvlText w:val="%2."/>
      <w:lvlJc w:val="left"/>
      <w:pPr>
        <w:ind w:left="1440" w:hanging="360"/>
      </w:pPr>
    </w:lvl>
    <w:lvl w:ilvl="2" w:tplc="FF168A5A" w:tentative="1">
      <w:start w:val="1"/>
      <w:numFmt w:val="lowerRoman"/>
      <w:lvlText w:val="%3."/>
      <w:lvlJc w:val="right"/>
      <w:pPr>
        <w:ind w:left="2160" w:hanging="180"/>
      </w:pPr>
    </w:lvl>
    <w:lvl w:ilvl="3" w:tplc="43E060BE" w:tentative="1">
      <w:start w:val="1"/>
      <w:numFmt w:val="decimal"/>
      <w:lvlText w:val="%4."/>
      <w:lvlJc w:val="left"/>
      <w:pPr>
        <w:ind w:left="2880" w:hanging="360"/>
      </w:pPr>
    </w:lvl>
    <w:lvl w:ilvl="4" w:tplc="AF66680A" w:tentative="1">
      <w:start w:val="1"/>
      <w:numFmt w:val="lowerLetter"/>
      <w:lvlText w:val="%5."/>
      <w:lvlJc w:val="left"/>
      <w:pPr>
        <w:ind w:left="3600" w:hanging="360"/>
      </w:pPr>
    </w:lvl>
    <w:lvl w:ilvl="5" w:tplc="BE7E7736" w:tentative="1">
      <w:start w:val="1"/>
      <w:numFmt w:val="lowerRoman"/>
      <w:lvlText w:val="%6."/>
      <w:lvlJc w:val="right"/>
      <w:pPr>
        <w:ind w:left="4320" w:hanging="180"/>
      </w:pPr>
    </w:lvl>
    <w:lvl w:ilvl="6" w:tplc="C83C2CA6" w:tentative="1">
      <w:start w:val="1"/>
      <w:numFmt w:val="decimal"/>
      <w:lvlText w:val="%7."/>
      <w:lvlJc w:val="left"/>
      <w:pPr>
        <w:ind w:left="5040" w:hanging="360"/>
      </w:pPr>
    </w:lvl>
    <w:lvl w:ilvl="7" w:tplc="22161570" w:tentative="1">
      <w:start w:val="1"/>
      <w:numFmt w:val="lowerLetter"/>
      <w:lvlText w:val="%8."/>
      <w:lvlJc w:val="left"/>
      <w:pPr>
        <w:ind w:left="5760" w:hanging="360"/>
      </w:pPr>
    </w:lvl>
    <w:lvl w:ilvl="8" w:tplc="D9566BF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846454">
    <w:abstractNumId w:val="9"/>
  </w:num>
  <w:num w:numId="2" w16cid:durableId="611480759">
    <w:abstractNumId w:val="7"/>
  </w:num>
  <w:num w:numId="3" w16cid:durableId="1812017042">
    <w:abstractNumId w:val="6"/>
  </w:num>
  <w:num w:numId="4" w16cid:durableId="2029137656">
    <w:abstractNumId w:val="5"/>
  </w:num>
  <w:num w:numId="5" w16cid:durableId="1094129166">
    <w:abstractNumId w:val="4"/>
  </w:num>
  <w:num w:numId="6" w16cid:durableId="970482583">
    <w:abstractNumId w:val="8"/>
  </w:num>
  <w:num w:numId="7" w16cid:durableId="1812284556">
    <w:abstractNumId w:val="3"/>
  </w:num>
  <w:num w:numId="8" w16cid:durableId="1700466422">
    <w:abstractNumId w:val="2"/>
  </w:num>
  <w:num w:numId="9" w16cid:durableId="1696613980">
    <w:abstractNumId w:val="1"/>
  </w:num>
  <w:num w:numId="10" w16cid:durableId="608969019">
    <w:abstractNumId w:val="0"/>
  </w:num>
  <w:num w:numId="11" w16cid:durableId="662776532">
    <w:abstractNumId w:val="22"/>
  </w:num>
  <w:num w:numId="12" w16cid:durableId="812715388">
    <w:abstractNumId w:val="17"/>
  </w:num>
  <w:num w:numId="13" w16cid:durableId="1111513058">
    <w:abstractNumId w:val="14"/>
  </w:num>
  <w:num w:numId="14" w16cid:durableId="636374153">
    <w:abstractNumId w:val="25"/>
  </w:num>
  <w:num w:numId="15" w16cid:durableId="1590193480">
    <w:abstractNumId w:val="24"/>
  </w:num>
  <w:num w:numId="16" w16cid:durableId="303392198">
    <w:abstractNumId w:val="11"/>
  </w:num>
  <w:num w:numId="17" w16cid:durableId="1199008759">
    <w:abstractNumId w:val="15"/>
  </w:num>
  <w:num w:numId="18" w16cid:durableId="152497306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251830">
    <w:abstractNumId w:val="21"/>
  </w:num>
  <w:num w:numId="20" w16cid:durableId="530534037">
    <w:abstractNumId w:val="13"/>
  </w:num>
  <w:num w:numId="21" w16cid:durableId="205995141">
    <w:abstractNumId w:val="19"/>
  </w:num>
  <w:num w:numId="22" w16cid:durableId="1964723304">
    <w:abstractNumId w:val="18"/>
  </w:num>
  <w:num w:numId="23" w16cid:durableId="1643608549">
    <w:abstractNumId w:val="12"/>
  </w:num>
  <w:num w:numId="24" w16cid:durableId="1915312496">
    <w:abstractNumId w:val="16"/>
  </w:num>
  <w:num w:numId="25" w16cid:durableId="949118228">
    <w:abstractNumId w:val="20"/>
  </w:num>
  <w:num w:numId="26" w16cid:durableId="67462712">
    <w:abstractNumId w:val="23"/>
  </w:num>
  <w:num w:numId="27" w16cid:durableId="264851886">
    <w:abstractNumId w:val="10"/>
  </w:num>
  <w:num w:numId="28" w16cid:durableId="1470133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autoHyphenation/>
  <w:hyphenationZone w:val="425"/>
  <w:drawingGridHorizontalSpacing w:val="255"/>
  <w:drawingGridVerticalSpacing w:val="255"/>
  <w:displayHorizontalDrawingGridEvery w:val="1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D9"/>
    <w:rsid w:val="00005EC4"/>
    <w:rsid w:val="000163D9"/>
    <w:rsid w:val="0002708A"/>
    <w:rsid w:val="00037854"/>
    <w:rsid w:val="0006368F"/>
    <w:rsid w:val="00077C6D"/>
    <w:rsid w:val="000A3EB3"/>
    <w:rsid w:val="000A4004"/>
    <w:rsid w:val="000C023E"/>
    <w:rsid w:val="000D167E"/>
    <w:rsid w:val="000D61F8"/>
    <w:rsid w:val="001237DA"/>
    <w:rsid w:val="001271C7"/>
    <w:rsid w:val="0013610C"/>
    <w:rsid w:val="00170904"/>
    <w:rsid w:val="00180282"/>
    <w:rsid w:val="00196716"/>
    <w:rsid w:val="001C0BDF"/>
    <w:rsid w:val="001D0553"/>
    <w:rsid w:val="001F21BF"/>
    <w:rsid w:val="00204816"/>
    <w:rsid w:val="00211B80"/>
    <w:rsid w:val="0023236E"/>
    <w:rsid w:val="00242F20"/>
    <w:rsid w:val="002471B8"/>
    <w:rsid w:val="00265F7A"/>
    <w:rsid w:val="00266240"/>
    <w:rsid w:val="00276ADD"/>
    <w:rsid w:val="00285066"/>
    <w:rsid w:val="00294101"/>
    <w:rsid w:val="002C2A3D"/>
    <w:rsid w:val="003165B3"/>
    <w:rsid w:val="00351745"/>
    <w:rsid w:val="00351F5D"/>
    <w:rsid w:val="0036605F"/>
    <w:rsid w:val="003D4138"/>
    <w:rsid w:val="003F18B6"/>
    <w:rsid w:val="00403BCE"/>
    <w:rsid w:val="004045D7"/>
    <w:rsid w:val="00407212"/>
    <w:rsid w:val="00414C2F"/>
    <w:rsid w:val="0042529F"/>
    <w:rsid w:val="00441D7C"/>
    <w:rsid w:val="00453D02"/>
    <w:rsid w:val="00466CB7"/>
    <w:rsid w:val="004B3D35"/>
    <w:rsid w:val="004C64CC"/>
    <w:rsid w:val="004D4230"/>
    <w:rsid w:val="004F14CF"/>
    <w:rsid w:val="004F2F07"/>
    <w:rsid w:val="00521022"/>
    <w:rsid w:val="00522723"/>
    <w:rsid w:val="005312B0"/>
    <w:rsid w:val="0053777C"/>
    <w:rsid w:val="00555207"/>
    <w:rsid w:val="00562708"/>
    <w:rsid w:val="00577DE6"/>
    <w:rsid w:val="00584A39"/>
    <w:rsid w:val="00593422"/>
    <w:rsid w:val="005A43B0"/>
    <w:rsid w:val="005D0CC9"/>
    <w:rsid w:val="005D3DB6"/>
    <w:rsid w:val="005F3AAB"/>
    <w:rsid w:val="00604AAF"/>
    <w:rsid w:val="00611FA9"/>
    <w:rsid w:val="00643E12"/>
    <w:rsid w:val="00661CFA"/>
    <w:rsid w:val="00663BB1"/>
    <w:rsid w:val="00694343"/>
    <w:rsid w:val="006A0E79"/>
    <w:rsid w:val="006B083E"/>
    <w:rsid w:val="006C65AC"/>
    <w:rsid w:val="006D1971"/>
    <w:rsid w:val="006E4642"/>
    <w:rsid w:val="00715E68"/>
    <w:rsid w:val="0073702B"/>
    <w:rsid w:val="007619AA"/>
    <w:rsid w:val="00763415"/>
    <w:rsid w:val="00785800"/>
    <w:rsid w:val="00793B7B"/>
    <w:rsid w:val="007970D3"/>
    <w:rsid w:val="00797D09"/>
    <w:rsid w:val="007B5BC1"/>
    <w:rsid w:val="007C1849"/>
    <w:rsid w:val="007C1F1B"/>
    <w:rsid w:val="007F17FD"/>
    <w:rsid w:val="007F1A49"/>
    <w:rsid w:val="0081634F"/>
    <w:rsid w:val="00820C75"/>
    <w:rsid w:val="00827007"/>
    <w:rsid w:val="00833AA2"/>
    <w:rsid w:val="00837B56"/>
    <w:rsid w:val="00853410"/>
    <w:rsid w:val="00853835"/>
    <w:rsid w:val="008B48A1"/>
    <w:rsid w:val="008C162D"/>
    <w:rsid w:val="008E0803"/>
    <w:rsid w:val="008E7E0D"/>
    <w:rsid w:val="008F6133"/>
    <w:rsid w:val="00906AF0"/>
    <w:rsid w:val="00916B91"/>
    <w:rsid w:val="0094566E"/>
    <w:rsid w:val="00947907"/>
    <w:rsid w:val="00951E60"/>
    <w:rsid w:val="00954212"/>
    <w:rsid w:val="0095511E"/>
    <w:rsid w:val="00974DC2"/>
    <w:rsid w:val="00974FB1"/>
    <w:rsid w:val="00981BBE"/>
    <w:rsid w:val="009832AB"/>
    <w:rsid w:val="009843CD"/>
    <w:rsid w:val="00994568"/>
    <w:rsid w:val="009B6F51"/>
    <w:rsid w:val="009E7756"/>
    <w:rsid w:val="009F10ED"/>
    <w:rsid w:val="00A04DED"/>
    <w:rsid w:val="00A24547"/>
    <w:rsid w:val="00A5543C"/>
    <w:rsid w:val="00A93D6D"/>
    <w:rsid w:val="00AA759B"/>
    <w:rsid w:val="00AB4EF9"/>
    <w:rsid w:val="00AC5ECD"/>
    <w:rsid w:val="00AE2F40"/>
    <w:rsid w:val="00AF5599"/>
    <w:rsid w:val="00B16C50"/>
    <w:rsid w:val="00B326E1"/>
    <w:rsid w:val="00B34FCD"/>
    <w:rsid w:val="00B62264"/>
    <w:rsid w:val="00B66DB9"/>
    <w:rsid w:val="00BC14C7"/>
    <w:rsid w:val="00BC37CD"/>
    <w:rsid w:val="00BC763E"/>
    <w:rsid w:val="00BD04C9"/>
    <w:rsid w:val="00BD0C33"/>
    <w:rsid w:val="00BE5A4D"/>
    <w:rsid w:val="00BF5924"/>
    <w:rsid w:val="00C554B5"/>
    <w:rsid w:val="00C604D3"/>
    <w:rsid w:val="00C80B10"/>
    <w:rsid w:val="00CA1006"/>
    <w:rsid w:val="00CB27A9"/>
    <w:rsid w:val="00CC1E23"/>
    <w:rsid w:val="00CC5764"/>
    <w:rsid w:val="00CD2797"/>
    <w:rsid w:val="00CE0555"/>
    <w:rsid w:val="00D10212"/>
    <w:rsid w:val="00D13713"/>
    <w:rsid w:val="00D23C16"/>
    <w:rsid w:val="00D362BB"/>
    <w:rsid w:val="00D5343B"/>
    <w:rsid w:val="00D53F0C"/>
    <w:rsid w:val="00D62D8E"/>
    <w:rsid w:val="00D63066"/>
    <w:rsid w:val="00D718D6"/>
    <w:rsid w:val="00D71DC9"/>
    <w:rsid w:val="00D80647"/>
    <w:rsid w:val="00DA5BD9"/>
    <w:rsid w:val="00DA72D3"/>
    <w:rsid w:val="00DB7FCD"/>
    <w:rsid w:val="00DC2427"/>
    <w:rsid w:val="00DE39DD"/>
    <w:rsid w:val="00DE6A08"/>
    <w:rsid w:val="00E14E71"/>
    <w:rsid w:val="00E24EE6"/>
    <w:rsid w:val="00E70C3D"/>
    <w:rsid w:val="00E7348F"/>
    <w:rsid w:val="00E94716"/>
    <w:rsid w:val="00EA3834"/>
    <w:rsid w:val="00EA706F"/>
    <w:rsid w:val="00EC2FC8"/>
    <w:rsid w:val="00ED57EE"/>
    <w:rsid w:val="00EF37A2"/>
    <w:rsid w:val="00EF7136"/>
    <w:rsid w:val="00F110C7"/>
    <w:rsid w:val="00F42575"/>
    <w:rsid w:val="00F55B92"/>
    <w:rsid w:val="00F81734"/>
    <w:rsid w:val="00FA2727"/>
    <w:rsid w:val="00FB3431"/>
    <w:rsid w:val="00FB4BB5"/>
    <w:rsid w:val="00FB4EDD"/>
    <w:rsid w:val="00FC48B3"/>
    <w:rsid w:val="00FE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EA58F8"/>
  <w15:docId w15:val="{532EBB04-5637-4760-A80A-7D2209C9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font1482"/>
        <w:sz w:val="22"/>
        <w:szCs w:val="22"/>
        <w:lang w:val="de-CH" w:eastAsia="en-US" w:bidi="ar-SA"/>
      </w:rPr>
    </w:rPrDefault>
    <w:pPrDefault>
      <w:pPr>
        <w:spacing w:after="200" w:line="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79" w:unhideWhenUsed="1"/>
    <w:lsdException w:name="footer" w:semiHidden="1" w:uiPriority="80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H_Standard"/>
    <w:qFormat/>
    <w:rsid w:val="000C023E"/>
    <w:pPr>
      <w:spacing w:after="0" w:line="270" w:lineRule="atLeast"/>
    </w:pPr>
    <w:rPr>
      <w:rFonts w:cs="System"/>
      <w:bCs/>
      <w:spacing w:val="2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573A1"/>
    <w:pPr>
      <w:keepNext/>
      <w:keepLines/>
      <w:spacing w:before="540" w:after="270"/>
      <w:outlineLvl w:val="0"/>
    </w:pPr>
    <w:rPr>
      <w:rFonts w:asciiTheme="majorHAnsi" w:eastAsiaTheme="majorEastAsia" w:hAnsiTheme="majorHAnsi" w:cstheme="majorBidi"/>
      <w:b/>
      <w:bCs w:val="0"/>
      <w:szCs w:val="21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3438E"/>
    <w:pPr>
      <w:keepNext/>
      <w:keepLines/>
      <w:spacing w:before="270" w:after="270"/>
      <w:outlineLvl w:val="1"/>
    </w:pPr>
    <w:rPr>
      <w:rFonts w:asciiTheme="majorHAnsi" w:eastAsiaTheme="majorEastAsia" w:hAnsiTheme="majorHAnsi" w:cstheme="majorBidi"/>
      <w:b/>
      <w:bCs w:val="0"/>
      <w:szCs w:val="21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AC321A"/>
    <w:pPr>
      <w:keepNext/>
      <w:keepLines/>
      <w:spacing w:before="540" w:after="27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rsid w:val="00AC321A"/>
    <w:pPr>
      <w:keepNext/>
      <w:keepLines/>
      <w:spacing w:before="540" w:after="270"/>
      <w:outlineLvl w:val="3"/>
    </w:pPr>
    <w:rPr>
      <w:rFonts w:asciiTheme="majorHAnsi" w:eastAsiaTheme="majorEastAsia" w:hAnsiTheme="majorHAnsi" w:cstheme="majorBidi"/>
      <w:b/>
      <w:bCs w:val="0"/>
    </w:rPr>
  </w:style>
  <w:style w:type="paragraph" w:styleId="berschrift5">
    <w:name w:val="heading 5"/>
    <w:basedOn w:val="Standard"/>
    <w:next w:val="Standard"/>
    <w:link w:val="berschrift5Zchn"/>
    <w:uiPriority w:val="9"/>
    <w:semiHidden/>
    <w:rsid w:val="00AC321A"/>
    <w:pPr>
      <w:keepNext/>
      <w:keepLines/>
      <w:spacing w:before="540" w:after="270"/>
      <w:outlineLvl w:val="4"/>
    </w:pPr>
    <w:rPr>
      <w:rFonts w:asciiTheme="majorHAnsi" w:eastAsiaTheme="majorEastAsia" w:hAnsiTheme="majorHAnsi" w:cstheme="majorBidi"/>
      <w:b/>
      <w:bCs w:val="0"/>
    </w:rPr>
  </w:style>
  <w:style w:type="paragraph" w:styleId="berschrift6">
    <w:name w:val="heading 6"/>
    <w:basedOn w:val="Standard"/>
    <w:next w:val="Standard"/>
    <w:link w:val="berschrift6Zchn"/>
    <w:uiPriority w:val="9"/>
    <w:semiHidden/>
    <w:rsid w:val="00C22430"/>
    <w:pPr>
      <w:keepNext/>
      <w:keepLines/>
      <w:spacing w:before="140"/>
      <w:outlineLvl w:val="5"/>
    </w:pPr>
    <w:rPr>
      <w:rFonts w:asciiTheme="majorHAnsi" w:eastAsiaTheme="majorEastAsia" w:hAnsiTheme="majorHAnsi" w:cstheme="majorBidi"/>
      <w:b/>
    </w:rPr>
  </w:style>
  <w:style w:type="paragraph" w:styleId="berschrift7">
    <w:name w:val="heading 7"/>
    <w:basedOn w:val="Standard"/>
    <w:next w:val="Standard"/>
    <w:link w:val="berschrift7Zchn"/>
    <w:uiPriority w:val="9"/>
    <w:semiHidden/>
    <w:rsid w:val="00C22430"/>
    <w:pPr>
      <w:keepNext/>
      <w:keepLines/>
      <w:spacing w:before="14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rsid w:val="00C22430"/>
    <w:pPr>
      <w:keepNext/>
      <w:keepLines/>
      <w:spacing w:before="140"/>
      <w:outlineLvl w:val="7"/>
    </w:pPr>
    <w:rPr>
      <w:rFonts w:asciiTheme="majorHAnsi" w:eastAsiaTheme="majorEastAsia" w:hAnsiTheme="majorHAnsi" w:cstheme="majorBidi"/>
      <w:b/>
      <w:color w:val="272727" w:themeColor="text1" w:themeTint="D8"/>
      <w:sz w:val="17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rsid w:val="00C22430"/>
    <w:pPr>
      <w:keepNext/>
      <w:keepLines/>
      <w:spacing w:before="140"/>
      <w:outlineLvl w:val="8"/>
    </w:pPr>
    <w:rPr>
      <w:rFonts w:asciiTheme="majorHAnsi" w:eastAsiaTheme="majorEastAsia" w:hAnsiTheme="majorHAnsi" w:cstheme="majorBidi"/>
      <w:b/>
      <w:iCs/>
      <w:color w:val="272727" w:themeColor="text1" w:themeTint="D8"/>
      <w:sz w:val="17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rsid w:val="00484FC6"/>
    <w:rPr>
      <w:color w:val="auto"/>
      <w:u w:val="single" w:color="B1B9BD"/>
    </w:rPr>
  </w:style>
  <w:style w:type="paragraph" w:styleId="Kopfzeile">
    <w:name w:val="header"/>
    <w:aliases w:val="H_Kopfzeile 8.5pt"/>
    <w:basedOn w:val="Standard"/>
    <w:link w:val="KopfzeileZchn"/>
    <w:uiPriority w:val="79"/>
    <w:rsid w:val="000822A6"/>
    <w:pPr>
      <w:tabs>
        <w:tab w:val="left" w:pos="5100"/>
        <w:tab w:val="right" w:pos="9967"/>
      </w:tabs>
      <w:spacing w:line="240" w:lineRule="auto"/>
    </w:pPr>
    <w:rPr>
      <w:noProof/>
      <w:sz w:val="17"/>
      <w:szCs w:val="17"/>
      <w:lang w:eastAsia="de-CH"/>
    </w:rPr>
  </w:style>
  <w:style w:type="character" w:customStyle="1" w:styleId="KopfzeileZchn">
    <w:name w:val="Kopfzeile Zchn"/>
    <w:aliases w:val="H_Kopfzeile 8.5pt Zchn"/>
    <w:basedOn w:val="Absatz-Standardschriftart"/>
    <w:link w:val="Kopfzeile"/>
    <w:uiPriority w:val="79"/>
    <w:rsid w:val="00316B83"/>
    <w:rPr>
      <w:rFonts w:cs="System"/>
      <w:bCs/>
      <w:noProof/>
      <w:spacing w:val="2"/>
      <w:sz w:val="17"/>
      <w:szCs w:val="17"/>
      <w:lang w:eastAsia="de-CH"/>
    </w:rPr>
  </w:style>
  <w:style w:type="paragraph" w:styleId="Fuzeile">
    <w:name w:val="footer"/>
    <w:aliases w:val="H_Fusszeile 6.5pt"/>
    <w:basedOn w:val="Standard"/>
    <w:link w:val="FuzeileZchn"/>
    <w:uiPriority w:val="80"/>
    <w:rsid w:val="00DC36B9"/>
    <w:pPr>
      <w:tabs>
        <w:tab w:val="left" w:pos="2552"/>
        <w:tab w:val="left" w:pos="5103"/>
        <w:tab w:val="left" w:pos="7655"/>
        <w:tab w:val="right" w:pos="9979"/>
      </w:tabs>
      <w:spacing w:line="240" w:lineRule="auto"/>
    </w:pPr>
    <w:rPr>
      <w:sz w:val="13"/>
      <w:szCs w:val="13"/>
    </w:rPr>
  </w:style>
  <w:style w:type="character" w:customStyle="1" w:styleId="FuzeileZchn">
    <w:name w:val="Fußzeile Zchn"/>
    <w:aliases w:val="H_Fusszeile 6.5pt Zchn"/>
    <w:basedOn w:val="Absatz-Standardschriftart"/>
    <w:link w:val="Fuzeile"/>
    <w:uiPriority w:val="80"/>
    <w:rsid w:val="003359D8"/>
    <w:rPr>
      <w:rFonts w:cs="System"/>
      <w:spacing w:val="2"/>
      <w:sz w:val="13"/>
      <w:szCs w:val="13"/>
    </w:rPr>
  </w:style>
  <w:style w:type="paragraph" w:customStyle="1" w:styleId="EinfAbs">
    <w:name w:val="[Einf. Abs.]"/>
    <w:basedOn w:val="Standard"/>
    <w:uiPriority w:val="9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34"/>
    <w:semiHidden/>
    <w:rsid w:val="009C67A8"/>
    <w:pPr>
      <w:ind w:left="720"/>
      <w:contextualSpacing/>
    </w:pPr>
  </w:style>
  <w:style w:type="paragraph" w:styleId="Aufzhlungszeichen">
    <w:name w:val="List Bullet"/>
    <w:basedOn w:val="Listenabsatz"/>
    <w:uiPriority w:val="99"/>
    <w:semiHidden/>
    <w:rsid w:val="009C67A8"/>
    <w:pPr>
      <w:numPr>
        <w:numId w:val="12"/>
      </w:numPr>
    </w:pPr>
  </w:style>
  <w:style w:type="paragraph" w:styleId="Aufzhlungszeichen2">
    <w:name w:val="List Bullet 2"/>
    <w:basedOn w:val="Listenabsatz"/>
    <w:uiPriority w:val="99"/>
    <w:semiHidden/>
    <w:rsid w:val="009C67A8"/>
    <w:pPr>
      <w:numPr>
        <w:ilvl w:val="1"/>
        <w:numId w:val="12"/>
      </w:numPr>
    </w:pPr>
  </w:style>
  <w:style w:type="paragraph" w:styleId="Aufzhlungszeichen3">
    <w:name w:val="List Bullet 3"/>
    <w:basedOn w:val="Listenabsatz"/>
    <w:uiPriority w:val="99"/>
    <w:semiHidden/>
    <w:rsid w:val="009C67A8"/>
    <w:pPr>
      <w:numPr>
        <w:ilvl w:val="2"/>
        <w:numId w:val="12"/>
      </w:numPr>
    </w:pPr>
  </w:style>
  <w:style w:type="table" w:styleId="Tabellenraster">
    <w:name w:val="Table Grid"/>
    <w:basedOn w:val="NormaleTabelle"/>
    <w:uiPriority w:val="39"/>
    <w:rsid w:val="0036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C573A1"/>
    <w:rPr>
      <w:rFonts w:asciiTheme="majorHAnsi" w:eastAsiaTheme="majorEastAsia" w:hAnsiTheme="majorHAnsi" w:cstheme="majorBidi"/>
      <w:b/>
      <w:bCs/>
      <w:spacing w:val="2"/>
      <w:sz w:val="21"/>
      <w:szCs w:val="2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3438E"/>
    <w:rPr>
      <w:rFonts w:asciiTheme="majorHAnsi" w:eastAsiaTheme="majorEastAsia" w:hAnsiTheme="majorHAnsi" w:cstheme="majorBidi"/>
      <w:b/>
      <w:bCs/>
      <w:spacing w:val="2"/>
      <w:sz w:val="21"/>
      <w:szCs w:val="21"/>
    </w:rPr>
  </w:style>
  <w:style w:type="paragraph" w:styleId="Titel">
    <w:name w:val="Title"/>
    <w:aliases w:val="H_Titel 22pt"/>
    <w:basedOn w:val="Standard"/>
    <w:link w:val="TitelZchn"/>
    <w:uiPriority w:val="11"/>
    <w:qFormat/>
    <w:rsid w:val="00FD161A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0"/>
      <w:kern w:val="28"/>
      <w:sz w:val="44"/>
      <w:szCs w:val="44"/>
    </w:rPr>
  </w:style>
  <w:style w:type="character" w:customStyle="1" w:styleId="TitelZchn">
    <w:name w:val="Titel Zchn"/>
    <w:aliases w:val="H_Titel 22pt Zchn"/>
    <w:basedOn w:val="Absatz-Standardschriftart"/>
    <w:link w:val="Titel"/>
    <w:uiPriority w:val="11"/>
    <w:rsid w:val="00FD161A"/>
    <w:rPr>
      <w:rFonts w:asciiTheme="majorHAnsi" w:eastAsiaTheme="majorEastAsia" w:hAnsiTheme="majorHAnsi" w:cstheme="majorBidi"/>
      <w:bCs/>
      <w:kern w:val="28"/>
      <w:sz w:val="44"/>
      <w:szCs w:val="44"/>
    </w:rPr>
  </w:style>
  <w:style w:type="paragraph" w:customStyle="1" w:styleId="Brieftitel">
    <w:name w:val="Brieftitel"/>
    <w:basedOn w:val="Standard"/>
    <w:link w:val="BrieftitelZchn"/>
    <w:uiPriority w:val="14"/>
    <w:rsid w:val="00997689"/>
    <w:pPr>
      <w:spacing w:before="270" w:after="270"/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Absatz-Standardschriftart"/>
    <w:link w:val="Brieftitel"/>
    <w:uiPriority w:val="14"/>
    <w:rsid w:val="00997689"/>
    <w:rPr>
      <w:rFonts w:asciiTheme="majorHAnsi" w:hAnsiTheme="majorHAnsi" w:cs="System"/>
      <w:b/>
      <w:spacing w:val="2"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z w:val="16"/>
      <w:szCs w:val="16"/>
    </w:rPr>
  </w:style>
  <w:style w:type="table" w:customStyle="1" w:styleId="Tabellenraster1">
    <w:name w:val="Tabellenraster1"/>
    <w:basedOn w:val="NormaleTabelle"/>
    <w:next w:val="Tabellenraster"/>
    <w:uiPriority w:val="59"/>
    <w:rsid w:val="00E73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1066"/>
    <w:rPr>
      <w:rFonts w:asciiTheme="majorHAnsi" w:eastAsiaTheme="majorEastAsia" w:hAnsiTheme="majorHAnsi" w:cstheme="majorBidi"/>
      <w:b/>
      <w:spacing w:val="2"/>
      <w:sz w:val="21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1066"/>
    <w:rPr>
      <w:rFonts w:asciiTheme="majorHAnsi" w:eastAsiaTheme="majorEastAsia" w:hAnsiTheme="majorHAnsi" w:cstheme="majorBidi"/>
      <w:b/>
      <w:bCs/>
      <w:spacing w:val="2"/>
      <w:sz w:val="2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1066"/>
    <w:rPr>
      <w:rFonts w:asciiTheme="majorHAnsi" w:eastAsiaTheme="majorEastAsia" w:hAnsiTheme="majorHAnsi" w:cstheme="majorBidi"/>
      <w:b/>
      <w:bCs/>
      <w:spacing w:val="2"/>
      <w:sz w:val="21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1066"/>
    <w:rPr>
      <w:rFonts w:asciiTheme="majorHAnsi" w:eastAsiaTheme="majorEastAsia" w:hAnsiTheme="majorHAnsi" w:cstheme="majorBidi"/>
      <w:b/>
      <w:spacing w:val="2"/>
      <w:sz w:val="2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1066"/>
    <w:rPr>
      <w:rFonts w:asciiTheme="majorHAnsi" w:eastAsiaTheme="majorEastAsia" w:hAnsiTheme="majorHAnsi" w:cstheme="majorBidi"/>
      <w:b/>
      <w:iCs/>
      <w:spacing w:val="2"/>
      <w:sz w:val="21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1066"/>
    <w:rPr>
      <w:rFonts w:asciiTheme="majorHAnsi" w:eastAsiaTheme="majorEastAsia" w:hAnsiTheme="majorHAnsi" w:cstheme="majorBidi"/>
      <w:b/>
      <w:color w:val="272727" w:themeColor="text1" w:themeTint="D8"/>
      <w:spacing w:val="2"/>
      <w:sz w:val="17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1066"/>
    <w:rPr>
      <w:rFonts w:asciiTheme="majorHAnsi" w:eastAsiaTheme="majorEastAsia" w:hAnsiTheme="majorHAnsi" w:cstheme="majorBidi"/>
      <w:b/>
      <w:iCs/>
      <w:color w:val="272727" w:themeColor="text1" w:themeTint="D8"/>
      <w:spacing w:val="2"/>
      <w:sz w:val="17"/>
      <w:szCs w:val="21"/>
    </w:rPr>
  </w:style>
  <w:style w:type="paragraph" w:customStyle="1" w:styleId="HAufzhlung105pt">
    <w:name w:val="H_Aufzählung 10.5pt"/>
    <w:basedOn w:val="Listenabsatz"/>
    <w:uiPriority w:val="2"/>
    <w:qFormat/>
    <w:rsid w:val="003D0FAA"/>
    <w:pPr>
      <w:numPr>
        <w:numId w:val="19"/>
      </w:numPr>
    </w:pPr>
  </w:style>
  <w:style w:type="paragraph" w:customStyle="1" w:styleId="TitelNewsletter">
    <w:name w:val="Titel Newsletter"/>
    <w:basedOn w:val="Titel"/>
    <w:uiPriority w:val="13"/>
    <w:semiHidden/>
    <w:qFormat/>
    <w:rsid w:val="0011601D"/>
    <w:pPr>
      <w:spacing w:before="0"/>
      <w:jc w:val="right"/>
    </w:pPr>
    <w:rPr>
      <w:color w:val="EA161F" w:themeColor="accent6"/>
    </w:rPr>
  </w:style>
  <w:style w:type="paragraph" w:customStyle="1" w:styleId="Traktandum-Titel1">
    <w:name w:val="Traktandum-Titel 1"/>
    <w:basedOn w:val="HAufzhlung105pt"/>
    <w:next w:val="HTabText85pt"/>
    <w:uiPriority w:val="18"/>
    <w:semiHidden/>
    <w:rsid w:val="00196ABC"/>
    <w:pPr>
      <w:numPr>
        <w:numId w:val="16"/>
      </w:numPr>
      <w:tabs>
        <w:tab w:val="left" w:pos="7938"/>
      </w:tabs>
      <w:spacing w:line="215" w:lineRule="atLeast"/>
    </w:pPr>
    <w:rPr>
      <w:rFonts w:asciiTheme="majorHAnsi" w:hAnsiTheme="majorHAnsi"/>
      <w:b/>
      <w:bCs w:val="0"/>
      <w:sz w:val="17"/>
      <w:szCs w:val="17"/>
    </w:r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  <w:szCs w:val="18"/>
    </w:rPr>
  </w:style>
  <w:style w:type="character" w:styleId="BesuchterLink">
    <w:name w:val="FollowedHyperlink"/>
    <w:basedOn w:val="Hyperlink"/>
    <w:uiPriority w:val="75"/>
    <w:semiHidden/>
    <w:rsid w:val="00484FC6"/>
    <w:rPr>
      <w:color w:val="auto"/>
      <w:u w:val="single" w:color="B1B9BD"/>
    </w:rPr>
  </w:style>
  <w:style w:type="paragraph" w:styleId="Untertitel">
    <w:name w:val="Subtitle"/>
    <w:aliases w:val="H_Untertitel 22pt (F)"/>
    <w:basedOn w:val="Standard"/>
    <w:link w:val="UntertitelZchn"/>
    <w:uiPriority w:val="12"/>
    <w:rsid w:val="00833AA2"/>
    <w:pPr>
      <w:numPr>
        <w:ilvl w:val="1"/>
      </w:numPr>
      <w:spacing w:line="240" w:lineRule="auto"/>
    </w:pPr>
    <w:rPr>
      <w:rFonts w:eastAsiaTheme="minorEastAsia"/>
      <w:color w:val="BE0A5F"/>
      <w:sz w:val="44"/>
      <w:szCs w:val="44"/>
    </w:rPr>
  </w:style>
  <w:style w:type="character" w:customStyle="1" w:styleId="UntertitelZchn">
    <w:name w:val="Untertitel Zchn"/>
    <w:aliases w:val="H_Untertitel 22pt (F) Zchn"/>
    <w:basedOn w:val="Absatz-Standardschriftart"/>
    <w:link w:val="Untertitel"/>
    <w:uiPriority w:val="12"/>
    <w:rsid w:val="00833AA2"/>
    <w:rPr>
      <w:rFonts w:eastAsiaTheme="minorEastAsia" w:cs="System"/>
      <w:bCs/>
      <w:color w:val="BE0A5F"/>
      <w:spacing w:val="2"/>
      <w:sz w:val="44"/>
      <w:szCs w:val="44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/>
    </w:pPr>
  </w:style>
  <w:style w:type="character" w:customStyle="1" w:styleId="DatumZchn">
    <w:name w:val="Datum Zchn"/>
    <w:basedOn w:val="Absatz-Standardschriftart"/>
    <w:link w:val="Datum"/>
    <w:uiPriority w:val="15"/>
    <w:semiHidden/>
    <w:rsid w:val="003D1066"/>
    <w:rPr>
      <w:spacing w:val="2"/>
      <w:sz w:val="21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E22965"/>
    <w:pPr>
      <w:spacing w:line="162" w:lineRule="atLeast"/>
    </w:pPr>
    <w:rPr>
      <w:sz w:val="13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22965"/>
    <w:rPr>
      <w:spacing w:val="2"/>
      <w:sz w:val="13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NormaleTabelle"/>
    <w:uiPriority w:val="99"/>
    <w:rsid w:val="00642F26"/>
    <w:pPr>
      <w:spacing w:after="0" w:line="240" w:lineRule="auto"/>
    </w:pPr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9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2151C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13CB8"/>
    <w:rPr>
      <w:vertAlign w:val="superscript"/>
    </w:rPr>
  </w:style>
  <w:style w:type="paragraph" w:customStyle="1" w:styleId="HAufzhlung2105pt">
    <w:name w:val="H_Aufzählung 2 10.5pt"/>
    <w:basedOn w:val="HAufzhlung105pt"/>
    <w:uiPriority w:val="2"/>
    <w:rsid w:val="004C3880"/>
    <w:pPr>
      <w:numPr>
        <w:ilvl w:val="1"/>
      </w:numPr>
    </w:pPr>
  </w:style>
  <w:style w:type="paragraph" w:customStyle="1" w:styleId="HAufzhlung3105pt">
    <w:name w:val="H_Aufzählung 3 10.5pt"/>
    <w:basedOn w:val="HAufzhlung105pt"/>
    <w:uiPriority w:val="2"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35"/>
    <w:unhideWhenUsed/>
    <w:rsid w:val="008A2609"/>
    <w:pPr>
      <w:spacing w:before="140" w:after="270" w:line="240" w:lineRule="auto"/>
    </w:pPr>
    <w:rPr>
      <w:iCs/>
      <w:sz w:val="17"/>
      <w:szCs w:val="18"/>
    </w:rPr>
  </w:style>
  <w:style w:type="paragraph" w:styleId="Inhaltsverzeichnisberschrift">
    <w:name w:val="TOC Heading"/>
    <w:basedOn w:val="berschrift1"/>
    <w:next w:val="Standard"/>
    <w:uiPriority w:val="39"/>
    <w:semiHidden/>
    <w:rsid w:val="00DB7675"/>
    <w:pPr>
      <w:spacing w:before="240"/>
      <w:outlineLvl w:val="9"/>
    </w:pPr>
    <w:rPr>
      <w:bCs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7001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70017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uzeile"/>
    <w:uiPriority w:val="85"/>
    <w:semiHidden/>
    <w:rsid w:val="00E8428A"/>
    <w:pPr>
      <w:jc w:val="right"/>
    </w:pPr>
  </w:style>
  <w:style w:type="paragraph" w:customStyle="1" w:styleId="Hberschrift1105pt">
    <w:name w:val="H_Überschrift 1 10.5pt"/>
    <w:basedOn w:val="berschrift1"/>
    <w:next w:val="Standard"/>
    <w:uiPriority w:val="10"/>
    <w:qFormat/>
    <w:rsid w:val="00037854"/>
    <w:pPr>
      <w:numPr>
        <w:numId w:val="24"/>
      </w:numPr>
    </w:pPr>
  </w:style>
  <w:style w:type="paragraph" w:customStyle="1" w:styleId="Hberschrift2105pt">
    <w:name w:val="H_Überschrift 2 10.5pt"/>
    <w:basedOn w:val="berschrift2"/>
    <w:next w:val="Standard"/>
    <w:uiPriority w:val="10"/>
    <w:qFormat/>
    <w:rsid w:val="00513F66"/>
    <w:pPr>
      <w:numPr>
        <w:ilvl w:val="1"/>
        <w:numId w:val="24"/>
      </w:numPr>
      <w:spacing w:before="540"/>
    </w:pPr>
  </w:style>
  <w:style w:type="paragraph" w:customStyle="1" w:styleId="Hberschrift3105pt">
    <w:name w:val="H_Überschrift 3 10.5pt"/>
    <w:basedOn w:val="berschrift3"/>
    <w:next w:val="Standard"/>
    <w:uiPriority w:val="10"/>
    <w:qFormat/>
    <w:rsid w:val="00B426D3"/>
    <w:pPr>
      <w:numPr>
        <w:ilvl w:val="2"/>
        <w:numId w:val="24"/>
      </w:numPr>
      <w:tabs>
        <w:tab w:val="left" w:pos="851"/>
      </w:tabs>
    </w:pPr>
  </w:style>
  <w:style w:type="paragraph" w:customStyle="1" w:styleId="Hberschrift4105pt">
    <w:name w:val="H_Überschrift 4 10.5pt"/>
    <w:basedOn w:val="berschrift4"/>
    <w:next w:val="Standard"/>
    <w:uiPriority w:val="10"/>
    <w:qFormat/>
    <w:rsid w:val="00B426D3"/>
    <w:pPr>
      <w:numPr>
        <w:ilvl w:val="3"/>
        <w:numId w:val="24"/>
      </w:numPr>
      <w:tabs>
        <w:tab w:val="left" w:pos="1134"/>
      </w:tabs>
    </w:pPr>
  </w:style>
  <w:style w:type="paragraph" w:styleId="Verzeichnis1">
    <w:name w:val="toc 1"/>
    <w:basedOn w:val="Standard"/>
    <w:next w:val="Standard"/>
    <w:autoRedefine/>
    <w:uiPriority w:val="39"/>
    <w:rsid w:val="00F25768"/>
    <w:pPr>
      <w:tabs>
        <w:tab w:val="right" w:leader="dot" w:pos="7371"/>
      </w:tabs>
      <w:spacing w:before="215" w:line="215" w:lineRule="atLeast"/>
      <w:ind w:left="851" w:right="3093" w:hanging="851"/>
    </w:pPr>
    <w:rPr>
      <w:b/>
      <w:sz w:val="17"/>
    </w:rPr>
  </w:style>
  <w:style w:type="paragraph" w:styleId="Verzeichnis2">
    <w:name w:val="toc 2"/>
    <w:basedOn w:val="Standard"/>
    <w:next w:val="Standard"/>
    <w:autoRedefine/>
    <w:uiPriority w:val="39"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sz w:val="17"/>
    </w:rPr>
  </w:style>
  <w:style w:type="paragraph" w:styleId="Verzeichnis3">
    <w:name w:val="toc 3"/>
    <w:basedOn w:val="Standard"/>
    <w:next w:val="Standard"/>
    <w:autoRedefine/>
    <w:uiPriority w:val="39"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noProof/>
      <w:sz w:val="17"/>
    </w:rPr>
  </w:style>
  <w:style w:type="paragraph" w:styleId="StandardWeb">
    <w:name w:val="Normal (Web)"/>
    <w:basedOn w:val="Standard"/>
    <w:uiPriority w:val="99"/>
    <w:semiHidden/>
    <w:unhideWhenUsed/>
    <w:rsid w:val="00BE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40"/>
    <w:semiHidden/>
    <w:rsid w:val="00F7054A"/>
    <w:pPr>
      <w:tabs>
        <w:tab w:val="right" w:pos="7371"/>
      </w:tabs>
      <w:spacing w:after="110" w:line="215" w:lineRule="atLeast"/>
    </w:pPr>
    <w:rPr>
      <w:sz w:val="17"/>
    </w:rPr>
  </w:style>
  <w:style w:type="paragraph" w:customStyle="1" w:styleId="Absenderzeile">
    <w:name w:val="Absenderzeile"/>
    <w:basedOn w:val="Standard"/>
    <w:uiPriority w:val="84"/>
    <w:semiHidden/>
    <w:rsid w:val="004D5F14"/>
    <w:pPr>
      <w:pBdr>
        <w:bottom w:val="single" w:sz="6" w:space="5" w:color="auto"/>
      </w:pBdr>
      <w:tabs>
        <w:tab w:val="left" w:pos="1241"/>
        <w:tab w:val="right" w:pos="4877"/>
      </w:tabs>
      <w:spacing w:after="40" w:line="220" w:lineRule="atLeast"/>
      <w:contextualSpacing/>
    </w:pPr>
    <w:rPr>
      <w:sz w:val="13"/>
    </w:rPr>
  </w:style>
  <w:style w:type="paragraph" w:customStyle="1" w:styleId="HNummerierung1105pt">
    <w:name w:val="H_Nummerierung 1 10.5pt"/>
    <w:basedOn w:val="Standard"/>
    <w:uiPriority w:val="3"/>
    <w:qFormat/>
    <w:rsid w:val="00B56332"/>
    <w:pPr>
      <w:numPr>
        <w:ilvl w:val="7"/>
        <w:numId w:val="24"/>
      </w:numPr>
    </w:pPr>
  </w:style>
  <w:style w:type="paragraph" w:customStyle="1" w:styleId="HNummerierung2105pt">
    <w:name w:val="H_Nummerierung 2 10.5pt"/>
    <w:basedOn w:val="HNummerierung1105pt"/>
    <w:uiPriority w:val="3"/>
    <w:qFormat/>
    <w:rsid w:val="00B56332"/>
    <w:pPr>
      <w:numPr>
        <w:ilvl w:val="8"/>
      </w:numPr>
      <w:ind w:left="709" w:hanging="425"/>
    </w:pPr>
  </w:style>
  <w:style w:type="character" w:styleId="Seitenzahl">
    <w:name w:val="page number"/>
    <w:basedOn w:val="Absatz-Standardschriftart"/>
    <w:uiPriority w:val="99"/>
    <w:semiHidden/>
    <w:rsid w:val="00E8428A"/>
  </w:style>
  <w:style w:type="paragraph" w:customStyle="1" w:styleId="HTabText85pt">
    <w:name w:val="H_Tab_Text 8.5 pt"/>
    <w:basedOn w:val="Standard"/>
    <w:qFormat/>
    <w:rsid w:val="003E0D7F"/>
    <w:pPr>
      <w:spacing w:line="215" w:lineRule="atLeast"/>
    </w:pPr>
    <w:rPr>
      <w:sz w:val="17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0D7F08"/>
    <w:rPr>
      <w:color w:val="605E5C"/>
      <w:shd w:val="clear" w:color="auto" w:fill="E1DFDD"/>
    </w:rPr>
  </w:style>
  <w:style w:type="paragraph" w:customStyle="1" w:styleId="Tabellenabschluss">
    <w:name w:val="Tabellenabschluss"/>
    <w:basedOn w:val="Standard"/>
    <w:next w:val="Standard"/>
    <w:uiPriority w:val="99"/>
    <w:semiHidden/>
    <w:rsid w:val="0097384E"/>
    <w:pPr>
      <w:spacing w:line="240" w:lineRule="auto"/>
    </w:pPr>
    <w:rPr>
      <w:sz w:val="4"/>
    </w:rPr>
  </w:style>
  <w:style w:type="paragraph" w:customStyle="1" w:styleId="HAufzhlungTab85pt">
    <w:name w:val="H_Aufzählung Tab 8.5 pt"/>
    <w:basedOn w:val="HAufzhlung105pt"/>
    <w:uiPriority w:val="2"/>
    <w:qFormat/>
    <w:rsid w:val="00A45E6C"/>
    <w:pPr>
      <w:spacing w:line="215" w:lineRule="atLeast"/>
    </w:pPr>
    <w:rPr>
      <w:sz w:val="17"/>
      <w:szCs w:val="17"/>
    </w:rPr>
  </w:style>
  <w:style w:type="character" w:styleId="Platzhaltertext">
    <w:name w:val="Placeholder Text"/>
    <w:basedOn w:val="Absatz-Standardschriftart"/>
    <w:uiPriority w:val="99"/>
    <w:semiHidden/>
    <w:rsid w:val="00A12B05"/>
    <w:rPr>
      <w:vanish/>
      <w:color w:val="7D9AA8" w:themeColor="accent1" w:themeTint="99"/>
    </w:rPr>
  </w:style>
  <w:style w:type="paragraph" w:customStyle="1" w:styleId="Kurzbrief">
    <w:name w:val="Kurzbrief"/>
    <w:basedOn w:val="HTabText85pt"/>
    <w:uiPriority w:val="99"/>
    <w:semiHidden/>
    <w:qFormat/>
    <w:rsid w:val="00B225B2"/>
    <w:pPr>
      <w:ind w:left="294" w:hanging="294"/>
    </w:pPr>
  </w:style>
  <w:style w:type="paragraph" w:customStyle="1" w:styleId="KurzbriefFR">
    <w:name w:val="Kurzbrief FR"/>
    <w:basedOn w:val="Kurzbrief"/>
    <w:uiPriority w:val="99"/>
    <w:semiHidden/>
    <w:qFormat/>
    <w:rsid w:val="004A60C5"/>
    <w:pPr>
      <w:ind w:left="284" w:firstLine="0"/>
    </w:pPr>
    <w:rPr>
      <w:lang w:val="fr-CH"/>
    </w:rPr>
  </w:style>
  <w:style w:type="paragraph" w:customStyle="1" w:styleId="Hberschrift5105pt">
    <w:name w:val="H_Überschrift 5 10.5pt"/>
    <w:basedOn w:val="berschrift5"/>
    <w:next w:val="Standard"/>
    <w:uiPriority w:val="10"/>
    <w:qFormat/>
    <w:rsid w:val="00D8674A"/>
    <w:pPr>
      <w:numPr>
        <w:ilvl w:val="4"/>
        <w:numId w:val="24"/>
      </w:numPr>
      <w:tabs>
        <w:tab w:val="left" w:pos="1148"/>
      </w:tabs>
    </w:pPr>
  </w:style>
  <w:style w:type="paragraph" w:styleId="Verzeichnis4">
    <w:name w:val="toc 4"/>
    <w:basedOn w:val="Standard"/>
    <w:next w:val="Standard"/>
    <w:autoRedefine/>
    <w:uiPriority w:val="39"/>
    <w:semiHidden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noProof/>
      <w:spacing w:val="-10"/>
      <w:sz w:val="17"/>
    </w:rPr>
  </w:style>
  <w:style w:type="paragraph" w:styleId="Verzeichnis5">
    <w:name w:val="toc 5"/>
    <w:basedOn w:val="Standard"/>
    <w:next w:val="Standard"/>
    <w:autoRedefine/>
    <w:uiPriority w:val="39"/>
    <w:semiHidden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sz w:val="17"/>
    </w:rPr>
  </w:style>
  <w:style w:type="paragraph" w:styleId="Verzeichnis6">
    <w:name w:val="toc 6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noProof/>
      <w:sz w:val="17"/>
      <w:szCs w:val="17"/>
    </w:rPr>
  </w:style>
  <w:style w:type="paragraph" w:styleId="Verzeichnis7">
    <w:name w:val="toc 7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noProof/>
      <w:sz w:val="17"/>
    </w:rPr>
  </w:style>
  <w:style w:type="paragraph" w:styleId="Verzeichnis8">
    <w:name w:val="toc 8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sz w:val="17"/>
    </w:rPr>
  </w:style>
  <w:style w:type="paragraph" w:styleId="Verzeichnis9">
    <w:name w:val="toc 9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sz w:val="17"/>
    </w:rPr>
  </w:style>
  <w:style w:type="paragraph" w:customStyle="1" w:styleId="HTabTit65pt">
    <w:name w:val="H_Tab_Tit 6.5pt"/>
    <w:basedOn w:val="HTabText85pt"/>
    <w:uiPriority w:val="1"/>
    <w:qFormat/>
    <w:rsid w:val="00645850"/>
    <w:pPr>
      <w:spacing w:line="162" w:lineRule="atLeast"/>
    </w:pPr>
    <w:rPr>
      <w:sz w:val="13"/>
      <w:lang w:val="en-US"/>
    </w:rPr>
  </w:style>
  <w:style w:type="table" w:customStyle="1" w:styleId="BETabelle1">
    <w:name w:val="BE: Tabelle 1"/>
    <w:basedOn w:val="NormaleTabelle"/>
    <w:uiPriority w:val="99"/>
    <w:rsid w:val="00D554AB"/>
    <w:pPr>
      <w:spacing w:after="0" w:line="240" w:lineRule="auto"/>
    </w:pPr>
    <w:rPr>
      <w:sz w:val="17"/>
    </w:rPr>
    <w:tblPr>
      <w:tblBorders>
        <w:bottom w:val="single" w:sz="2" w:space="0" w:color="DFE3E5" w:themeColor="text2" w:themeTint="33"/>
        <w:insideH w:val="single" w:sz="2" w:space="0" w:color="DFE3E5" w:themeColor="text2" w:themeTint="33"/>
      </w:tblBorders>
      <w:tblCellMar>
        <w:top w:w="136" w:type="dxa"/>
        <w:left w:w="0" w:type="dxa"/>
        <w:bottom w:w="74" w:type="dxa"/>
        <w:right w:w="28" w:type="dxa"/>
      </w:tblCellMar>
    </w:tblPr>
    <w:tblStylePr w:type="firstRow">
      <w:rPr>
        <w:sz w:val="13"/>
      </w:rPr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13pt">
    <w:name w:val="Text 13 pt"/>
    <w:basedOn w:val="Standard"/>
    <w:qFormat/>
    <w:rsid w:val="00C573A1"/>
    <w:pPr>
      <w:spacing w:line="323" w:lineRule="atLeast"/>
    </w:pPr>
    <w:rPr>
      <w:sz w:val="26"/>
      <w:szCs w:val="26"/>
    </w:rPr>
  </w:style>
  <w:style w:type="paragraph" w:customStyle="1" w:styleId="Brieftext">
    <w:name w:val="Brieftext"/>
    <w:basedOn w:val="Standard"/>
    <w:uiPriority w:val="1"/>
    <w:semiHidden/>
    <w:qFormat/>
    <w:rsid w:val="00F72593"/>
    <w:pPr>
      <w:ind w:right="340"/>
    </w:pPr>
  </w:style>
  <w:style w:type="paragraph" w:customStyle="1" w:styleId="Traktandum-Titel2">
    <w:name w:val="Traktandum-Titel 2"/>
    <w:basedOn w:val="HTabText85pt"/>
    <w:next w:val="HTabText85pt"/>
    <w:uiPriority w:val="18"/>
    <w:semiHidden/>
    <w:rsid w:val="00225571"/>
    <w:pPr>
      <w:numPr>
        <w:ilvl w:val="1"/>
        <w:numId w:val="16"/>
      </w:numPr>
    </w:pPr>
  </w:style>
  <w:style w:type="paragraph" w:styleId="Textkrper">
    <w:name w:val="Body Text"/>
    <w:basedOn w:val="Standard"/>
    <w:link w:val="TextkrperZchn"/>
    <w:uiPriority w:val="1"/>
    <w:semiHidden/>
    <w:qFormat/>
    <w:rsid w:val="004B6A97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pacing w:val="0"/>
      <w:szCs w:val="21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semiHidden/>
    <w:rsid w:val="003359D8"/>
    <w:rPr>
      <w:rFonts w:ascii="Arial" w:eastAsia="Arial" w:hAnsi="Arial" w:cs="Arial"/>
      <w:sz w:val="21"/>
      <w:szCs w:val="21"/>
      <w:lang w:val="en-US"/>
    </w:rPr>
  </w:style>
  <w:style w:type="table" w:customStyle="1" w:styleId="KantonTab">
    <w:name w:val="Kanton_Tab"/>
    <w:basedOn w:val="NormaleTabelle"/>
    <w:next w:val="NormaleTabelle"/>
    <w:uiPriority w:val="61"/>
    <w:rsid w:val="00D93327"/>
    <w:pPr>
      <w:spacing w:before="40" w:after="40" w:line="240" w:lineRule="auto"/>
    </w:pPr>
    <w:rPr>
      <w:rFonts w:ascii="Arial" w:eastAsia="Calibri" w:hAnsi="Arial" w:cs="Times New Roman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cantSplit/>
    </w:trPr>
    <w:tblStylePr w:type="firstRow">
      <w:pPr>
        <w:keepNext/>
        <w:keepLines w:val="0"/>
        <w:pageBreakBefore w:val="0"/>
        <w:widowControl/>
        <w:suppressLineNumbers w:val="0"/>
        <w:suppressAutoHyphens/>
        <w:wordWrap/>
        <w:spacing w:beforeLines="0" w:before="40" w:beforeAutospacing="0" w:afterLines="0" w:after="40" w:afterAutospacing="0" w:line="240" w:lineRule="auto"/>
        <w:jc w:val="left"/>
      </w:pPr>
      <w:rPr>
        <w:b/>
        <w:bCs/>
        <w:color w:val="FFFFFF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nil"/>
          <w:right w:val="single" w:sz="8" w:space="0" w:color="auto"/>
          <w:insideH w:val="nil"/>
          <w:insideV w:val="nil"/>
          <w:tl2br w:val="nil"/>
          <w:tr2bl w:val="nil"/>
        </w:tcBorders>
        <w:shd w:val="clear" w:color="auto" w:fill="595959"/>
        <w:vAlign w:val="center"/>
      </w:tcPr>
    </w:tblStylePr>
    <w:tblStylePr w:type="lastRow">
      <w:pPr>
        <w:keepNext w:val="0"/>
        <w:pageBreakBefore w:val="0"/>
        <w:widowControl/>
        <w:suppressLineNumbers w:val="0"/>
        <w:suppressAutoHyphens w:val="0"/>
        <w:wordWrap/>
        <w:spacing w:beforeLines="0" w:before="40" w:beforeAutospacing="0" w:afterLines="0" w:after="40" w:afterAutospacing="0" w:line="240" w:lineRule="auto"/>
      </w:pPr>
      <w:rPr>
        <w:b/>
        <w:bCs/>
      </w:rPr>
      <w:tblPr/>
      <w:tcPr>
        <w:tcBorders>
          <w:top w:val="double" w:sz="6" w:space="0" w:color="595959"/>
          <w:left w:val="single" w:sz="8" w:space="0" w:color="595959"/>
          <w:bottom w:val="single" w:sz="8" w:space="0" w:color="595959"/>
          <w:right w:val="single" w:sz="8" w:space="0" w:color="5959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single" w:sz="8" w:space="0" w:color="auto"/>
          <w:right w:val="single" w:sz="8" w:space="0" w:color="auto"/>
        </w:tcBorders>
      </w:tcPr>
    </w:tblStylePr>
    <w:tblStylePr w:type="swCell">
      <w:pPr>
        <w:keepLines/>
        <w:wordWrap/>
      </w:pPr>
    </w:tblStylePr>
  </w:style>
  <w:style w:type="table" w:customStyle="1" w:styleId="KantonTab4">
    <w:name w:val="Kanton_Tab4"/>
    <w:basedOn w:val="NormaleTabelle"/>
    <w:next w:val="NormaleTabelle"/>
    <w:uiPriority w:val="61"/>
    <w:rsid w:val="002A2A78"/>
    <w:pPr>
      <w:spacing w:before="40" w:after="40" w:line="240" w:lineRule="auto"/>
    </w:pPr>
    <w:rPr>
      <w:rFonts w:ascii="Arial" w:eastAsia="Calibri" w:hAnsi="Arial" w:cs="Times New Roman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cantSplit/>
    </w:trPr>
    <w:tblStylePr w:type="firstRow">
      <w:pPr>
        <w:keepNext/>
        <w:keepLines w:val="0"/>
        <w:pageBreakBefore w:val="0"/>
        <w:widowControl/>
        <w:suppressLineNumbers w:val="0"/>
        <w:suppressAutoHyphens/>
        <w:wordWrap/>
        <w:spacing w:beforeLines="0" w:before="40" w:beforeAutospacing="0" w:afterLines="0" w:after="40" w:afterAutospacing="0" w:line="240" w:lineRule="auto"/>
        <w:jc w:val="left"/>
      </w:pPr>
      <w:rPr>
        <w:b/>
        <w:bCs/>
        <w:color w:val="FFFFFF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nil"/>
          <w:right w:val="single" w:sz="8" w:space="0" w:color="auto"/>
          <w:insideH w:val="nil"/>
          <w:insideV w:val="nil"/>
          <w:tl2br w:val="nil"/>
          <w:tr2bl w:val="nil"/>
        </w:tcBorders>
        <w:shd w:val="clear" w:color="auto" w:fill="595959"/>
        <w:vAlign w:val="center"/>
      </w:tcPr>
    </w:tblStylePr>
    <w:tblStylePr w:type="lastRow">
      <w:pPr>
        <w:keepNext w:val="0"/>
        <w:pageBreakBefore w:val="0"/>
        <w:widowControl/>
        <w:suppressLineNumbers w:val="0"/>
        <w:suppressAutoHyphens w:val="0"/>
        <w:wordWrap/>
        <w:spacing w:beforeLines="0" w:before="40" w:beforeAutospacing="0" w:afterLines="0" w:after="40" w:afterAutospacing="0" w:line="240" w:lineRule="auto"/>
      </w:pPr>
      <w:rPr>
        <w:b/>
        <w:bCs/>
      </w:rPr>
      <w:tblPr/>
      <w:tcPr>
        <w:tcBorders>
          <w:top w:val="double" w:sz="6" w:space="0" w:color="595959"/>
          <w:left w:val="single" w:sz="8" w:space="0" w:color="595959"/>
          <w:bottom w:val="single" w:sz="8" w:space="0" w:color="595959"/>
          <w:right w:val="single" w:sz="8" w:space="0" w:color="5959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single" w:sz="8" w:space="0" w:color="auto"/>
          <w:right w:val="single" w:sz="8" w:space="0" w:color="auto"/>
        </w:tcBorders>
      </w:tcPr>
    </w:tblStylePr>
    <w:tblStylePr w:type="swCell">
      <w:pPr>
        <w:keepLines/>
        <w:wordWrap/>
      </w:pPr>
    </w:tblStylePr>
  </w:style>
  <w:style w:type="paragraph" w:customStyle="1" w:styleId="HHilfstextfarbigkursiv105ptF">
    <w:name w:val="H_Hilfstext (farbig/ kursiv) 10.5pt (F)"/>
    <w:basedOn w:val="Standard"/>
    <w:link w:val="HHilfstextfarbigkursiv105ptFZchn"/>
    <w:qFormat/>
    <w:rsid w:val="00837B56"/>
    <w:rPr>
      <w:i/>
      <w:vanish/>
      <w:color w:val="BE0A5F"/>
    </w:rPr>
  </w:style>
  <w:style w:type="character" w:customStyle="1" w:styleId="HHilfstextfarbigkursiv105ptFZchn">
    <w:name w:val="H_Hilfstext (farbig/ kursiv) 10.5pt (F) Zchn"/>
    <w:basedOn w:val="Absatz-Standardschriftart"/>
    <w:link w:val="HHilfstextfarbigkursiv105ptF"/>
    <w:rsid w:val="00837B56"/>
    <w:rPr>
      <w:rFonts w:cs="System"/>
      <w:bCs/>
      <w:i/>
      <w:vanish/>
      <w:color w:val="BE0A5F"/>
      <w:spacing w:val="2"/>
      <w:sz w:val="21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A759B"/>
    <w:rPr>
      <w:color w:val="605E5C"/>
      <w:shd w:val="clear" w:color="auto" w:fill="E1DFDD"/>
    </w:rPr>
  </w:style>
  <w:style w:type="paragraph" w:customStyle="1" w:styleId="HTabBeispiel85ptF">
    <w:name w:val="H_Tab_Beispiel 8.5pt (F)"/>
    <w:basedOn w:val="HTabText85pt"/>
    <w:link w:val="HTabBeispiel85ptFZchn"/>
    <w:qFormat/>
    <w:rsid w:val="00837B56"/>
    <w:rPr>
      <w:i/>
      <w:iCs/>
      <w:vanish/>
      <w:color w:val="BE0A5F"/>
    </w:rPr>
  </w:style>
  <w:style w:type="character" w:customStyle="1" w:styleId="HTabBeispiel85ptFZchn">
    <w:name w:val="H_Tab_Beispiel 8.5pt (F) Zchn"/>
    <w:basedOn w:val="HHilfstextfarbigkursiv105ptFZchn"/>
    <w:link w:val="HTabBeispiel85ptF"/>
    <w:rsid w:val="00837B56"/>
    <w:rPr>
      <w:rFonts w:cs="System"/>
      <w:bCs/>
      <w:i/>
      <w:iCs/>
      <w:vanish w:val="0"/>
      <w:color w:val="BE0A5F"/>
      <w:spacing w:val="2"/>
      <w:sz w:val="17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03BC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03BC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03BCE"/>
    <w:rPr>
      <w:rFonts w:cs="System"/>
      <w:bCs/>
      <w:spacing w:val="2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03BCE"/>
    <w:rPr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03BCE"/>
    <w:rPr>
      <w:rFonts w:cs="System"/>
      <w:b/>
      <w:bCs/>
      <w:spacing w:val="2"/>
      <w:sz w:val="20"/>
      <w:szCs w:val="20"/>
    </w:rPr>
  </w:style>
  <w:style w:type="paragraph" w:customStyle="1" w:styleId="HKopfzeile285ptF">
    <w:name w:val="H_Kopfzeile2 8.5pt (F)"/>
    <w:basedOn w:val="Kopfzeile"/>
    <w:link w:val="HKopfzeile285ptFZchn"/>
    <w:qFormat/>
    <w:rsid w:val="007C1F1B"/>
    <w:rPr>
      <w:color w:val="BE0A5F"/>
    </w:rPr>
  </w:style>
  <w:style w:type="character" w:customStyle="1" w:styleId="HKopfzeile285ptFZchn">
    <w:name w:val="H_Kopfzeile2 8.5pt (F) Zchn"/>
    <w:basedOn w:val="KopfzeileZchn"/>
    <w:link w:val="HKopfzeile285ptF"/>
    <w:rsid w:val="007C1F1B"/>
    <w:rPr>
      <w:rFonts w:cs="System"/>
      <w:bCs/>
      <w:noProof/>
      <w:color w:val="BE0A5F"/>
      <w:spacing w:val="2"/>
      <w:sz w:val="17"/>
      <w:szCs w:val="17"/>
      <w:lang w:eastAsia="de-CH"/>
    </w:rPr>
  </w:style>
  <w:style w:type="paragraph" w:customStyle="1" w:styleId="Text85pt">
    <w:name w:val="Text 8.5 pt"/>
    <w:basedOn w:val="Standard"/>
    <w:qFormat/>
    <w:rsid w:val="00820C75"/>
    <w:pPr>
      <w:spacing w:line="215" w:lineRule="atLeast"/>
    </w:pPr>
    <w:rPr>
      <w:sz w:val="17"/>
    </w:rPr>
  </w:style>
  <w:style w:type="paragraph" w:styleId="berarbeitung">
    <w:name w:val="Revision"/>
    <w:hidden/>
    <w:uiPriority w:val="99"/>
    <w:semiHidden/>
    <w:rsid w:val="00266240"/>
    <w:pPr>
      <w:spacing w:after="0" w:line="240" w:lineRule="auto"/>
    </w:pPr>
    <w:rPr>
      <w:rFonts w:cs="System"/>
      <w:bCs/>
      <w:spacing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://www.hermes.admin.ch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broe\Downloads\projektinitialisierungsauftra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3C0C34531F442CB3B98157409A5EB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D6AB5A9-E19A-45EC-A544-CCD0390DF7F6}"/>
      </w:docPartPr>
      <w:docPartBody>
        <w:p w:rsidR="00B82373" w:rsidRDefault="00B82373">
          <w:pPr>
            <w:pStyle w:val="CC3C0C34531F442CB3B98157409A5EB7"/>
          </w:pPr>
          <w:r w:rsidRPr="0042529F">
            <w:t>0.1</w:t>
          </w:r>
        </w:p>
      </w:docPartBody>
    </w:docPart>
    <w:docPart>
      <w:docPartPr>
        <w:name w:val="42B8134DD7E54D3AA159FAFC11B6312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369B26-340D-434F-8EE3-A462EA8561CF}"/>
      </w:docPartPr>
      <w:docPartBody>
        <w:p w:rsidR="00B82373" w:rsidRDefault="00B82373">
          <w:pPr>
            <w:pStyle w:val="42B8134DD7E54D3AA159FAFC11B63128"/>
          </w:pPr>
          <w:r w:rsidRPr="00336989">
            <w:rPr>
              <w:rStyle w:val="Platzhaltertext"/>
            </w:rPr>
            <w:t>Status auswählen</w:t>
          </w:r>
        </w:p>
      </w:docPartBody>
    </w:docPart>
    <w:docPart>
      <w:docPartPr>
        <w:name w:val="88121C44B438449C8FB22B1C4DA2EA0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324CD32-5F03-49DA-857B-77CA28E657D5}"/>
      </w:docPartPr>
      <w:docPartBody>
        <w:p w:rsidR="00B82373" w:rsidRDefault="00B82373">
          <w:pPr>
            <w:pStyle w:val="88121C44B438449C8FB22B1C4DA2EA09"/>
          </w:pPr>
          <w:r w:rsidRPr="00336989">
            <w:rPr>
              <w:rStyle w:val="Platzhaltertext"/>
            </w:rPr>
            <w:t>Klassifizierung auswählen</w:t>
          </w:r>
        </w:p>
      </w:docPartBody>
    </w:docPart>
    <w:docPart>
      <w:docPartPr>
        <w:name w:val="AA238A5C5C9348F5BECDDB8196F1EFC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8D93AEF-86C1-40C0-90C2-5959DBC73783}"/>
      </w:docPartPr>
      <w:docPartBody>
        <w:p w:rsidR="00B82373" w:rsidRDefault="00B82373">
          <w:pPr>
            <w:pStyle w:val="AA238A5C5C9348F5BECDDB8196F1EFC7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A8715EAFAFE94B01A3729EA0FD559F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AAEF474-9A32-4FBA-955A-DF4FBB863759}"/>
      </w:docPartPr>
      <w:docPartBody>
        <w:p w:rsidR="00B82373" w:rsidRDefault="00B82373">
          <w:pPr>
            <w:pStyle w:val="A8715EAFAFE94B01A3729EA0FD559FA8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287A8AFCB2CF4CD2B3C23A45EB1C449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8ED4CC4-531A-4B47-BD9C-BFE83FE405E0}"/>
      </w:docPartPr>
      <w:docPartBody>
        <w:p w:rsidR="00B82373" w:rsidRDefault="00B82373">
          <w:pPr>
            <w:pStyle w:val="287A8AFCB2CF4CD2B3C23A45EB1C4497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D2BAA0FCB59A4B498E12FC42BDC1B19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9CDBA13-3253-43FF-87FF-ED612FFA423F}"/>
      </w:docPartPr>
      <w:docPartBody>
        <w:p w:rsidR="00B82373" w:rsidRDefault="00B82373">
          <w:pPr>
            <w:pStyle w:val="D2BAA0FCB59A4B498E12FC42BDC1B19F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DCF4AB84E8C449C4BFDFDA2FD679072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7F74E82-BECC-4978-9709-9132346C9527}"/>
      </w:docPartPr>
      <w:docPartBody>
        <w:p w:rsidR="00B82373" w:rsidRDefault="00B82373">
          <w:pPr>
            <w:pStyle w:val="DCF4AB84E8C449C4BFDFDA2FD6790724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FACCFD2CD0BF4E9F9D465E59CD54E1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AEBA0C-B5A4-4ABF-81AF-D8208260F73A}"/>
      </w:docPartPr>
      <w:docPartBody>
        <w:p w:rsidR="00B82373" w:rsidRDefault="00B82373">
          <w:pPr>
            <w:pStyle w:val="FACCFD2CD0BF4E9F9D465E59CD54E155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3C29406696694321B75D9C05BE7D59A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A60AB9-C7B6-42B8-9697-3BE269BF58DA}"/>
      </w:docPartPr>
      <w:docPartBody>
        <w:p w:rsidR="00B82373" w:rsidRDefault="00B82373">
          <w:pPr>
            <w:pStyle w:val="3C29406696694321B75D9C05BE7D59AB"/>
          </w:pPr>
          <w:r w:rsidRPr="0033156E">
            <w:rPr>
              <w:rStyle w:val="Platzhaltertext"/>
            </w:rPr>
            <w:t>Wählen Sie ein Element aus.</w:t>
          </w:r>
        </w:p>
      </w:docPartBody>
    </w:docPart>
    <w:docPart>
      <w:docPartPr>
        <w:name w:val="4AD1C2C668884061A5C3833A24CD2A9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A8EB5A-3006-48FD-A070-3C6A25E7C2B6}"/>
      </w:docPartPr>
      <w:docPartBody>
        <w:p w:rsidR="00B82373" w:rsidRDefault="00B82373">
          <w:pPr>
            <w:pStyle w:val="4AD1C2C668884061A5C3833A24CD2A9B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26E6CBEA360E4F8BA63804244BF68B7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15E0974-25C2-44CA-99D8-3BBFF34821FA}"/>
      </w:docPartPr>
      <w:docPartBody>
        <w:p w:rsidR="00B82373" w:rsidRDefault="00B82373">
          <w:pPr>
            <w:pStyle w:val="26E6CBEA360E4F8BA63804244BF68B71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BBEAF1D0ED3E4472A54AFDF9D04B688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999A2AD-0899-4285-A5EA-EF5C3F230CF0}"/>
      </w:docPartPr>
      <w:docPartBody>
        <w:p w:rsidR="00B82373" w:rsidRDefault="00B82373">
          <w:pPr>
            <w:pStyle w:val="BBEAF1D0ED3E4472A54AFDF9D04B6885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82084B5FAA314AF4A643128AD9B2D5B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8D6FA4D-9366-4299-8D1F-E384D25A3C9F}"/>
      </w:docPartPr>
      <w:docPartBody>
        <w:p w:rsidR="00B82373" w:rsidRDefault="00B82373">
          <w:pPr>
            <w:pStyle w:val="82084B5FAA314AF4A643128AD9B2D5B5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72077AFAA2AB4AE1A7AA87EEFF75241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CFD3C8-B792-4F30-94A2-2B6DD957051B}"/>
      </w:docPartPr>
      <w:docPartBody>
        <w:p w:rsidR="00B82373" w:rsidRDefault="00B82373">
          <w:pPr>
            <w:pStyle w:val="72077AFAA2AB4AE1A7AA87EEFF752412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3FD918B5C4594FE3A5780365E6534DF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27D521-1E86-46DE-BDED-7A67A0048B1E}"/>
      </w:docPartPr>
      <w:docPartBody>
        <w:p w:rsidR="00B82373" w:rsidRDefault="00B82373">
          <w:pPr>
            <w:pStyle w:val="3FD918B5C4594FE3A5780365E6534DFB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08005D9631E04C908B8F05D17C1F469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84BFAB8-978F-4F2E-A0D0-0D21B96EF43B}"/>
      </w:docPartPr>
      <w:docPartBody>
        <w:p w:rsidR="00B82373" w:rsidRDefault="00B82373">
          <w:pPr>
            <w:pStyle w:val="08005D9631E04C908B8F05D17C1F469B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C7B78637956D492DAEA8E513F0455C4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9D3781B-7C99-4784-BDF8-18FAEC5590C6}"/>
      </w:docPartPr>
      <w:docPartBody>
        <w:p w:rsidR="00B82373" w:rsidRDefault="00B82373">
          <w:pPr>
            <w:pStyle w:val="C7B78637956D492DAEA8E513F0455C47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8C529F65E0B74789996CF27D3B03AD7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62B9F26-CE12-46C3-89EB-0C8D1E68A581}"/>
      </w:docPartPr>
      <w:docPartBody>
        <w:p w:rsidR="00B82373" w:rsidRDefault="00B82373">
          <w:pPr>
            <w:pStyle w:val="8C529F65E0B74789996CF27D3B03AD72"/>
          </w:pPr>
          <w:r w:rsidRPr="0042529F">
            <w:rPr>
              <w:rStyle w:val="Platzhaltertext"/>
            </w:rPr>
            <w:t>Wählen Sie ein Element aus.</w:t>
          </w:r>
        </w:p>
      </w:docPartBody>
    </w:docPart>
    <w:docPart>
      <w:docPartPr>
        <w:name w:val="4D63FDF669574118BE8CCE9B08B3F3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472B8B7-76D4-4496-B3C6-2B3A48C670A4}"/>
      </w:docPartPr>
      <w:docPartBody>
        <w:p w:rsidR="00B82373" w:rsidRDefault="0001523C" w:rsidP="0001523C">
          <w:pPr>
            <w:pStyle w:val="4D63FDF669574118BE8CCE9B08B3F321"/>
          </w:pPr>
          <w:r w:rsidRPr="00336989">
            <w:rPr>
              <w:rStyle w:val="Platzhaltertext"/>
            </w:rPr>
            <w:t>Klassifizierung auswählen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55 Roman">
    <w:altName w:val="Arial"/>
    <w:charset w:val="4D"/>
    <w:family w:val="swiss"/>
    <w:pitch w:val="variable"/>
    <w:sig w:usb0="8000000F" w:usb1="10002042" w:usb2="00000000" w:usb3="00000000" w:csb0="0000009B" w:csb1="00000000"/>
  </w:font>
  <w:font w:name="font148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ste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3C"/>
    <w:rsid w:val="0001523C"/>
    <w:rsid w:val="00B82373"/>
    <w:rsid w:val="00DE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C3C0C34531F442CB3B98157409A5EB7">
    <w:name w:val="CC3C0C34531F442CB3B98157409A5EB7"/>
  </w:style>
  <w:style w:type="character" w:styleId="Platzhaltertext">
    <w:name w:val="Placeholder Text"/>
    <w:basedOn w:val="Absatz-Standardschriftart"/>
    <w:uiPriority w:val="99"/>
    <w:semiHidden/>
    <w:rsid w:val="0001523C"/>
    <w:rPr>
      <w:color w:val="808080"/>
    </w:rPr>
  </w:style>
  <w:style w:type="paragraph" w:customStyle="1" w:styleId="42B8134DD7E54D3AA159FAFC11B63128">
    <w:name w:val="42B8134DD7E54D3AA159FAFC11B63128"/>
  </w:style>
  <w:style w:type="paragraph" w:customStyle="1" w:styleId="88121C44B438449C8FB22B1C4DA2EA09">
    <w:name w:val="88121C44B438449C8FB22B1C4DA2EA09"/>
  </w:style>
  <w:style w:type="paragraph" w:customStyle="1" w:styleId="AA238A5C5C9348F5BECDDB8196F1EFC7">
    <w:name w:val="AA238A5C5C9348F5BECDDB8196F1EFC7"/>
  </w:style>
  <w:style w:type="paragraph" w:customStyle="1" w:styleId="A8715EAFAFE94B01A3729EA0FD559FA8">
    <w:name w:val="A8715EAFAFE94B01A3729EA0FD559FA8"/>
  </w:style>
  <w:style w:type="paragraph" w:customStyle="1" w:styleId="287A8AFCB2CF4CD2B3C23A45EB1C4497">
    <w:name w:val="287A8AFCB2CF4CD2B3C23A45EB1C4497"/>
  </w:style>
  <w:style w:type="paragraph" w:customStyle="1" w:styleId="D2BAA0FCB59A4B498E12FC42BDC1B19F">
    <w:name w:val="D2BAA0FCB59A4B498E12FC42BDC1B19F"/>
  </w:style>
  <w:style w:type="paragraph" w:customStyle="1" w:styleId="DCF4AB84E8C449C4BFDFDA2FD6790724">
    <w:name w:val="DCF4AB84E8C449C4BFDFDA2FD6790724"/>
  </w:style>
  <w:style w:type="paragraph" w:customStyle="1" w:styleId="FACCFD2CD0BF4E9F9D465E59CD54E155">
    <w:name w:val="FACCFD2CD0BF4E9F9D465E59CD54E155"/>
  </w:style>
  <w:style w:type="paragraph" w:customStyle="1" w:styleId="3C29406696694321B75D9C05BE7D59AB">
    <w:name w:val="3C29406696694321B75D9C05BE7D59AB"/>
  </w:style>
  <w:style w:type="paragraph" w:customStyle="1" w:styleId="4AD1C2C668884061A5C3833A24CD2A9B">
    <w:name w:val="4AD1C2C668884061A5C3833A24CD2A9B"/>
  </w:style>
  <w:style w:type="paragraph" w:customStyle="1" w:styleId="26E6CBEA360E4F8BA63804244BF68B71">
    <w:name w:val="26E6CBEA360E4F8BA63804244BF68B71"/>
  </w:style>
  <w:style w:type="paragraph" w:customStyle="1" w:styleId="BBEAF1D0ED3E4472A54AFDF9D04B6885">
    <w:name w:val="BBEAF1D0ED3E4472A54AFDF9D04B6885"/>
  </w:style>
  <w:style w:type="paragraph" w:customStyle="1" w:styleId="82084B5FAA314AF4A643128AD9B2D5B5">
    <w:name w:val="82084B5FAA314AF4A643128AD9B2D5B5"/>
  </w:style>
  <w:style w:type="paragraph" w:customStyle="1" w:styleId="72077AFAA2AB4AE1A7AA87EEFF752412">
    <w:name w:val="72077AFAA2AB4AE1A7AA87EEFF752412"/>
  </w:style>
  <w:style w:type="paragraph" w:customStyle="1" w:styleId="3FD918B5C4594FE3A5780365E6534DFB">
    <w:name w:val="3FD918B5C4594FE3A5780365E6534DFB"/>
  </w:style>
  <w:style w:type="paragraph" w:customStyle="1" w:styleId="08005D9631E04C908B8F05D17C1F469B">
    <w:name w:val="08005D9631E04C908B8F05D17C1F469B"/>
  </w:style>
  <w:style w:type="paragraph" w:customStyle="1" w:styleId="C7B78637956D492DAEA8E513F0455C47">
    <w:name w:val="C7B78637956D492DAEA8E513F0455C47"/>
  </w:style>
  <w:style w:type="paragraph" w:customStyle="1" w:styleId="8C529F65E0B74789996CF27D3B03AD72">
    <w:name w:val="8C529F65E0B74789996CF27D3B03AD72"/>
  </w:style>
  <w:style w:type="paragraph" w:customStyle="1" w:styleId="4D63FDF669574118BE8CCE9B08B3F321">
    <w:name w:val="4D63FDF669574118BE8CCE9B08B3F321"/>
    <w:rsid w:val="000152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Kanton Bern">
      <a:dk1>
        <a:sysClr val="windowText" lastClr="000000"/>
      </a:dk1>
      <a:lt1>
        <a:sysClr val="window" lastClr="FFFFFF"/>
      </a:lt1>
      <a:dk2>
        <a:srgbClr val="63737B"/>
      </a:dk2>
      <a:lt2>
        <a:srgbClr val="B1B9BD"/>
      </a:lt2>
      <a:accent1>
        <a:srgbClr val="3C505A"/>
      </a:accent1>
      <a:accent2>
        <a:srgbClr val="96D7F0"/>
      </a:accent2>
      <a:accent3>
        <a:srgbClr val="A0C7A0"/>
      </a:accent3>
      <a:accent4>
        <a:srgbClr val="E1D2C6"/>
      </a:accent4>
      <a:accent5>
        <a:srgbClr val="644B41"/>
      </a:accent5>
      <a:accent6>
        <a:srgbClr val="EA161F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0842CD38C68C42B34AADB4B8D36CAC" ma:contentTypeVersion="13" ma:contentTypeDescription="Ein neues Dokument erstellen." ma:contentTypeScope="" ma:versionID="808fdef54f5c57713ac025819ad35adf">
  <xsd:schema xmlns:xsd="http://www.w3.org/2001/XMLSchema" xmlns:xs="http://www.w3.org/2001/XMLSchema" xmlns:p="http://schemas.microsoft.com/office/2006/metadata/properties" xmlns:ns3="1a859856-340d-42b8-9031-dbb5000c8734" xmlns:ns4="01655653-feab-4cfd-a438-ab0600f5c8e0" targetNamespace="http://schemas.microsoft.com/office/2006/metadata/properties" ma:root="true" ma:fieldsID="e7c3795e761175d22c183f776c855b0c" ns3:_="" ns4:_="">
    <xsd:import namespace="1a859856-340d-42b8-9031-dbb5000c8734"/>
    <xsd:import namespace="01655653-feab-4cfd-a438-ab0600f5c8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59856-340d-42b8-9031-dbb5000c87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55653-feab-4cfd-a438-ab0600f5c8e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859856-340d-42b8-9031-dbb5000c8734" xsi:nil="true"/>
  </documentManagement>
</p:properties>
</file>

<file path=customXml/itemProps1.xml><?xml version="1.0" encoding="utf-8"?>
<ds:datastoreItem xmlns:ds="http://schemas.openxmlformats.org/officeDocument/2006/customXml" ds:itemID="{62CD8261-EAA6-426B-B21A-62A6CA04C6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B1B8B5-E86C-4B6D-8415-090AD353B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59856-340d-42b8-9031-dbb5000c8734"/>
    <ds:schemaRef ds:uri="01655653-feab-4cfd-a438-ab0600f5c8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B2665B-B3A5-4F66-9611-1A1D2CE63C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FF92D78-C9E4-43E8-ABF4-FB8F17620335}">
  <ds:schemaRefs>
    <ds:schemaRef ds:uri="http://schemas.microsoft.com/office/2006/metadata/properties"/>
    <ds:schemaRef ds:uri="http://schemas.microsoft.com/office/infopath/2007/PartnerControls"/>
    <ds:schemaRef ds:uri="1a859856-340d-42b8-9031-dbb5000c87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projektinitialisierungsauftrag.dotx</Template>
  <TotalTime>0</TotalTime>
  <Pages>7</Pages>
  <Words>950</Words>
  <Characters>5986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Projektinitialisierungsauftrag</dc:title>
  <dc:subject/>
  <dc:creator>Brönnimann Kaspar</dc:creator>
  <cp:keywords/>
  <dc:description/>
  <cp:lastModifiedBy>Brönnimann Kaspar</cp:lastModifiedBy>
  <cp:revision>2</cp:revision>
  <dcterms:created xsi:type="dcterms:W3CDTF">2026-10-15T11:43:00Z</dcterms:created>
  <dcterms:modified xsi:type="dcterms:W3CDTF">2026-10-15T11:43:00Z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0x010100E70842CD38C68C42B34AADB4B8D36CAC</vt:lpwstr>
  </property>
</Properties>
</file>