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9C5C03" w14:textId="77777777" w:rsidR="00562708" w:rsidRPr="0042529F" w:rsidRDefault="00562708" w:rsidP="006A6378">
      <w:pPr>
        <w:spacing w:after="1920" w:line="276" w:lineRule="auto"/>
      </w:pPr>
    </w:p>
    <w:p w14:paraId="63829EB4" w14:textId="77777777" w:rsidR="00562708" w:rsidRPr="0042529F" w:rsidRDefault="002C63C5" w:rsidP="006854F3">
      <w:pPr>
        <w:pStyle w:val="Titel"/>
      </w:pPr>
      <w:bookmarkStart w:id="0" w:name="VN"/>
      <w:r w:rsidRPr="002C63C5">
        <w:t>Liste Projektentscheide</w:t>
      </w:r>
      <w:r w:rsidR="00191A14">
        <w:t xml:space="preserve"> Steuerung</w:t>
      </w:r>
    </w:p>
    <w:bookmarkEnd w:id="0"/>
    <w:p w14:paraId="250F4166" w14:textId="77777777" w:rsidR="00562708" w:rsidRPr="0042529F" w:rsidRDefault="00CD3250" w:rsidP="006854F3">
      <w:pPr>
        <w:pStyle w:val="HTabText85pt"/>
      </w:pPr>
      <w:r>
        <w:rPr>
          <w:rFonts w:eastAsiaTheme="minorEastAsia"/>
          <w:color w:val="BE0A5F"/>
          <w:sz w:val="44"/>
          <w:szCs w:val="44"/>
        </w:rPr>
        <w:t>Projektname / Projektnummer</w:t>
      </w:r>
    </w:p>
    <w:p w14:paraId="554CB002" w14:textId="77777777" w:rsidR="00562708" w:rsidRPr="0042529F" w:rsidRDefault="00562708" w:rsidP="006854F3">
      <w:pPr>
        <w:pStyle w:val="HTabText85pt"/>
      </w:pPr>
    </w:p>
    <w:p w14:paraId="7A092147" w14:textId="77777777" w:rsidR="00562708" w:rsidRPr="0042529F" w:rsidRDefault="00562708" w:rsidP="006854F3">
      <w:pPr>
        <w:pStyle w:val="HTabText85pt"/>
      </w:pPr>
    </w:p>
    <w:p w14:paraId="4B4E97DB" w14:textId="77777777" w:rsidR="00562708" w:rsidRPr="0042529F" w:rsidRDefault="00562708" w:rsidP="00FB4BB5">
      <w:pPr>
        <w:pStyle w:val="HTabText85pt"/>
        <w:tabs>
          <w:tab w:val="left" w:pos="1052"/>
        </w:tabs>
      </w:pPr>
    </w:p>
    <w:p w14:paraId="2124782A" w14:textId="77777777" w:rsidR="00562708" w:rsidRPr="0042529F" w:rsidRDefault="00FC48B3" w:rsidP="006854F3">
      <w:pPr>
        <w:pStyle w:val="HTabText85pt"/>
        <w:ind w:left="1708" w:hanging="1708"/>
      </w:pPr>
      <w:r w:rsidRPr="0042529F">
        <w:t>Bearbeitungsdatum</w:t>
      </w:r>
      <w:r w:rsidR="00C408AA">
        <w:tab/>
      </w:r>
      <w:r w:rsidRPr="0042529F">
        <w:tab/>
      </w:r>
      <w:fldSimple w:instr=" DATE   \* MERGEFORMAT ">
        <w:r w:rsidR="001E0E4C">
          <w:rPr>
            <w:noProof/>
          </w:rPr>
          <w:t>06.08.2026</w:t>
        </w:r>
      </w:fldSimple>
    </w:p>
    <w:p w14:paraId="0F22A14D" w14:textId="77777777" w:rsidR="00562708" w:rsidRPr="0042529F" w:rsidRDefault="00FC48B3" w:rsidP="006854F3">
      <w:pPr>
        <w:pStyle w:val="HTabText85pt"/>
        <w:ind w:left="1708" w:hanging="1708"/>
      </w:pPr>
      <w:r w:rsidRPr="0042529F">
        <w:t>Version</w:t>
      </w:r>
      <w:r w:rsidR="00C408AA">
        <w:tab/>
      </w:r>
      <w:r w:rsidRPr="0042529F">
        <w:tab/>
      </w:r>
      <w:r w:rsidR="00837527">
        <w:t>0.1</w:t>
      </w:r>
    </w:p>
    <w:p w14:paraId="3E92C9BC" w14:textId="77777777" w:rsidR="00562708" w:rsidRPr="0042529F" w:rsidRDefault="00FC48B3" w:rsidP="006854F3">
      <w:pPr>
        <w:pStyle w:val="HTabText85pt"/>
        <w:ind w:left="1708" w:hanging="1708"/>
      </w:pPr>
      <w:r w:rsidRPr="0042529F">
        <w:t>Dokument Status</w:t>
      </w:r>
      <w:r w:rsidR="00C408AA">
        <w:tab/>
      </w:r>
      <w:r w:rsidRPr="0042529F">
        <w:tab/>
      </w:r>
      <w:sdt>
        <w:sdtPr>
          <w:alias w:val="Dokument Status"/>
          <w:tag w:val="Dokument Status"/>
          <w:id w:val="763658595"/>
          <w:placeholder>
            <w:docPart w:val="8E2B3BAD628940C1BAD274F018225871"/>
          </w:placeholder>
          <w:dropDownList>
            <w:listItem w:displayText="in Arbeit" w:value="in Arbeit"/>
            <w:listItem w:displayText="geprüft" w:value="geprüft"/>
            <w:listItem w:displayText="fertiggestellt" w:value="fertiggestellt"/>
            <w:listItem w:displayText="abgenommen" w:value="abgenommen"/>
          </w:dropDownList>
        </w:sdtPr>
        <w:sdtContent>
          <w:r w:rsidRPr="0042529F">
            <w:t>in Arbeit</w:t>
          </w:r>
        </w:sdtContent>
      </w:sdt>
    </w:p>
    <w:p w14:paraId="20520512" w14:textId="77777777" w:rsidR="00562708" w:rsidRPr="0042529F" w:rsidRDefault="00FC48B3" w:rsidP="006854F3">
      <w:pPr>
        <w:pStyle w:val="HTabText85pt"/>
        <w:ind w:left="1708" w:hanging="1708"/>
      </w:pPr>
      <w:r w:rsidRPr="0042529F">
        <w:t>Klassifizierung</w:t>
      </w:r>
      <w:r w:rsidR="00C408AA">
        <w:tab/>
      </w:r>
      <w:r w:rsidRPr="0042529F">
        <w:tab/>
      </w:r>
      <w:bookmarkStart w:id="1" w:name="Klassifizierung"/>
      <w:sdt>
        <w:sdtPr>
          <w:id w:val="1673300542"/>
          <w:placeholder>
            <w:docPart w:val="A6450E57564143239347947BA894F6B7"/>
          </w:placeholder>
          <w:comboBox>
            <w:listItem w:displayText="Nicht klassifiziert" w:value="Nicht klassifiziert"/>
            <w:listItem w:displayText="INTERN" w:value="INTERN"/>
            <w:listItem w:displayText="VERTRAULICH" w:value="VERTRAULICH"/>
            <w:listItem w:displayText="GEHEIM" w:value="GEHEIM"/>
          </w:comboBox>
        </w:sdtPr>
        <w:sdtContent>
          <w:r w:rsidR="00947907" w:rsidRPr="0042529F">
            <w:t>Nicht klassifiziert</w:t>
          </w:r>
        </w:sdtContent>
      </w:sdt>
      <w:bookmarkEnd w:id="1"/>
    </w:p>
    <w:p w14:paraId="059939DE" w14:textId="77777777" w:rsidR="00820C75" w:rsidRDefault="00FC48B3" w:rsidP="00820C75">
      <w:pPr>
        <w:pStyle w:val="HTabText85pt"/>
        <w:ind w:left="1708" w:hanging="1708"/>
      </w:pPr>
      <w:r w:rsidRPr="0042529F">
        <w:t>Autor/-in</w:t>
      </w:r>
      <w:r w:rsidR="00C408AA">
        <w:tab/>
      </w:r>
      <w:r w:rsidRPr="0042529F">
        <w:tab/>
      </w:r>
      <w:r w:rsidR="00FB4BB5">
        <w:t>…</w:t>
      </w:r>
    </w:p>
    <w:p w14:paraId="624DA135" w14:textId="77777777" w:rsidR="00820C75" w:rsidRDefault="00820C75" w:rsidP="00820C75">
      <w:pPr>
        <w:pStyle w:val="Text85pt"/>
        <w:ind w:left="1708" w:hanging="1708"/>
        <w:rPr>
          <w:noProof/>
        </w:rPr>
      </w:pPr>
      <w:r>
        <w:rPr>
          <w:noProof/>
        </w:rPr>
        <w:t>Projektleiter/in</w:t>
      </w:r>
      <w:r w:rsidR="00C408AA">
        <w:rPr>
          <w:noProof/>
        </w:rPr>
        <w:tab/>
      </w:r>
      <w:r>
        <w:rPr>
          <w:noProof/>
        </w:rPr>
        <w:tab/>
      </w:r>
      <w:r w:rsidR="00CD3250">
        <w:rPr>
          <w:noProof/>
        </w:rPr>
        <w:t>Projektleiter</w:t>
      </w:r>
    </w:p>
    <w:p w14:paraId="572E6ADC" w14:textId="77777777" w:rsidR="00820C75" w:rsidRDefault="00820C75" w:rsidP="00820C75">
      <w:pPr>
        <w:pStyle w:val="Text85pt"/>
        <w:ind w:left="1708" w:hanging="1708"/>
        <w:rPr>
          <w:noProof/>
        </w:rPr>
      </w:pPr>
      <w:r>
        <w:rPr>
          <w:noProof/>
        </w:rPr>
        <w:t>Auftraggeber/in</w:t>
      </w:r>
      <w:r w:rsidR="00C408AA">
        <w:rPr>
          <w:noProof/>
        </w:rPr>
        <w:tab/>
      </w:r>
      <w:r>
        <w:rPr>
          <w:noProof/>
        </w:rPr>
        <w:tab/>
      </w:r>
      <w:r w:rsidR="00CD3250">
        <w:rPr>
          <w:noProof/>
        </w:rPr>
        <w:t>Auftraggeber</w:t>
      </w:r>
    </w:p>
    <w:p w14:paraId="2AC65663" w14:textId="77777777" w:rsidR="00820C75" w:rsidRDefault="00820C75" w:rsidP="00820C75">
      <w:pPr>
        <w:pStyle w:val="Text85pt"/>
        <w:ind w:left="1708" w:hanging="1708"/>
        <w:rPr>
          <w:noProof/>
        </w:rPr>
      </w:pPr>
      <w:r>
        <w:rPr>
          <w:noProof/>
        </w:rPr>
        <w:t>Verwaltungseinheit</w:t>
      </w:r>
      <w:r w:rsidR="00C408AA">
        <w:rPr>
          <w:noProof/>
        </w:rPr>
        <w:tab/>
      </w:r>
      <w:r>
        <w:rPr>
          <w:noProof/>
        </w:rPr>
        <w:tab/>
      </w:r>
      <w:r w:rsidR="00CD3250">
        <w:rPr>
          <w:noProof/>
        </w:rPr>
        <w:t>Verwaltungseinheit</w:t>
      </w:r>
    </w:p>
    <w:p w14:paraId="15ECCCFD" w14:textId="77777777" w:rsidR="00820C75" w:rsidRDefault="00820C75" w:rsidP="00820C75">
      <w:pPr>
        <w:pStyle w:val="Text85pt"/>
        <w:ind w:left="1708" w:hanging="1708"/>
        <w:rPr>
          <w:noProof/>
        </w:rPr>
      </w:pPr>
      <w:r>
        <w:rPr>
          <w:noProof/>
        </w:rPr>
        <w:t>Geschäftsbereich</w:t>
      </w:r>
      <w:r w:rsidR="00C408AA">
        <w:rPr>
          <w:noProof/>
        </w:rPr>
        <w:tab/>
      </w:r>
      <w:r>
        <w:rPr>
          <w:noProof/>
        </w:rPr>
        <w:tab/>
      </w:r>
      <w:r w:rsidR="00CD3250">
        <w:rPr>
          <w:noProof/>
        </w:rPr>
        <w:t>Geschäftsbereich</w:t>
      </w:r>
    </w:p>
    <w:p w14:paraId="3880C227" w14:textId="77777777" w:rsidR="00820C75" w:rsidRDefault="00820C75" w:rsidP="00820C75">
      <w:pPr>
        <w:pStyle w:val="Text85pt"/>
        <w:ind w:left="1708" w:hanging="1708"/>
        <w:rPr>
          <w:noProof/>
        </w:rPr>
      </w:pPr>
      <w:r>
        <w:rPr>
          <w:noProof/>
        </w:rPr>
        <w:t>Innenauftragsnr.</w:t>
      </w:r>
      <w:r>
        <w:rPr>
          <w:noProof/>
        </w:rPr>
        <w:tab/>
      </w:r>
      <w:r w:rsidR="00C408AA">
        <w:rPr>
          <w:noProof/>
        </w:rPr>
        <w:tab/>
      </w:r>
      <w:r w:rsidR="00CD3250">
        <w:rPr>
          <w:noProof/>
        </w:rPr>
        <w:t>Innenauftragsnummer</w:t>
      </w:r>
    </w:p>
    <w:p w14:paraId="3EA52D82" w14:textId="77777777" w:rsidR="00820C75" w:rsidRDefault="00820C75" w:rsidP="00820C75">
      <w:pPr>
        <w:pStyle w:val="Text85pt"/>
        <w:ind w:left="1708" w:hanging="1708"/>
        <w:rPr>
          <w:noProof/>
        </w:rPr>
      </w:pPr>
      <w:r>
        <w:rPr>
          <w:noProof/>
        </w:rPr>
        <w:t>Projektnummer</w:t>
      </w:r>
      <w:r w:rsidR="00C408AA">
        <w:rPr>
          <w:noProof/>
        </w:rPr>
        <w:tab/>
      </w:r>
      <w:r>
        <w:rPr>
          <w:noProof/>
        </w:rPr>
        <w:tab/>
      </w:r>
      <w:r w:rsidR="00CD3250">
        <w:rPr>
          <w:noProof/>
        </w:rPr>
        <w:t>Projektnummer</w:t>
      </w:r>
    </w:p>
    <w:p w14:paraId="61CF97CF" w14:textId="77777777" w:rsidR="00820C75" w:rsidRDefault="00820C75" w:rsidP="00820C75">
      <w:pPr>
        <w:pStyle w:val="Text85pt"/>
        <w:ind w:left="1708" w:hanging="1708"/>
        <w:rPr>
          <w:noProof/>
        </w:rPr>
      </w:pPr>
      <w:r>
        <w:rPr>
          <w:noProof/>
        </w:rPr>
        <w:t>PFCT Bund</w:t>
      </w:r>
      <w:r>
        <w:rPr>
          <w:noProof/>
        </w:rPr>
        <w:tab/>
      </w:r>
      <w:r w:rsidR="00C408AA">
        <w:rPr>
          <w:noProof/>
        </w:rPr>
        <w:tab/>
      </w:r>
      <w:r>
        <w:rPr>
          <w:noProof/>
        </w:rPr>
        <w:t>Link zu</w:t>
      </w:r>
    </w:p>
    <w:p w14:paraId="73FFDA41" w14:textId="77777777" w:rsidR="00820C75" w:rsidRPr="0042529F" w:rsidRDefault="00837527" w:rsidP="00837527">
      <w:pPr>
        <w:pStyle w:val="HHilfstextfarbigkursiv105ptF"/>
      </w:pPr>
      <w:r>
        <w:t>Diese Tabelle bei Bedarf anpassen vor Verwendung.</w:t>
      </w:r>
    </w:p>
    <w:p w14:paraId="3964EBB2" w14:textId="77777777" w:rsidR="00562708" w:rsidRPr="0042529F" w:rsidRDefault="00FC48B3" w:rsidP="006854F3">
      <w:pPr>
        <w:pStyle w:val="HTabText85pt"/>
        <w:ind w:left="1708" w:hanging="1708"/>
      </w:pPr>
      <w:r w:rsidRPr="0042529F">
        <w:br w:type="page"/>
      </w:r>
    </w:p>
    <w:sdt>
      <w:sdtPr>
        <w:rPr>
          <w:rFonts w:asciiTheme="minorHAnsi" w:eastAsiaTheme="minorHAnsi" w:hAnsiTheme="minorHAnsi" w:cstheme="minorBidi"/>
          <w:b w:val="0"/>
          <w:szCs w:val="22"/>
        </w:rPr>
        <w:id w:val="-1349096782"/>
        <w:docPartObj>
          <w:docPartGallery w:val="Table of Contents"/>
          <w:docPartUnique/>
        </w:docPartObj>
      </w:sdtPr>
      <w:sdtEndPr>
        <w:rPr>
          <w:rFonts w:cs="System"/>
          <w:bCs w:val="0"/>
        </w:rPr>
      </w:sdtEndPr>
      <w:sdtContent>
        <w:p w14:paraId="6FB2DDB5" w14:textId="77777777" w:rsidR="00562708" w:rsidRPr="0042529F" w:rsidRDefault="00FC48B3" w:rsidP="00E479C7">
          <w:pPr>
            <w:pStyle w:val="Inhaltsverzeichnisberschrift"/>
          </w:pPr>
          <w:r w:rsidRPr="0042529F">
            <w:t>Inhaltsverzeichnis</w:t>
          </w:r>
        </w:p>
        <w:p w14:paraId="3BF064FC" w14:textId="77777777" w:rsidR="009B5295" w:rsidRDefault="00FC48B3">
          <w:pPr>
            <w:pStyle w:val="Verzeichnis1"/>
            <w:rPr>
              <w:rFonts w:eastAsiaTheme="minorEastAsia" w:cstheme="minorBidi"/>
              <w:b w:val="0"/>
              <w:bCs w:val="0"/>
              <w:noProof/>
              <w:spacing w:val="0"/>
              <w:kern w:val="2"/>
              <w:sz w:val="24"/>
              <w:szCs w:val="24"/>
              <w:lang w:eastAsia="de-CH"/>
              <w14:ligatures w14:val="standardContextual"/>
            </w:rPr>
          </w:pPr>
          <w:r w:rsidRPr="0042529F">
            <w:fldChar w:fldCharType="begin"/>
          </w:r>
          <w:r w:rsidRPr="0042529F">
            <w:instrText xml:space="preserve"> TOC \o "1-3" \h \z \u </w:instrText>
          </w:r>
          <w:r w:rsidRPr="0042529F">
            <w:fldChar w:fldCharType="separate"/>
          </w:r>
          <w:hyperlink w:anchor="_Toc212103361" w:history="1">
            <w:r w:rsidR="009B5295" w:rsidRPr="006F249B">
              <w:rPr>
                <w:rStyle w:val="Hyperlink"/>
                <w:noProof/>
                <w:spacing w:val="-10"/>
              </w:rPr>
              <w:t>0.</w:t>
            </w:r>
            <w:r w:rsidR="009B5295">
              <w:rPr>
                <w:rFonts w:eastAsiaTheme="minorEastAsia" w:cstheme="minorBidi"/>
                <w:b w:val="0"/>
                <w:bCs w:val="0"/>
                <w:noProof/>
                <w:spacing w:val="0"/>
                <w:kern w:val="2"/>
                <w:sz w:val="24"/>
                <w:szCs w:val="24"/>
                <w:lang w:eastAsia="de-CH"/>
                <w14:ligatures w14:val="standardContextual"/>
              </w:rPr>
              <w:tab/>
            </w:r>
            <w:r w:rsidR="009B5295" w:rsidRPr="006F249B">
              <w:rPr>
                <w:rStyle w:val="Hyperlink"/>
                <w:noProof/>
              </w:rPr>
              <w:t>Einleitung</w:t>
            </w:r>
            <w:r w:rsidR="009B5295">
              <w:rPr>
                <w:noProof/>
                <w:webHidden/>
              </w:rPr>
              <w:tab/>
            </w:r>
            <w:r w:rsidR="009B5295">
              <w:rPr>
                <w:noProof/>
                <w:webHidden/>
              </w:rPr>
              <w:fldChar w:fldCharType="begin"/>
            </w:r>
            <w:r w:rsidR="009B5295">
              <w:rPr>
                <w:noProof/>
                <w:webHidden/>
              </w:rPr>
              <w:instrText xml:space="preserve"> PAGEREF _Toc212103361 \h </w:instrText>
            </w:r>
            <w:r w:rsidR="009B5295">
              <w:rPr>
                <w:noProof/>
                <w:webHidden/>
              </w:rPr>
            </w:r>
            <w:r w:rsidR="009B5295">
              <w:rPr>
                <w:noProof/>
                <w:webHidden/>
              </w:rPr>
              <w:fldChar w:fldCharType="separate"/>
            </w:r>
            <w:r w:rsidR="009B5295">
              <w:rPr>
                <w:noProof/>
                <w:webHidden/>
              </w:rPr>
              <w:t>3</w:t>
            </w:r>
            <w:r w:rsidR="009B5295">
              <w:rPr>
                <w:noProof/>
                <w:webHidden/>
              </w:rPr>
              <w:fldChar w:fldCharType="end"/>
            </w:r>
          </w:hyperlink>
        </w:p>
        <w:p w14:paraId="105EF7AF" w14:textId="77777777" w:rsidR="009B5295" w:rsidRDefault="009B5295">
          <w:pPr>
            <w:pStyle w:val="Verzeichnis2"/>
            <w:rPr>
              <w:rFonts w:eastAsiaTheme="minorEastAsia" w:cstheme="minorBidi"/>
              <w:bCs w:val="0"/>
              <w:noProof/>
              <w:spacing w:val="0"/>
              <w:kern w:val="2"/>
              <w:sz w:val="24"/>
              <w:szCs w:val="24"/>
              <w:lang w:eastAsia="de-CH"/>
              <w14:ligatures w14:val="standardContextual"/>
            </w:rPr>
          </w:pPr>
          <w:hyperlink w:anchor="_Toc212103362" w:history="1">
            <w:r w:rsidRPr="006F249B">
              <w:rPr>
                <w:rStyle w:val="Hyperlink"/>
                <w:noProof/>
                <w:spacing w:val="-10"/>
              </w:rPr>
              <w:t>0.1</w:t>
            </w:r>
            <w:r>
              <w:rPr>
                <w:rFonts w:eastAsiaTheme="minorEastAsia" w:cstheme="minorBidi"/>
                <w:bCs w:val="0"/>
                <w:noProof/>
                <w:spacing w:val="0"/>
                <w:kern w:val="2"/>
                <w:sz w:val="24"/>
                <w:szCs w:val="24"/>
                <w:lang w:eastAsia="de-CH"/>
                <w14:ligatures w14:val="standardContextual"/>
              </w:rPr>
              <w:tab/>
            </w:r>
            <w:r w:rsidRPr="006F249B">
              <w:rPr>
                <w:rStyle w:val="Hyperlink"/>
                <w:noProof/>
              </w:rPr>
              <w:t>Ziel und Zweck des Dokuments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_Toc212103362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50A9C6" w14:textId="77777777" w:rsidR="009B5295" w:rsidRDefault="009B5295">
          <w:pPr>
            <w:pStyle w:val="Verzeichnis2"/>
            <w:rPr>
              <w:rFonts w:eastAsiaTheme="minorEastAsia" w:cstheme="minorBidi"/>
              <w:bCs w:val="0"/>
              <w:noProof/>
              <w:spacing w:val="0"/>
              <w:kern w:val="2"/>
              <w:sz w:val="24"/>
              <w:szCs w:val="24"/>
              <w:lang w:eastAsia="de-CH"/>
              <w14:ligatures w14:val="standardContextual"/>
            </w:rPr>
          </w:pPr>
          <w:hyperlink w:anchor="_Toc212103363" w:history="1">
            <w:r w:rsidRPr="006F249B">
              <w:rPr>
                <w:rStyle w:val="Hyperlink"/>
                <w:noProof/>
                <w:spacing w:val="-10"/>
              </w:rPr>
              <w:t>0.2</w:t>
            </w:r>
            <w:r>
              <w:rPr>
                <w:rFonts w:eastAsiaTheme="minorEastAsia" w:cstheme="minorBidi"/>
                <w:bCs w:val="0"/>
                <w:noProof/>
                <w:spacing w:val="0"/>
                <w:kern w:val="2"/>
                <w:sz w:val="24"/>
                <w:szCs w:val="24"/>
                <w:lang w:eastAsia="de-CH"/>
                <w14:ligatures w14:val="standardContextual"/>
              </w:rPr>
              <w:tab/>
            </w:r>
            <w:r w:rsidRPr="006F249B">
              <w:rPr>
                <w:rStyle w:val="Hyperlink"/>
                <w:noProof/>
              </w:rPr>
              <w:t>Referenzierte Dokumente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_Toc212103363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8DE96B" w14:textId="77777777" w:rsidR="009B5295" w:rsidRDefault="009B5295">
          <w:pPr>
            <w:pStyle w:val="Verzeichnis2"/>
            <w:rPr>
              <w:rFonts w:eastAsiaTheme="minorEastAsia" w:cstheme="minorBidi"/>
              <w:bCs w:val="0"/>
              <w:noProof/>
              <w:spacing w:val="0"/>
              <w:kern w:val="2"/>
              <w:sz w:val="24"/>
              <w:szCs w:val="24"/>
              <w:lang w:eastAsia="de-CH"/>
              <w14:ligatures w14:val="standardContextual"/>
            </w:rPr>
          </w:pPr>
          <w:hyperlink w:anchor="_Toc212103364" w:history="1">
            <w:r w:rsidRPr="006F249B">
              <w:rPr>
                <w:rStyle w:val="Hyperlink"/>
                <w:noProof/>
                <w:spacing w:val="-10"/>
              </w:rPr>
              <w:t>0.3</w:t>
            </w:r>
            <w:r>
              <w:rPr>
                <w:rFonts w:eastAsiaTheme="minorEastAsia" w:cstheme="minorBidi"/>
                <w:bCs w:val="0"/>
                <w:noProof/>
                <w:spacing w:val="0"/>
                <w:kern w:val="2"/>
                <w:sz w:val="24"/>
                <w:szCs w:val="24"/>
                <w:lang w:eastAsia="de-CH"/>
                <w14:ligatures w14:val="standardContextual"/>
              </w:rPr>
              <w:tab/>
            </w:r>
            <w:r w:rsidRPr="006F249B">
              <w:rPr>
                <w:rStyle w:val="Hyperlink"/>
                <w:noProof/>
              </w:rPr>
              <w:t>Mitgeltende Unterlagen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_Toc212103364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409B92" w14:textId="77777777" w:rsidR="009B5295" w:rsidRDefault="009B5295">
          <w:pPr>
            <w:pStyle w:val="Verzeichnis2"/>
            <w:rPr>
              <w:rFonts w:eastAsiaTheme="minorEastAsia" w:cstheme="minorBidi"/>
              <w:bCs w:val="0"/>
              <w:noProof/>
              <w:spacing w:val="0"/>
              <w:kern w:val="2"/>
              <w:sz w:val="24"/>
              <w:szCs w:val="24"/>
              <w:lang w:eastAsia="de-CH"/>
              <w14:ligatures w14:val="standardContextual"/>
            </w:rPr>
          </w:pPr>
          <w:hyperlink w:anchor="_Toc212103365" w:history="1">
            <w:r w:rsidRPr="006F249B">
              <w:rPr>
                <w:rStyle w:val="Hyperlink"/>
                <w:noProof/>
                <w:spacing w:val="-10"/>
              </w:rPr>
              <w:t>0.4</w:t>
            </w:r>
            <w:r>
              <w:rPr>
                <w:rFonts w:eastAsiaTheme="minorEastAsia" w:cstheme="minorBidi"/>
                <w:bCs w:val="0"/>
                <w:noProof/>
                <w:spacing w:val="0"/>
                <w:kern w:val="2"/>
                <w:sz w:val="24"/>
                <w:szCs w:val="24"/>
                <w:lang w:eastAsia="de-CH"/>
                <w14:ligatures w14:val="standardContextual"/>
              </w:rPr>
              <w:tab/>
            </w:r>
            <w:r w:rsidRPr="006F249B">
              <w:rPr>
                <w:rStyle w:val="Hyperlink"/>
                <w:noProof/>
              </w:rPr>
              <w:t>Definitionen und Abkürzungen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_Toc212103365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9CE086" w14:textId="77777777" w:rsidR="009B5295" w:rsidRDefault="009B5295">
          <w:pPr>
            <w:pStyle w:val="Verzeichnis2"/>
            <w:rPr>
              <w:rFonts w:eastAsiaTheme="minorEastAsia" w:cstheme="minorBidi"/>
              <w:bCs w:val="0"/>
              <w:noProof/>
              <w:spacing w:val="0"/>
              <w:kern w:val="2"/>
              <w:sz w:val="24"/>
              <w:szCs w:val="24"/>
              <w:lang w:eastAsia="de-CH"/>
              <w14:ligatures w14:val="standardContextual"/>
            </w:rPr>
          </w:pPr>
          <w:hyperlink w:anchor="_Toc212103366" w:history="1">
            <w:r w:rsidRPr="006F249B">
              <w:rPr>
                <w:rStyle w:val="Hyperlink"/>
                <w:noProof/>
                <w:spacing w:val="-10"/>
              </w:rPr>
              <w:t>0.5</w:t>
            </w:r>
            <w:r>
              <w:rPr>
                <w:rFonts w:eastAsiaTheme="minorEastAsia" w:cstheme="minorBidi"/>
                <w:bCs w:val="0"/>
                <w:noProof/>
                <w:spacing w:val="0"/>
                <w:kern w:val="2"/>
                <w:sz w:val="24"/>
                <w:szCs w:val="24"/>
                <w:lang w:eastAsia="de-CH"/>
                <w14:ligatures w14:val="standardContextual"/>
              </w:rPr>
              <w:tab/>
            </w:r>
            <w:r w:rsidRPr="006F249B">
              <w:rPr>
                <w:rStyle w:val="Hyperlink"/>
                <w:noProof/>
              </w:rPr>
              <w:t>Vorgaben, Methoden und Werkzeuge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_Toc212103366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5E15CD" w14:textId="77777777" w:rsidR="009B5295" w:rsidRDefault="009B5295">
          <w:pPr>
            <w:pStyle w:val="Verzeichnis1"/>
            <w:rPr>
              <w:rFonts w:eastAsiaTheme="minorEastAsia" w:cstheme="minorBidi"/>
              <w:b w:val="0"/>
              <w:bCs w:val="0"/>
              <w:noProof/>
              <w:spacing w:val="0"/>
              <w:kern w:val="2"/>
              <w:sz w:val="24"/>
              <w:szCs w:val="24"/>
              <w:lang w:eastAsia="de-CH"/>
              <w14:ligatures w14:val="standardContextual"/>
            </w:rPr>
          </w:pPr>
          <w:hyperlink w:anchor="_Toc212103367" w:history="1">
            <w:r w:rsidRPr="006F249B">
              <w:rPr>
                <w:rStyle w:val="Hyperlink"/>
                <w:noProof/>
                <w:spacing w:val="-10"/>
              </w:rPr>
              <w:t>1.</w:t>
            </w:r>
            <w:r>
              <w:rPr>
                <w:rFonts w:eastAsiaTheme="minorEastAsia" w:cstheme="minorBidi"/>
                <w:b w:val="0"/>
                <w:bCs w:val="0"/>
                <w:noProof/>
                <w:spacing w:val="0"/>
                <w:kern w:val="2"/>
                <w:sz w:val="24"/>
                <w:szCs w:val="24"/>
                <w:lang w:eastAsia="de-CH"/>
                <w14:ligatures w14:val="standardContextual"/>
              </w:rPr>
              <w:tab/>
            </w:r>
            <w:r w:rsidRPr="006F249B">
              <w:rPr>
                <w:rStyle w:val="Hyperlink"/>
                <w:noProof/>
              </w:rPr>
              <w:t>Projektentscheide Steuerung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_Toc212103367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772EE2" w14:textId="77777777" w:rsidR="009B5295" w:rsidRDefault="009B5295">
          <w:pPr>
            <w:pStyle w:val="Verzeichnis1"/>
            <w:rPr>
              <w:rFonts w:eastAsiaTheme="minorEastAsia" w:cstheme="minorBidi"/>
              <w:b w:val="0"/>
              <w:bCs w:val="0"/>
              <w:noProof/>
              <w:spacing w:val="0"/>
              <w:kern w:val="2"/>
              <w:sz w:val="24"/>
              <w:szCs w:val="24"/>
              <w:lang w:eastAsia="de-CH"/>
              <w14:ligatures w14:val="standardContextual"/>
            </w:rPr>
          </w:pPr>
          <w:hyperlink w:anchor="_Toc212103368" w:history="1">
            <w:r w:rsidRPr="006F249B">
              <w:rPr>
                <w:rStyle w:val="Hyperlink"/>
                <w:noProof/>
                <w:spacing w:val="-10"/>
              </w:rPr>
              <w:t>2.</w:t>
            </w:r>
            <w:r>
              <w:rPr>
                <w:rFonts w:eastAsiaTheme="minorEastAsia" w:cstheme="minorBidi"/>
                <w:b w:val="0"/>
                <w:bCs w:val="0"/>
                <w:noProof/>
                <w:spacing w:val="0"/>
                <w:kern w:val="2"/>
                <w:sz w:val="24"/>
                <w:szCs w:val="24"/>
                <w:lang w:eastAsia="de-CH"/>
                <w14:ligatures w14:val="standardContextual"/>
              </w:rPr>
              <w:tab/>
            </w:r>
            <w:r w:rsidRPr="006F249B">
              <w:rPr>
                <w:rStyle w:val="Hyperlink"/>
                <w:noProof/>
              </w:rPr>
              <w:t>Dokument-Protokoll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_Toc212103368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4E6164" w14:textId="77777777" w:rsidR="00562708" w:rsidRPr="0042529F" w:rsidRDefault="00FC48B3" w:rsidP="00E479C7">
          <w:pPr>
            <w:rPr>
              <w:b/>
              <w:bCs w:val="0"/>
            </w:rPr>
          </w:pPr>
          <w:r w:rsidRPr="0042529F">
            <w:rPr>
              <w:b/>
              <w:bCs w:val="0"/>
            </w:rPr>
            <w:fldChar w:fldCharType="end"/>
          </w:r>
        </w:p>
      </w:sdtContent>
    </w:sdt>
    <w:p w14:paraId="6CFB0DE2" w14:textId="77777777" w:rsidR="00562708" w:rsidRPr="0042529F" w:rsidRDefault="00FC48B3" w:rsidP="00E479C7">
      <w:r w:rsidRPr="0042529F">
        <w:br w:type="page"/>
      </w:r>
    </w:p>
    <w:p w14:paraId="76508368" w14:textId="77777777" w:rsidR="00562708" w:rsidRPr="0042529F" w:rsidRDefault="00FC48B3" w:rsidP="00916B91">
      <w:pPr>
        <w:pStyle w:val="Hberschrift1105pt"/>
      </w:pPr>
      <w:bookmarkStart w:id="2" w:name="_Toc212103361"/>
      <w:r w:rsidRPr="0042529F">
        <w:lastRenderedPageBreak/>
        <w:t>Einleitung</w:t>
      </w:r>
      <w:bookmarkEnd w:id="2"/>
    </w:p>
    <w:p w14:paraId="09CE2F63" w14:textId="77777777" w:rsidR="00562708" w:rsidRPr="00916B91" w:rsidRDefault="00FC48B3" w:rsidP="00D23C16">
      <w:pPr>
        <w:pStyle w:val="Hberschrift2105pt"/>
      </w:pPr>
      <w:bookmarkStart w:id="3" w:name="_Toc476559981"/>
      <w:bookmarkStart w:id="4" w:name="_Toc24614818"/>
      <w:bookmarkStart w:id="5" w:name="_Toc212103362"/>
      <w:r w:rsidRPr="00916B91">
        <w:t>Ziel und Zweck des Dokuments</w:t>
      </w:r>
      <w:bookmarkEnd w:id="3"/>
      <w:bookmarkEnd w:id="4"/>
      <w:bookmarkEnd w:id="5"/>
    </w:p>
    <w:p w14:paraId="45FC8D28" w14:textId="77777777" w:rsidR="002C63C5" w:rsidRPr="00401E4C" w:rsidRDefault="002C63C5" w:rsidP="002C63C5">
      <w:bookmarkStart w:id="6" w:name="_Toc14859779"/>
      <w:r w:rsidRPr="00401E4C">
        <w:t>Die Liste Projektentscheide</w:t>
      </w:r>
      <w:r w:rsidR="00191A14">
        <w:t xml:space="preserve"> Steuerung</w:t>
      </w:r>
      <w:r w:rsidRPr="00401E4C">
        <w:t xml:space="preserve"> dokumentiert die Ergebnisse der Entscheidungsaufgaben der Hierarchieebene Steuerung. Die Liste wird während der ganzen Dauer eines Projekts verwendet.</w:t>
      </w:r>
    </w:p>
    <w:p w14:paraId="04C0071C" w14:textId="77777777" w:rsidR="00F3087B" w:rsidRPr="0004545A" w:rsidRDefault="00F3087B" w:rsidP="002C63C5"/>
    <w:p w14:paraId="55DD6CE6" w14:textId="77777777" w:rsidR="00562708" w:rsidRPr="0042529F" w:rsidRDefault="003165B3" w:rsidP="00351745">
      <w:r w:rsidRPr="0042529F">
        <w:t>Bei den auftretenden Rollen ist ebenfalls die weibliche Form gemeint, auch wenn sie nicht explizit aufgeführt wird.</w:t>
      </w:r>
    </w:p>
    <w:p w14:paraId="2AA7A872" w14:textId="77777777" w:rsidR="00F83200" w:rsidRDefault="00F83200" w:rsidP="007D0AB9">
      <w:pPr>
        <w:pStyle w:val="HHilfstextfarbigkursiv105ptF"/>
      </w:pPr>
    </w:p>
    <w:p w14:paraId="7CF5DEAC" w14:textId="77777777" w:rsidR="00562708" w:rsidRPr="0042529F" w:rsidRDefault="00833AA2" w:rsidP="0081634F">
      <w:pPr>
        <w:pStyle w:val="HHilfstextfarbigkursiv105ptF"/>
      </w:pPr>
      <w:r w:rsidRPr="0042529F">
        <w:t>Farbige, k</w:t>
      </w:r>
      <w:r w:rsidR="00FC48B3" w:rsidRPr="0042529F">
        <w:t>ursive Texte gelten als Hilfe</w:t>
      </w:r>
      <w:r w:rsidR="00604AAF">
        <w:t>-/</w:t>
      </w:r>
      <w:r w:rsidR="00DA72D3">
        <w:t>Tabellenbeispiel-T</w:t>
      </w:r>
      <w:r w:rsidR="00604AAF">
        <w:t>exte</w:t>
      </w:r>
      <w:r w:rsidR="00DA72D3">
        <w:t xml:space="preserve"> und</w:t>
      </w:r>
      <w:r w:rsidR="00FC48B3" w:rsidRPr="0042529F">
        <w:t xml:space="preserve"> sind vor der Freigabe des Dokuments zu löschen.</w:t>
      </w:r>
      <w:bookmarkEnd w:id="6"/>
      <w:r w:rsidR="00837527">
        <w:t xml:space="preserve"> [Text] sind Felder.</w:t>
      </w:r>
    </w:p>
    <w:p w14:paraId="7F6C74B3" w14:textId="77777777" w:rsidR="00562708" w:rsidRPr="0042529F" w:rsidRDefault="00FC48B3" w:rsidP="00B05912">
      <w:pPr>
        <w:pStyle w:val="Hberschrift2105pt"/>
      </w:pPr>
      <w:bookmarkStart w:id="7" w:name="_Toc212103363"/>
      <w:r w:rsidRPr="0042529F">
        <w:t>Referenzierte Dokumente</w:t>
      </w:r>
      <w:bookmarkEnd w:id="7"/>
    </w:p>
    <w:tbl>
      <w:tblPr>
        <w:tblStyle w:val="BETabelle1"/>
        <w:tblW w:w="0" w:type="auto"/>
        <w:tblCellMar>
          <w:top w:w="28" w:type="dxa"/>
          <w:bottom w:w="57" w:type="dxa"/>
        </w:tblCellMar>
        <w:tblLook w:val="04A0" w:firstRow="1" w:lastRow="0" w:firstColumn="1" w:lastColumn="0" w:noHBand="0" w:noVBand="1"/>
      </w:tblPr>
      <w:tblGrid>
        <w:gridCol w:w="567"/>
        <w:gridCol w:w="5954"/>
        <w:gridCol w:w="3402"/>
      </w:tblGrid>
      <w:tr w:rsidR="00954212" w:rsidRPr="0042529F" w14:paraId="6FAFC908" w14:textId="77777777" w:rsidTr="009542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</w:tcPr>
          <w:p w14:paraId="7EC5FFEB" w14:textId="77777777" w:rsidR="00562708" w:rsidRPr="0042529F" w:rsidRDefault="00FC48B3" w:rsidP="007D0AB9">
            <w:pPr>
              <w:pStyle w:val="HTabTit65pt"/>
            </w:pPr>
            <w:r w:rsidRPr="0042529F">
              <w:t>Nr.</w:t>
            </w:r>
          </w:p>
        </w:tc>
        <w:tc>
          <w:tcPr>
            <w:tcW w:w="5954" w:type="dxa"/>
          </w:tcPr>
          <w:p w14:paraId="0CF7D52F" w14:textId="77777777" w:rsidR="00562708" w:rsidRPr="0042529F" w:rsidRDefault="00FC48B3" w:rsidP="007D0AB9">
            <w:pPr>
              <w:pStyle w:val="HTabTit65pt"/>
            </w:pPr>
            <w:r w:rsidRPr="0042529F">
              <w:t>Name</w:t>
            </w:r>
          </w:p>
        </w:tc>
        <w:tc>
          <w:tcPr>
            <w:tcW w:w="3402" w:type="dxa"/>
          </w:tcPr>
          <w:p w14:paraId="1ABA1477" w14:textId="77777777" w:rsidR="00562708" w:rsidRPr="0042529F" w:rsidRDefault="00FC48B3" w:rsidP="007D0AB9">
            <w:pPr>
              <w:pStyle w:val="HTabTit65pt"/>
            </w:pPr>
            <w:r w:rsidRPr="0042529F">
              <w:t>Nummer / Link</w:t>
            </w:r>
          </w:p>
        </w:tc>
      </w:tr>
      <w:tr w:rsidR="00954212" w:rsidRPr="0042529F" w14:paraId="1CD47248" w14:textId="77777777" w:rsidTr="00954212">
        <w:tc>
          <w:tcPr>
            <w:tcW w:w="567" w:type="dxa"/>
          </w:tcPr>
          <w:p w14:paraId="45C033C3" w14:textId="77777777" w:rsidR="00562708" w:rsidRPr="0042529F" w:rsidRDefault="00FC48B3" w:rsidP="001A1361">
            <w:pPr>
              <w:pStyle w:val="HTabText85pt"/>
            </w:pPr>
            <w:r w:rsidRPr="0042529F">
              <w:t>[1]</w:t>
            </w:r>
          </w:p>
        </w:tc>
        <w:tc>
          <w:tcPr>
            <w:tcW w:w="5954" w:type="dxa"/>
          </w:tcPr>
          <w:p w14:paraId="798EA36B" w14:textId="77777777" w:rsidR="00562708" w:rsidRPr="0042529F" w:rsidRDefault="00E24EE6" w:rsidP="001A1361">
            <w:pPr>
              <w:pStyle w:val="HTabText85pt"/>
            </w:pPr>
            <w:r>
              <w:t>…</w:t>
            </w:r>
          </w:p>
        </w:tc>
        <w:tc>
          <w:tcPr>
            <w:tcW w:w="3402" w:type="dxa"/>
          </w:tcPr>
          <w:p w14:paraId="70202911" w14:textId="77777777" w:rsidR="00562708" w:rsidRPr="0042529F" w:rsidRDefault="00FC48B3" w:rsidP="001A1361">
            <w:pPr>
              <w:pStyle w:val="HTabText85pt"/>
            </w:pPr>
            <w:r w:rsidRPr="0042529F">
              <w:t>#</w:t>
            </w:r>
          </w:p>
        </w:tc>
      </w:tr>
    </w:tbl>
    <w:p w14:paraId="1D30E670" w14:textId="77777777" w:rsidR="00562708" w:rsidRPr="0042529F" w:rsidRDefault="00FC48B3" w:rsidP="00B05912">
      <w:pPr>
        <w:pStyle w:val="Hberschrift2105pt"/>
      </w:pPr>
      <w:bookmarkStart w:id="8" w:name="_Toc212103364"/>
      <w:r w:rsidRPr="0042529F">
        <w:t>Mitgeltende Unterlagen</w:t>
      </w:r>
      <w:bookmarkEnd w:id="8"/>
      <w:r w:rsidRPr="0042529F">
        <w:t xml:space="preserve"> </w:t>
      </w:r>
    </w:p>
    <w:tbl>
      <w:tblPr>
        <w:tblStyle w:val="BETabelle1"/>
        <w:tblW w:w="0" w:type="auto"/>
        <w:tblCellMar>
          <w:top w:w="28" w:type="dxa"/>
          <w:bottom w:w="57" w:type="dxa"/>
        </w:tblCellMar>
        <w:tblLook w:val="04A0" w:firstRow="1" w:lastRow="0" w:firstColumn="1" w:lastColumn="0" w:noHBand="0" w:noVBand="1"/>
      </w:tblPr>
      <w:tblGrid>
        <w:gridCol w:w="6521"/>
        <w:gridCol w:w="3402"/>
      </w:tblGrid>
      <w:tr w:rsidR="00954212" w:rsidRPr="0042529F" w14:paraId="6AD94E98" w14:textId="77777777" w:rsidTr="00AA75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6521" w:type="dxa"/>
          </w:tcPr>
          <w:p w14:paraId="78050597" w14:textId="77777777" w:rsidR="00562708" w:rsidRPr="0042529F" w:rsidRDefault="00FC48B3" w:rsidP="007D0AB9">
            <w:pPr>
              <w:pStyle w:val="HTabTit65pt"/>
            </w:pPr>
            <w:r w:rsidRPr="0042529F">
              <w:t>Name</w:t>
            </w:r>
          </w:p>
        </w:tc>
        <w:tc>
          <w:tcPr>
            <w:tcW w:w="3402" w:type="dxa"/>
          </w:tcPr>
          <w:p w14:paraId="73B466D1" w14:textId="77777777" w:rsidR="00562708" w:rsidRPr="0042529F" w:rsidRDefault="00FC48B3" w:rsidP="007D0AB9">
            <w:pPr>
              <w:pStyle w:val="HTabTit65pt"/>
            </w:pPr>
            <w:r w:rsidRPr="0042529F">
              <w:t>Nummer / Link</w:t>
            </w:r>
          </w:p>
        </w:tc>
      </w:tr>
      <w:tr w:rsidR="00954212" w:rsidRPr="0042529F" w14:paraId="7140DE8E" w14:textId="77777777" w:rsidTr="00AA759B">
        <w:tc>
          <w:tcPr>
            <w:tcW w:w="6521" w:type="dxa"/>
          </w:tcPr>
          <w:p w14:paraId="2DA90200" w14:textId="77777777" w:rsidR="00562708" w:rsidRPr="0042529F" w:rsidRDefault="00E24EE6" w:rsidP="001A1361">
            <w:pPr>
              <w:pStyle w:val="HTabText85pt"/>
            </w:pPr>
            <w:r>
              <w:t>…</w:t>
            </w:r>
          </w:p>
        </w:tc>
        <w:tc>
          <w:tcPr>
            <w:tcW w:w="3402" w:type="dxa"/>
          </w:tcPr>
          <w:p w14:paraId="47BE7950" w14:textId="77777777" w:rsidR="00562708" w:rsidRPr="0042529F" w:rsidRDefault="00FC48B3" w:rsidP="001A1361">
            <w:pPr>
              <w:pStyle w:val="HTabText85pt"/>
            </w:pPr>
            <w:r w:rsidRPr="0042529F">
              <w:t>#</w:t>
            </w:r>
          </w:p>
        </w:tc>
      </w:tr>
    </w:tbl>
    <w:p w14:paraId="60A6EE63" w14:textId="77777777" w:rsidR="00562708" w:rsidRPr="0042529F" w:rsidRDefault="00FC48B3" w:rsidP="0044786E">
      <w:pPr>
        <w:pStyle w:val="Hberschrift2105pt"/>
      </w:pPr>
      <w:bookmarkStart w:id="9" w:name="_Toc212103365"/>
      <w:r w:rsidRPr="0042529F">
        <w:t>Definitionen und Abkürzungen</w:t>
      </w:r>
      <w:bookmarkEnd w:id="9"/>
    </w:p>
    <w:tbl>
      <w:tblPr>
        <w:tblStyle w:val="BETabelle1"/>
        <w:tblW w:w="0" w:type="auto"/>
        <w:tblLayout w:type="fixed"/>
        <w:tblCellMar>
          <w:top w:w="28" w:type="dxa"/>
          <w:bottom w:w="57" w:type="dxa"/>
        </w:tblCellMar>
        <w:tblLook w:val="04A0" w:firstRow="1" w:lastRow="0" w:firstColumn="1" w:lastColumn="0" w:noHBand="0" w:noVBand="1"/>
      </w:tblPr>
      <w:tblGrid>
        <w:gridCol w:w="3261"/>
        <w:gridCol w:w="6662"/>
      </w:tblGrid>
      <w:tr w:rsidR="00954212" w:rsidRPr="0042529F" w14:paraId="215C9C36" w14:textId="77777777" w:rsidTr="00E24E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261" w:type="dxa"/>
          </w:tcPr>
          <w:p w14:paraId="7F142F17" w14:textId="77777777" w:rsidR="00562708" w:rsidRPr="0042529F" w:rsidRDefault="00FC48B3" w:rsidP="007D0AB9">
            <w:pPr>
              <w:pStyle w:val="HTabTit65pt"/>
            </w:pPr>
            <w:r w:rsidRPr="0042529F">
              <w:t>Abkürzung</w:t>
            </w:r>
          </w:p>
        </w:tc>
        <w:tc>
          <w:tcPr>
            <w:tcW w:w="6662" w:type="dxa"/>
          </w:tcPr>
          <w:p w14:paraId="445F9179" w14:textId="77777777" w:rsidR="00562708" w:rsidRPr="0042529F" w:rsidRDefault="00FC48B3" w:rsidP="007D0AB9">
            <w:pPr>
              <w:pStyle w:val="HTabTit65pt"/>
            </w:pPr>
            <w:r w:rsidRPr="0042529F">
              <w:t>Bedeutung</w:t>
            </w:r>
          </w:p>
        </w:tc>
      </w:tr>
      <w:tr w:rsidR="00954212" w:rsidRPr="0042529F" w14:paraId="66EB4598" w14:textId="77777777" w:rsidTr="00E24EE6">
        <w:tc>
          <w:tcPr>
            <w:tcW w:w="3261" w:type="dxa"/>
          </w:tcPr>
          <w:p w14:paraId="78E18181" w14:textId="77777777" w:rsidR="00562708" w:rsidRPr="0042529F" w:rsidRDefault="003165B3" w:rsidP="0044786E">
            <w:pPr>
              <w:pStyle w:val="HTabText85pt"/>
            </w:pPr>
            <w:r w:rsidRPr="0042529F">
              <w:t>CHF</w:t>
            </w:r>
          </w:p>
        </w:tc>
        <w:tc>
          <w:tcPr>
            <w:tcW w:w="6662" w:type="dxa"/>
          </w:tcPr>
          <w:p w14:paraId="7E323369" w14:textId="77777777" w:rsidR="00562708" w:rsidRPr="0042529F" w:rsidRDefault="003165B3" w:rsidP="001A1361">
            <w:pPr>
              <w:pStyle w:val="HTabText85pt"/>
            </w:pPr>
            <w:r w:rsidRPr="0042529F">
              <w:t>Schweizer Franken</w:t>
            </w:r>
          </w:p>
        </w:tc>
      </w:tr>
      <w:tr w:rsidR="003165B3" w:rsidRPr="0042529F" w14:paraId="24F5E450" w14:textId="77777777" w:rsidTr="00E24EE6">
        <w:tc>
          <w:tcPr>
            <w:tcW w:w="3261" w:type="dxa"/>
          </w:tcPr>
          <w:p w14:paraId="6AD9BB32" w14:textId="77777777" w:rsidR="003165B3" w:rsidRPr="0042529F" w:rsidRDefault="003165B3" w:rsidP="001A1361">
            <w:pPr>
              <w:pStyle w:val="HTabText85pt"/>
            </w:pPr>
            <w:r w:rsidRPr="0042529F">
              <w:t>PT</w:t>
            </w:r>
          </w:p>
        </w:tc>
        <w:tc>
          <w:tcPr>
            <w:tcW w:w="6662" w:type="dxa"/>
          </w:tcPr>
          <w:p w14:paraId="3DEF6B58" w14:textId="77777777" w:rsidR="003165B3" w:rsidRPr="0042529F" w:rsidRDefault="003165B3" w:rsidP="001A1361">
            <w:pPr>
              <w:pStyle w:val="HTabText85pt"/>
            </w:pPr>
            <w:r w:rsidRPr="0042529F">
              <w:t>Personentage</w:t>
            </w:r>
          </w:p>
        </w:tc>
      </w:tr>
      <w:tr w:rsidR="004B3D35" w:rsidRPr="0042529F" w14:paraId="7D96B379" w14:textId="77777777" w:rsidTr="00E24EE6">
        <w:tc>
          <w:tcPr>
            <w:tcW w:w="3261" w:type="dxa"/>
          </w:tcPr>
          <w:p w14:paraId="0844A6A2" w14:textId="77777777" w:rsidR="004B3D35" w:rsidRPr="0042529F" w:rsidRDefault="004B3D35" w:rsidP="001A1361">
            <w:pPr>
              <w:pStyle w:val="HTabText85pt"/>
            </w:pPr>
            <w:r w:rsidRPr="0042529F">
              <w:t>AG</w:t>
            </w:r>
          </w:p>
        </w:tc>
        <w:tc>
          <w:tcPr>
            <w:tcW w:w="6662" w:type="dxa"/>
          </w:tcPr>
          <w:p w14:paraId="4CB958F6" w14:textId="77777777" w:rsidR="004B3D35" w:rsidRPr="0042529F" w:rsidRDefault="004B3D35" w:rsidP="001A1361">
            <w:pPr>
              <w:pStyle w:val="HTabText85pt"/>
            </w:pPr>
            <w:r w:rsidRPr="0042529F">
              <w:t>Auftraggeber</w:t>
            </w:r>
          </w:p>
        </w:tc>
      </w:tr>
      <w:tr w:rsidR="004B3D35" w:rsidRPr="0042529F" w14:paraId="23AFCB11" w14:textId="77777777" w:rsidTr="00E24EE6">
        <w:tc>
          <w:tcPr>
            <w:tcW w:w="3261" w:type="dxa"/>
          </w:tcPr>
          <w:p w14:paraId="19702E8F" w14:textId="77777777" w:rsidR="004B3D35" w:rsidRPr="0042529F" w:rsidRDefault="004B3D35" w:rsidP="001A1361">
            <w:pPr>
              <w:pStyle w:val="HTabText85pt"/>
            </w:pPr>
            <w:r w:rsidRPr="0042529F">
              <w:t>PL</w:t>
            </w:r>
          </w:p>
        </w:tc>
        <w:tc>
          <w:tcPr>
            <w:tcW w:w="6662" w:type="dxa"/>
          </w:tcPr>
          <w:p w14:paraId="7FB6D254" w14:textId="77777777" w:rsidR="004B3D35" w:rsidRPr="0042529F" w:rsidRDefault="004B3D35" w:rsidP="001A1361">
            <w:pPr>
              <w:pStyle w:val="HTabText85pt"/>
            </w:pPr>
            <w:r w:rsidRPr="0042529F">
              <w:t>Projektleiter</w:t>
            </w:r>
          </w:p>
        </w:tc>
      </w:tr>
    </w:tbl>
    <w:p w14:paraId="2A0E0A0B" w14:textId="77777777" w:rsidR="00562708" w:rsidRPr="0042529F" w:rsidRDefault="00FC48B3" w:rsidP="00B05912">
      <w:pPr>
        <w:pStyle w:val="Hberschrift2105pt"/>
      </w:pPr>
      <w:bookmarkStart w:id="10" w:name="_Toc212103366"/>
      <w:r w:rsidRPr="0042529F">
        <w:t>Vorgaben, Methoden und Werkzeuge</w:t>
      </w:r>
      <w:bookmarkEnd w:id="10"/>
    </w:p>
    <w:tbl>
      <w:tblPr>
        <w:tblStyle w:val="BETabelle1"/>
        <w:tblW w:w="0" w:type="auto"/>
        <w:tblCellMar>
          <w:top w:w="28" w:type="dxa"/>
          <w:bottom w:w="57" w:type="dxa"/>
        </w:tblCellMar>
        <w:tblLook w:val="04A0" w:firstRow="1" w:lastRow="0" w:firstColumn="1" w:lastColumn="0" w:noHBand="0" w:noVBand="1"/>
      </w:tblPr>
      <w:tblGrid>
        <w:gridCol w:w="3307"/>
        <w:gridCol w:w="3308"/>
        <w:gridCol w:w="3308"/>
      </w:tblGrid>
      <w:tr w:rsidR="00954212" w:rsidRPr="0042529F" w14:paraId="57192612" w14:textId="77777777" w:rsidTr="009542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307" w:type="dxa"/>
          </w:tcPr>
          <w:p w14:paraId="77A40AAE" w14:textId="77777777" w:rsidR="00562708" w:rsidRPr="0042529F" w:rsidRDefault="00FC48B3" w:rsidP="007D0AB9">
            <w:pPr>
              <w:pStyle w:val="HTabTit65pt"/>
            </w:pPr>
            <w:r w:rsidRPr="0042529F">
              <w:t>Titel</w:t>
            </w:r>
          </w:p>
        </w:tc>
        <w:tc>
          <w:tcPr>
            <w:tcW w:w="3308" w:type="dxa"/>
          </w:tcPr>
          <w:p w14:paraId="6B3AA860" w14:textId="77777777" w:rsidR="00562708" w:rsidRPr="0042529F" w:rsidRDefault="00FC48B3" w:rsidP="007D0AB9">
            <w:pPr>
              <w:pStyle w:val="HTabTit65pt"/>
            </w:pPr>
            <w:r w:rsidRPr="0042529F">
              <w:t>Vorgabe / Methode / Werkzeug</w:t>
            </w:r>
          </w:p>
        </w:tc>
        <w:tc>
          <w:tcPr>
            <w:tcW w:w="3308" w:type="dxa"/>
          </w:tcPr>
          <w:p w14:paraId="445A4BC2" w14:textId="77777777" w:rsidR="00562708" w:rsidRPr="0042529F" w:rsidRDefault="00FC48B3" w:rsidP="007D0AB9">
            <w:pPr>
              <w:pStyle w:val="HTabTit65pt"/>
            </w:pPr>
            <w:r w:rsidRPr="0042529F">
              <w:t>Version</w:t>
            </w:r>
          </w:p>
        </w:tc>
      </w:tr>
      <w:tr w:rsidR="00954212" w:rsidRPr="0042529F" w14:paraId="36F63EDE" w14:textId="77777777" w:rsidTr="00954212">
        <w:tc>
          <w:tcPr>
            <w:tcW w:w="3307" w:type="dxa"/>
          </w:tcPr>
          <w:p w14:paraId="7AD65D26" w14:textId="77777777" w:rsidR="00562708" w:rsidRPr="0042529F" w:rsidRDefault="00FC48B3" w:rsidP="001A1361">
            <w:pPr>
              <w:pStyle w:val="HTabText85pt"/>
            </w:pPr>
            <w:r w:rsidRPr="0042529F">
              <w:t>Projektmanagementmethode</w:t>
            </w:r>
          </w:p>
        </w:tc>
        <w:tc>
          <w:tcPr>
            <w:tcW w:w="3308" w:type="dxa"/>
          </w:tcPr>
          <w:p w14:paraId="0CC06821" w14:textId="77777777" w:rsidR="00562708" w:rsidRPr="0042529F" w:rsidRDefault="00FC48B3" w:rsidP="001A1361">
            <w:pPr>
              <w:pStyle w:val="HTabText85pt"/>
            </w:pPr>
            <w:hyperlink r:id="rId8" w:history="1">
              <w:r w:rsidRPr="0042529F">
                <w:rPr>
                  <w:rStyle w:val="Hyperlink"/>
                  <w:color w:val="0070C0"/>
                </w:rPr>
                <w:t>HERMES</w:t>
              </w:r>
            </w:hyperlink>
          </w:p>
        </w:tc>
        <w:tc>
          <w:tcPr>
            <w:tcW w:w="3308" w:type="dxa"/>
          </w:tcPr>
          <w:p w14:paraId="4C676E10" w14:textId="77777777" w:rsidR="00562708" w:rsidRPr="0042529F" w:rsidRDefault="00AA759B" w:rsidP="001A1361">
            <w:pPr>
              <w:pStyle w:val="HTabText85pt"/>
            </w:pPr>
            <w:r w:rsidRPr="0042529F">
              <w:t xml:space="preserve">Aktuell gültige </w:t>
            </w:r>
            <w:r w:rsidR="00604AAF" w:rsidRPr="0042529F">
              <w:t>Version</w:t>
            </w:r>
          </w:p>
        </w:tc>
      </w:tr>
      <w:tr w:rsidR="00954212" w:rsidRPr="0042529F" w14:paraId="6E93C76C" w14:textId="77777777" w:rsidTr="00954212">
        <w:tc>
          <w:tcPr>
            <w:tcW w:w="3307" w:type="dxa"/>
          </w:tcPr>
          <w:p w14:paraId="1FD6A96F" w14:textId="77777777" w:rsidR="00562708" w:rsidRPr="0042529F" w:rsidRDefault="00FC48B3" w:rsidP="001A1361">
            <w:pPr>
              <w:pStyle w:val="HTabText85pt"/>
            </w:pPr>
            <w:r w:rsidRPr="0042529F">
              <w:t>Dokumentation</w:t>
            </w:r>
          </w:p>
        </w:tc>
        <w:tc>
          <w:tcPr>
            <w:tcW w:w="3308" w:type="dxa"/>
          </w:tcPr>
          <w:p w14:paraId="092ED88D" w14:textId="77777777" w:rsidR="00562708" w:rsidRPr="0042529F" w:rsidRDefault="00FC48B3" w:rsidP="00E24EE6">
            <w:pPr>
              <w:pStyle w:val="HTabBeispiel85ptF"/>
            </w:pPr>
            <w:r w:rsidRPr="0042529F">
              <w:t>MS Office Palette</w:t>
            </w:r>
            <w:r w:rsidR="00AA759B" w:rsidRPr="0042529F">
              <w:t xml:space="preserve"> gem. Vorlage</w:t>
            </w:r>
          </w:p>
        </w:tc>
        <w:tc>
          <w:tcPr>
            <w:tcW w:w="3308" w:type="dxa"/>
          </w:tcPr>
          <w:p w14:paraId="653648CD" w14:textId="77777777" w:rsidR="00562708" w:rsidRPr="0042529F" w:rsidRDefault="00562708" w:rsidP="001A1361">
            <w:pPr>
              <w:pStyle w:val="HTabText85pt"/>
            </w:pPr>
          </w:p>
        </w:tc>
      </w:tr>
      <w:tr w:rsidR="00954212" w:rsidRPr="0042529F" w14:paraId="3F1F3D7A" w14:textId="77777777" w:rsidTr="00954212">
        <w:tc>
          <w:tcPr>
            <w:tcW w:w="3307" w:type="dxa"/>
          </w:tcPr>
          <w:p w14:paraId="36566A1A" w14:textId="77777777" w:rsidR="00562708" w:rsidRPr="0042529F" w:rsidRDefault="00FC48B3" w:rsidP="001A1361">
            <w:pPr>
              <w:pStyle w:val="HTabText85pt"/>
            </w:pPr>
            <w:r w:rsidRPr="0042529F">
              <w:t>Prozesse / Abläufe</w:t>
            </w:r>
          </w:p>
        </w:tc>
        <w:tc>
          <w:tcPr>
            <w:tcW w:w="3308" w:type="dxa"/>
          </w:tcPr>
          <w:p w14:paraId="2C3148A1" w14:textId="77777777" w:rsidR="00562708" w:rsidRPr="0042529F" w:rsidRDefault="00FC48B3" w:rsidP="00E24EE6">
            <w:pPr>
              <w:pStyle w:val="HTabBeispiel85ptF"/>
            </w:pPr>
            <w:r w:rsidRPr="0042529F">
              <w:t>MS PowerPoint, Visio</w:t>
            </w:r>
          </w:p>
        </w:tc>
        <w:tc>
          <w:tcPr>
            <w:tcW w:w="3308" w:type="dxa"/>
          </w:tcPr>
          <w:p w14:paraId="79BC1284" w14:textId="77777777" w:rsidR="00562708" w:rsidRPr="0042529F" w:rsidRDefault="00562708" w:rsidP="001A1361">
            <w:pPr>
              <w:pStyle w:val="HTabText85pt"/>
            </w:pPr>
          </w:p>
        </w:tc>
      </w:tr>
      <w:tr w:rsidR="00954212" w:rsidRPr="0042529F" w14:paraId="39D897B7" w14:textId="77777777" w:rsidTr="00954212">
        <w:tc>
          <w:tcPr>
            <w:tcW w:w="3307" w:type="dxa"/>
          </w:tcPr>
          <w:p w14:paraId="2C863DF9" w14:textId="77777777" w:rsidR="00562708" w:rsidRPr="0042529F" w:rsidRDefault="00FC48B3" w:rsidP="001A1361">
            <w:pPr>
              <w:pStyle w:val="HTabText85pt"/>
            </w:pPr>
            <w:r w:rsidRPr="0042529F">
              <w:t>Beschaffung</w:t>
            </w:r>
          </w:p>
        </w:tc>
        <w:tc>
          <w:tcPr>
            <w:tcW w:w="3308" w:type="dxa"/>
          </w:tcPr>
          <w:p w14:paraId="35044C54" w14:textId="77777777" w:rsidR="00562708" w:rsidRPr="0042529F" w:rsidRDefault="00FC48B3" w:rsidP="001A1361">
            <w:pPr>
              <w:pStyle w:val="HTabText85pt"/>
            </w:pPr>
            <w:r w:rsidRPr="0042529F">
              <w:t xml:space="preserve">Gemäss Vorgabe </w:t>
            </w:r>
            <w:r w:rsidR="00611FA9">
              <w:t>Stammorganisation</w:t>
            </w:r>
          </w:p>
        </w:tc>
        <w:tc>
          <w:tcPr>
            <w:tcW w:w="3308" w:type="dxa"/>
          </w:tcPr>
          <w:p w14:paraId="00F10850" w14:textId="77777777" w:rsidR="00562708" w:rsidRPr="0042529F" w:rsidRDefault="00562708" w:rsidP="001A1361">
            <w:pPr>
              <w:pStyle w:val="HTabText85pt"/>
            </w:pPr>
          </w:p>
        </w:tc>
      </w:tr>
      <w:tr w:rsidR="00954212" w:rsidRPr="0042529F" w14:paraId="64F465B9" w14:textId="77777777" w:rsidTr="00954212">
        <w:tc>
          <w:tcPr>
            <w:tcW w:w="3307" w:type="dxa"/>
          </w:tcPr>
          <w:p w14:paraId="4541193A" w14:textId="77777777" w:rsidR="00562708" w:rsidRPr="0042529F" w:rsidRDefault="00FC48B3" w:rsidP="001A1361">
            <w:pPr>
              <w:pStyle w:val="HTabText85pt"/>
            </w:pPr>
            <w:r w:rsidRPr="0042529F">
              <w:t>Dokumentenablage</w:t>
            </w:r>
          </w:p>
        </w:tc>
        <w:tc>
          <w:tcPr>
            <w:tcW w:w="3308" w:type="dxa"/>
          </w:tcPr>
          <w:p w14:paraId="6D71B1E4" w14:textId="77777777" w:rsidR="00562708" w:rsidRPr="0042529F" w:rsidRDefault="00611FA9" w:rsidP="001A1361">
            <w:pPr>
              <w:pStyle w:val="HTabText85pt"/>
            </w:pPr>
            <w:r>
              <w:t>Gemäss Vorgabe Stammorganisation</w:t>
            </w:r>
          </w:p>
        </w:tc>
        <w:tc>
          <w:tcPr>
            <w:tcW w:w="3308" w:type="dxa"/>
          </w:tcPr>
          <w:p w14:paraId="3DC26047" w14:textId="77777777" w:rsidR="00562708" w:rsidRPr="0042529F" w:rsidRDefault="00562708" w:rsidP="001A1361">
            <w:pPr>
              <w:pStyle w:val="HTabText85pt"/>
            </w:pPr>
          </w:p>
        </w:tc>
      </w:tr>
      <w:tr w:rsidR="00954212" w:rsidRPr="0042529F" w14:paraId="5E9BC9CE" w14:textId="77777777" w:rsidTr="00954212">
        <w:tc>
          <w:tcPr>
            <w:tcW w:w="3307" w:type="dxa"/>
          </w:tcPr>
          <w:p w14:paraId="0EEF538F" w14:textId="77777777" w:rsidR="00562708" w:rsidRPr="0042529F" w:rsidRDefault="00FC48B3" w:rsidP="001A1361">
            <w:pPr>
              <w:pStyle w:val="HTabText85pt"/>
            </w:pPr>
            <w:r w:rsidRPr="00611FA9">
              <w:t>Reporting</w:t>
            </w:r>
          </w:p>
        </w:tc>
        <w:tc>
          <w:tcPr>
            <w:tcW w:w="3308" w:type="dxa"/>
          </w:tcPr>
          <w:p w14:paraId="0E655744" w14:textId="77777777" w:rsidR="00562708" w:rsidRPr="0042529F" w:rsidRDefault="00611FA9" w:rsidP="001A1361">
            <w:pPr>
              <w:pStyle w:val="HTabText85pt"/>
              <w:rPr>
                <w:color w:val="000000" w:themeColor="text1"/>
              </w:rPr>
            </w:pPr>
            <w:r>
              <w:t>Gemäss Vorgabe Stammorganisation</w:t>
            </w:r>
          </w:p>
        </w:tc>
        <w:tc>
          <w:tcPr>
            <w:tcW w:w="3308" w:type="dxa"/>
          </w:tcPr>
          <w:p w14:paraId="60D175A9" w14:textId="77777777" w:rsidR="00562708" w:rsidRPr="0042529F" w:rsidRDefault="00562708" w:rsidP="001A1361">
            <w:pPr>
              <w:pStyle w:val="HTabText85pt"/>
              <w:rPr>
                <w:color w:val="000000" w:themeColor="text1"/>
              </w:rPr>
            </w:pPr>
          </w:p>
        </w:tc>
      </w:tr>
    </w:tbl>
    <w:p w14:paraId="1999D5E1" w14:textId="77777777" w:rsidR="00A922F1" w:rsidRDefault="00A922F1" w:rsidP="00D63066">
      <w:pPr>
        <w:rPr>
          <w:color w:val="000000" w:themeColor="text1"/>
        </w:rPr>
      </w:pPr>
    </w:p>
    <w:p w14:paraId="3DAEDDBF" w14:textId="77777777" w:rsidR="00D63066" w:rsidRPr="0042529F" w:rsidRDefault="00D63066" w:rsidP="00D63066">
      <w:pPr>
        <w:rPr>
          <w:i/>
          <w:color w:val="00B050"/>
        </w:rPr>
        <w:sectPr w:rsidR="00D63066" w:rsidRPr="0042529F" w:rsidSect="00D63066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6" w:h="16838"/>
          <w:pgMar w:top="1705" w:right="567" w:bottom="851" w:left="1361" w:header="482" w:footer="454" w:gutter="0"/>
          <w:cols w:space="708"/>
          <w:titlePg/>
          <w:docGrid w:linePitch="360"/>
        </w:sectPr>
      </w:pPr>
    </w:p>
    <w:p w14:paraId="787DCD63" w14:textId="77777777" w:rsidR="008171C6" w:rsidRDefault="002C63C5" w:rsidP="008171C6">
      <w:pPr>
        <w:pStyle w:val="Hberschrift1105pt"/>
      </w:pPr>
      <w:bookmarkStart w:id="11" w:name="_Toc212103367"/>
      <w:r>
        <w:lastRenderedPageBreak/>
        <w:t>Projektentscheide</w:t>
      </w:r>
      <w:r w:rsidR="00191A14">
        <w:t xml:space="preserve"> Steuerung</w:t>
      </w:r>
      <w:bookmarkEnd w:id="11"/>
    </w:p>
    <w:p w14:paraId="0D3D497A" w14:textId="77777777" w:rsidR="00F72A6C" w:rsidRDefault="00F72A6C" w:rsidP="00F72A6C">
      <w:pPr>
        <w:pStyle w:val="HHilfstextfarbigkursiv105ptF"/>
      </w:pPr>
      <w:r w:rsidRPr="00F72A6C">
        <w:t>Die Liste enthält sowohl HERMES spezifische Entscheidungsaufgaben (mit * markiert) als auch projektspezifische Entscheide, die noch zu treffen sind (ohne Entscheidungsdatum) als auch bereits gefällte Entscheide (mit Entscheidungsdatum).</w:t>
      </w:r>
      <w:r>
        <w:t xml:space="preserve"> Tabelle dem konkreten Projekt anpassen.</w:t>
      </w:r>
    </w:p>
    <w:p w14:paraId="03388033" w14:textId="77777777" w:rsidR="00F72A6C" w:rsidRDefault="00F72A6C" w:rsidP="00F72A6C">
      <w:pPr>
        <w:pStyle w:val="HHilfstextfarbigkursiv105ptF"/>
      </w:pPr>
    </w:p>
    <w:tbl>
      <w:tblPr>
        <w:tblStyle w:val="BETabelle1"/>
        <w:tblW w:w="14967" w:type="dxa"/>
        <w:tblCellMar>
          <w:top w:w="28" w:type="dxa"/>
          <w:bottom w:w="57" w:type="dxa"/>
        </w:tblCellMar>
        <w:tblLook w:val="04A0" w:firstRow="1" w:lastRow="0" w:firstColumn="1" w:lastColumn="0" w:noHBand="0" w:noVBand="1"/>
      </w:tblPr>
      <w:tblGrid>
        <w:gridCol w:w="454"/>
        <w:gridCol w:w="6406"/>
        <w:gridCol w:w="4309"/>
        <w:gridCol w:w="2154"/>
        <w:gridCol w:w="1644"/>
      </w:tblGrid>
      <w:tr w:rsidR="00F72A6C" w:rsidRPr="005669F6" w14:paraId="7AD78941" w14:textId="77777777" w:rsidTr="00BA5C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54" w:type="dxa"/>
          </w:tcPr>
          <w:p w14:paraId="299AE4D1" w14:textId="77777777" w:rsidR="00F72A6C" w:rsidRPr="005669F6" w:rsidRDefault="00F72A6C" w:rsidP="00BA5C92">
            <w:pPr>
              <w:pStyle w:val="HTabTit65pt"/>
            </w:pPr>
            <w:r w:rsidRPr="005669F6">
              <w:t>Nr.</w:t>
            </w:r>
          </w:p>
        </w:tc>
        <w:tc>
          <w:tcPr>
            <w:tcW w:w="6406" w:type="dxa"/>
          </w:tcPr>
          <w:p w14:paraId="3648F9EC" w14:textId="77777777" w:rsidR="00F72A6C" w:rsidRPr="005669F6" w:rsidRDefault="00F72A6C" w:rsidP="00BA5C92">
            <w:pPr>
              <w:pStyle w:val="HTabTit65pt"/>
            </w:pPr>
            <w:r w:rsidRPr="005669F6">
              <w:t>Entscheid</w:t>
            </w:r>
          </w:p>
        </w:tc>
        <w:tc>
          <w:tcPr>
            <w:tcW w:w="4309" w:type="dxa"/>
          </w:tcPr>
          <w:p w14:paraId="28A8B4F8" w14:textId="77777777" w:rsidR="00F72A6C" w:rsidRPr="005669F6" w:rsidRDefault="00F72A6C" w:rsidP="00BA5C92">
            <w:pPr>
              <w:pStyle w:val="HTabTit65pt"/>
            </w:pPr>
            <w:r w:rsidRPr="005669F6">
              <w:t>Zugrundeliegende Dokumente / Grundlagen</w:t>
            </w:r>
          </w:p>
        </w:tc>
        <w:tc>
          <w:tcPr>
            <w:tcW w:w="2154" w:type="dxa"/>
          </w:tcPr>
          <w:p w14:paraId="6B334696" w14:textId="77777777" w:rsidR="00F72A6C" w:rsidRPr="005669F6" w:rsidRDefault="00F72A6C" w:rsidP="00BA5C92">
            <w:pPr>
              <w:pStyle w:val="HTabTit65pt"/>
            </w:pPr>
            <w:r w:rsidRPr="005669F6">
              <w:t>Entscheidungsträger</w:t>
            </w:r>
          </w:p>
        </w:tc>
        <w:tc>
          <w:tcPr>
            <w:tcW w:w="1644" w:type="dxa"/>
          </w:tcPr>
          <w:p w14:paraId="2927E70C" w14:textId="77777777" w:rsidR="00F72A6C" w:rsidRPr="005669F6" w:rsidRDefault="00F72A6C" w:rsidP="00BA5C92">
            <w:pPr>
              <w:pStyle w:val="HTabTit65pt"/>
            </w:pPr>
            <w:r w:rsidRPr="005669F6">
              <w:t>Entscheidungs</w:t>
            </w:r>
            <w:r>
              <w:t>d</w:t>
            </w:r>
            <w:r w:rsidRPr="005669F6">
              <w:t>atum</w:t>
            </w:r>
          </w:p>
        </w:tc>
      </w:tr>
      <w:tr w:rsidR="00F72A6C" w:rsidRPr="005669F6" w14:paraId="237039BE" w14:textId="77777777" w:rsidTr="00BA5C92">
        <w:tc>
          <w:tcPr>
            <w:tcW w:w="454" w:type="dxa"/>
          </w:tcPr>
          <w:p w14:paraId="39B970E9" w14:textId="77777777" w:rsidR="00F72A6C" w:rsidRPr="005669F6" w:rsidRDefault="00F72A6C" w:rsidP="00BA5C92">
            <w:pPr>
              <w:pStyle w:val="HTabText85pt"/>
            </w:pPr>
            <w:r w:rsidRPr="005669F6">
              <w:t>01</w:t>
            </w:r>
          </w:p>
        </w:tc>
        <w:tc>
          <w:tcPr>
            <w:tcW w:w="6406" w:type="dxa"/>
          </w:tcPr>
          <w:p w14:paraId="1A2D5C82" w14:textId="77777777" w:rsidR="00F72A6C" w:rsidRPr="005669F6" w:rsidRDefault="00F72A6C" w:rsidP="00BA5C92">
            <w:pPr>
              <w:pStyle w:val="HTabText85pt"/>
            </w:pPr>
            <w:r w:rsidRPr="005669F6">
              <w:t>Entscheid Projektinitialisierungsfreigabe* bestätigt bzw. freigeben</w:t>
            </w:r>
            <w:r w:rsidRPr="005669F6">
              <w:br/>
              <w:t>(Phase Initialisierung)</w:t>
            </w:r>
          </w:p>
        </w:tc>
        <w:tc>
          <w:tcPr>
            <w:tcW w:w="4309" w:type="dxa"/>
          </w:tcPr>
          <w:p w14:paraId="5942B41A" w14:textId="77777777" w:rsidR="00F72A6C" w:rsidRPr="005669F6" w:rsidRDefault="00F72A6C" w:rsidP="00F72A6C">
            <w:pPr>
              <w:pStyle w:val="HTabText85pt"/>
              <w:numPr>
                <w:ilvl w:val="0"/>
                <w:numId w:val="36"/>
              </w:numPr>
              <w:ind w:left="508"/>
            </w:pPr>
            <w:r w:rsidRPr="005669F6">
              <w:t>Projektinitialisierungsauftrag</w:t>
            </w:r>
          </w:p>
          <w:p w14:paraId="6F043138" w14:textId="77777777" w:rsidR="00F72A6C" w:rsidRPr="005669F6" w:rsidRDefault="00F72A6C" w:rsidP="00F72A6C">
            <w:pPr>
              <w:pStyle w:val="HTabText85pt"/>
              <w:numPr>
                <w:ilvl w:val="0"/>
                <w:numId w:val="36"/>
              </w:numPr>
              <w:ind w:left="508"/>
            </w:pPr>
            <w:r w:rsidRPr="005669F6">
              <w:t>Checkliste Projektinitialisierungsfreigabe</w:t>
            </w:r>
          </w:p>
        </w:tc>
        <w:tc>
          <w:tcPr>
            <w:tcW w:w="2154" w:type="dxa"/>
          </w:tcPr>
          <w:p w14:paraId="0EE12124" w14:textId="77777777" w:rsidR="00F72A6C" w:rsidRPr="005669F6" w:rsidRDefault="00F72A6C" w:rsidP="00BA5C92">
            <w:pPr>
              <w:pStyle w:val="HTabText85pt"/>
            </w:pPr>
            <w:r w:rsidRPr="005669F6">
              <w:t>Auftraggeber</w:t>
            </w:r>
          </w:p>
        </w:tc>
        <w:tc>
          <w:tcPr>
            <w:tcW w:w="1644" w:type="dxa"/>
          </w:tcPr>
          <w:p w14:paraId="6DC115DA" w14:textId="77777777" w:rsidR="00F72A6C" w:rsidRPr="005669F6" w:rsidRDefault="00F72A6C" w:rsidP="00BA5C92">
            <w:pPr>
              <w:pStyle w:val="HTabText85pt"/>
            </w:pPr>
            <w:proofErr w:type="gramStart"/>
            <w:r w:rsidRPr="005669F6">
              <w:t>tt.mm.jjjj</w:t>
            </w:r>
            <w:proofErr w:type="gramEnd"/>
          </w:p>
        </w:tc>
      </w:tr>
      <w:tr w:rsidR="00F72A6C" w:rsidRPr="005669F6" w14:paraId="44221BB3" w14:textId="77777777" w:rsidTr="00BA5C92">
        <w:tc>
          <w:tcPr>
            <w:tcW w:w="454" w:type="dxa"/>
          </w:tcPr>
          <w:p w14:paraId="2363F715" w14:textId="77777777" w:rsidR="00F72A6C" w:rsidRPr="005669F6" w:rsidRDefault="00F72A6C" w:rsidP="00BA5C92">
            <w:pPr>
              <w:pStyle w:val="HTabText85pt"/>
            </w:pPr>
            <w:r w:rsidRPr="005669F6">
              <w:t>02</w:t>
            </w:r>
          </w:p>
        </w:tc>
        <w:tc>
          <w:tcPr>
            <w:tcW w:w="6406" w:type="dxa"/>
          </w:tcPr>
          <w:p w14:paraId="4D0A97ED" w14:textId="77777777" w:rsidR="00F72A6C" w:rsidRPr="005669F6" w:rsidRDefault="00F72A6C" w:rsidP="00BA5C92">
            <w:pPr>
              <w:pStyle w:val="HTabText85pt"/>
            </w:pPr>
            <w:r w:rsidRPr="005669F6">
              <w:t>Entscheid Durchführungsfreigabe* bestätigt bzw. freigeben</w:t>
            </w:r>
          </w:p>
          <w:p w14:paraId="2A733AE3" w14:textId="77777777" w:rsidR="00F72A6C" w:rsidRPr="005669F6" w:rsidRDefault="00F72A6C" w:rsidP="00BA5C92">
            <w:pPr>
              <w:pStyle w:val="HTabText85pt"/>
            </w:pPr>
            <w:r w:rsidRPr="005669F6">
              <w:t>(Phase Initialisierung)</w:t>
            </w:r>
          </w:p>
        </w:tc>
        <w:tc>
          <w:tcPr>
            <w:tcW w:w="4309" w:type="dxa"/>
          </w:tcPr>
          <w:p w14:paraId="21A6DD80" w14:textId="77777777" w:rsidR="00F72A6C" w:rsidRPr="005669F6" w:rsidRDefault="00F72A6C" w:rsidP="00F72A6C">
            <w:pPr>
              <w:pStyle w:val="HTabText85pt"/>
              <w:numPr>
                <w:ilvl w:val="0"/>
                <w:numId w:val="36"/>
              </w:numPr>
              <w:ind w:left="508"/>
            </w:pPr>
            <w:r w:rsidRPr="005669F6">
              <w:t>Durchführungsauftrag</w:t>
            </w:r>
          </w:p>
          <w:p w14:paraId="198C3279" w14:textId="77777777" w:rsidR="00F72A6C" w:rsidRPr="005669F6" w:rsidRDefault="00F72A6C" w:rsidP="00F72A6C">
            <w:pPr>
              <w:pStyle w:val="HTabText85pt"/>
              <w:numPr>
                <w:ilvl w:val="0"/>
                <w:numId w:val="36"/>
              </w:numPr>
              <w:ind w:left="508"/>
            </w:pPr>
            <w:r w:rsidRPr="005669F6">
              <w:t>Projektmanagementplan</w:t>
            </w:r>
          </w:p>
          <w:p w14:paraId="3278FD90" w14:textId="77777777" w:rsidR="00F72A6C" w:rsidRPr="005669F6" w:rsidRDefault="00F72A6C" w:rsidP="00F72A6C">
            <w:pPr>
              <w:pStyle w:val="HTabText85pt"/>
              <w:numPr>
                <w:ilvl w:val="0"/>
                <w:numId w:val="36"/>
              </w:numPr>
              <w:ind w:left="508"/>
            </w:pPr>
            <w:r w:rsidRPr="005669F6">
              <w:t>Checkliste Durchführungsfreigabe</w:t>
            </w:r>
          </w:p>
        </w:tc>
        <w:tc>
          <w:tcPr>
            <w:tcW w:w="2154" w:type="dxa"/>
          </w:tcPr>
          <w:p w14:paraId="66A43A3A" w14:textId="77777777" w:rsidR="00F72A6C" w:rsidRPr="005669F6" w:rsidRDefault="00F72A6C" w:rsidP="00BA5C92">
            <w:pPr>
              <w:pStyle w:val="HTabText85pt"/>
            </w:pPr>
            <w:r w:rsidRPr="005669F6">
              <w:t>Auftraggeber</w:t>
            </w:r>
          </w:p>
        </w:tc>
        <w:tc>
          <w:tcPr>
            <w:tcW w:w="1644" w:type="dxa"/>
          </w:tcPr>
          <w:p w14:paraId="455AB6C2" w14:textId="77777777" w:rsidR="00F72A6C" w:rsidRPr="005669F6" w:rsidRDefault="00F72A6C" w:rsidP="00BA5C92">
            <w:pPr>
              <w:pStyle w:val="HTabText85pt"/>
            </w:pPr>
          </w:p>
        </w:tc>
      </w:tr>
      <w:tr w:rsidR="00F72A6C" w:rsidRPr="005669F6" w14:paraId="71B74E44" w14:textId="77777777" w:rsidTr="00BA5C92">
        <w:tc>
          <w:tcPr>
            <w:tcW w:w="454" w:type="dxa"/>
          </w:tcPr>
          <w:p w14:paraId="6B8D7917" w14:textId="77777777" w:rsidR="00F72A6C" w:rsidRPr="005669F6" w:rsidRDefault="00F72A6C" w:rsidP="00BA5C92">
            <w:pPr>
              <w:pStyle w:val="HTabText85pt"/>
            </w:pPr>
            <w:r w:rsidRPr="005669F6">
              <w:t>03</w:t>
            </w:r>
          </w:p>
        </w:tc>
        <w:tc>
          <w:tcPr>
            <w:tcW w:w="6406" w:type="dxa"/>
          </w:tcPr>
          <w:p w14:paraId="2D6B6A1B" w14:textId="77777777" w:rsidR="00F72A6C" w:rsidRPr="005669F6" w:rsidRDefault="00F72A6C" w:rsidP="00BA5C92">
            <w:pPr>
              <w:pStyle w:val="HTabText85pt"/>
            </w:pPr>
            <w:r w:rsidRPr="005669F6">
              <w:t>…</w:t>
            </w:r>
          </w:p>
        </w:tc>
        <w:tc>
          <w:tcPr>
            <w:tcW w:w="4309" w:type="dxa"/>
          </w:tcPr>
          <w:p w14:paraId="0CD2664D" w14:textId="77777777" w:rsidR="00F72A6C" w:rsidRPr="005669F6" w:rsidRDefault="00F72A6C" w:rsidP="00F72A6C">
            <w:pPr>
              <w:pStyle w:val="HTabText85pt"/>
              <w:numPr>
                <w:ilvl w:val="0"/>
                <w:numId w:val="38"/>
              </w:numPr>
              <w:ind w:left="508"/>
            </w:pPr>
          </w:p>
        </w:tc>
        <w:tc>
          <w:tcPr>
            <w:tcW w:w="2154" w:type="dxa"/>
          </w:tcPr>
          <w:p w14:paraId="7EAB5F4D" w14:textId="77777777" w:rsidR="00F72A6C" w:rsidRPr="005669F6" w:rsidRDefault="00F72A6C" w:rsidP="00BA5C92">
            <w:pPr>
              <w:pStyle w:val="HTabText85pt"/>
            </w:pPr>
          </w:p>
        </w:tc>
        <w:tc>
          <w:tcPr>
            <w:tcW w:w="1644" w:type="dxa"/>
          </w:tcPr>
          <w:p w14:paraId="0F740A2E" w14:textId="77777777" w:rsidR="00F72A6C" w:rsidRPr="005669F6" w:rsidRDefault="00F72A6C" w:rsidP="00BA5C92">
            <w:pPr>
              <w:pStyle w:val="HTabText85pt"/>
            </w:pPr>
          </w:p>
        </w:tc>
      </w:tr>
      <w:tr w:rsidR="00F72A6C" w:rsidRPr="005669F6" w14:paraId="07E98F12" w14:textId="77777777" w:rsidTr="00BA5C92">
        <w:tc>
          <w:tcPr>
            <w:tcW w:w="454" w:type="dxa"/>
          </w:tcPr>
          <w:p w14:paraId="20427274" w14:textId="77777777" w:rsidR="00F72A6C" w:rsidRPr="005669F6" w:rsidRDefault="00F72A6C" w:rsidP="00BA5C92">
            <w:pPr>
              <w:pStyle w:val="HTabText85pt"/>
            </w:pPr>
            <w:r w:rsidRPr="005669F6">
              <w:t>04</w:t>
            </w:r>
          </w:p>
        </w:tc>
        <w:tc>
          <w:tcPr>
            <w:tcW w:w="6406" w:type="dxa"/>
          </w:tcPr>
          <w:p w14:paraId="302D8769" w14:textId="77777777" w:rsidR="00F72A6C" w:rsidRPr="005669F6" w:rsidRDefault="00F72A6C" w:rsidP="00BA5C92">
            <w:pPr>
              <w:pStyle w:val="HTabText85pt"/>
            </w:pPr>
            <w:r w:rsidRPr="005669F6">
              <w:t>…</w:t>
            </w:r>
          </w:p>
        </w:tc>
        <w:tc>
          <w:tcPr>
            <w:tcW w:w="4309" w:type="dxa"/>
          </w:tcPr>
          <w:p w14:paraId="5DB0949E" w14:textId="77777777" w:rsidR="00F72A6C" w:rsidRPr="005669F6" w:rsidRDefault="00F72A6C" w:rsidP="00F72A6C">
            <w:pPr>
              <w:pStyle w:val="HTabText85pt"/>
              <w:numPr>
                <w:ilvl w:val="0"/>
                <w:numId w:val="38"/>
              </w:numPr>
              <w:ind w:left="508"/>
            </w:pPr>
          </w:p>
        </w:tc>
        <w:tc>
          <w:tcPr>
            <w:tcW w:w="2154" w:type="dxa"/>
          </w:tcPr>
          <w:p w14:paraId="5A426A8E" w14:textId="77777777" w:rsidR="00F72A6C" w:rsidRPr="005669F6" w:rsidRDefault="00F72A6C" w:rsidP="00BA5C92">
            <w:pPr>
              <w:pStyle w:val="HTabText85pt"/>
            </w:pPr>
          </w:p>
        </w:tc>
        <w:tc>
          <w:tcPr>
            <w:tcW w:w="1644" w:type="dxa"/>
          </w:tcPr>
          <w:p w14:paraId="40FEBEC6" w14:textId="77777777" w:rsidR="00F72A6C" w:rsidRPr="005669F6" w:rsidRDefault="00F72A6C" w:rsidP="00BA5C92">
            <w:pPr>
              <w:pStyle w:val="HTabText85pt"/>
            </w:pPr>
          </w:p>
        </w:tc>
      </w:tr>
      <w:tr w:rsidR="00F72A6C" w:rsidRPr="005669F6" w14:paraId="1B9AB2B4" w14:textId="77777777" w:rsidTr="00BA5C92">
        <w:tc>
          <w:tcPr>
            <w:tcW w:w="454" w:type="dxa"/>
          </w:tcPr>
          <w:p w14:paraId="2622508D" w14:textId="77777777" w:rsidR="00F72A6C" w:rsidRPr="005669F6" w:rsidRDefault="00F72A6C" w:rsidP="00BA5C92">
            <w:pPr>
              <w:pStyle w:val="HTabText85pt"/>
            </w:pPr>
            <w:r w:rsidRPr="005669F6">
              <w:t>05</w:t>
            </w:r>
          </w:p>
        </w:tc>
        <w:tc>
          <w:tcPr>
            <w:tcW w:w="6406" w:type="dxa"/>
          </w:tcPr>
          <w:p w14:paraId="0D78EEBE" w14:textId="77777777" w:rsidR="00F72A6C" w:rsidRPr="005669F6" w:rsidRDefault="00F72A6C" w:rsidP="00BA5C92">
            <w:pPr>
              <w:pStyle w:val="HTabText85pt"/>
            </w:pPr>
            <w:r w:rsidRPr="005669F6">
              <w:t>Entscheid Ausschreibung* bestätigt bzw. freigeben</w:t>
            </w:r>
          </w:p>
          <w:p w14:paraId="736BA75E" w14:textId="77777777" w:rsidR="00F72A6C" w:rsidRPr="005669F6" w:rsidRDefault="00F72A6C" w:rsidP="00BA5C92">
            <w:pPr>
              <w:pStyle w:val="HTabText85pt"/>
            </w:pPr>
            <w:r w:rsidRPr="005669F6">
              <w:t>(Phase Konzept oder Umsetzung)</w:t>
            </w:r>
          </w:p>
        </w:tc>
        <w:tc>
          <w:tcPr>
            <w:tcW w:w="4309" w:type="dxa"/>
          </w:tcPr>
          <w:p w14:paraId="0400B1C5" w14:textId="77777777" w:rsidR="00F72A6C" w:rsidRPr="005669F6" w:rsidRDefault="00F72A6C" w:rsidP="00F72A6C">
            <w:pPr>
              <w:pStyle w:val="HTabText85pt"/>
              <w:numPr>
                <w:ilvl w:val="0"/>
                <w:numId w:val="37"/>
              </w:numPr>
              <w:ind w:left="508"/>
            </w:pPr>
            <w:r w:rsidRPr="005669F6">
              <w:t>Ausschreibungsunterlagen</w:t>
            </w:r>
          </w:p>
          <w:p w14:paraId="29B08658" w14:textId="77777777" w:rsidR="00F72A6C" w:rsidRPr="005669F6" w:rsidRDefault="00F72A6C" w:rsidP="00F72A6C">
            <w:pPr>
              <w:pStyle w:val="HTabText85pt"/>
              <w:numPr>
                <w:ilvl w:val="0"/>
                <w:numId w:val="37"/>
              </w:numPr>
              <w:ind w:left="508"/>
            </w:pPr>
            <w:r w:rsidRPr="005669F6">
              <w:t>Checkliste Ausschreibung</w:t>
            </w:r>
          </w:p>
        </w:tc>
        <w:tc>
          <w:tcPr>
            <w:tcW w:w="2154" w:type="dxa"/>
          </w:tcPr>
          <w:p w14:paraId="741EA526" w14:textId="77777777" w:rsidR="00F72A6C" w:rsidRPr="005669F6" w:rsidRDefault="00F72A6C" w:rsidP="00BA5C92">
            <w:pPr>
              <w:pStyle w:val="HTabText85pt"/>
            </w:pPr>
            <w:r w:rsidRPr="005669F6">
              <w:t>Auftraggeber</w:t>
            </w:r>
          </w:p>
        </w:tc>
        <w:tc>
          <w:tcPr>
            <w:tcW w:w="1644" w:type="dxa"/>
          </w:tcPr>
          <w:p w14:paraId="56B29212" w14:textId="77777777" w:rsidR="00F72A6C" w:rsidRPr="005669F6" w:rsidRDefault="00F72A6C" w:rsidP="00BA5C92">
            <w:pPr>
              <w:pStyle w:val="HTabText85pt"/>
            </w:pPr>
          </w:p>
        </w:tc>
      </w:tr>
      <w:tr w:rsidR="00F72A6C" w:rsidRPr="005669F6" w14:paraId="30DE73FF" w14:textId="77777777" w:rsidTr="00BA5C92">
        <w:tc>
          <w:tcPr>
            <w:tcW w:w="454" w:type="dxa"/>
          </w:tcPr>
          <w:p w14:paraId="18C66807" w14:textId="77777777" w:rsidR="00F72A6C" w:rsidRPr="005669F6" w:rsidRDefault="00F72A6C" w:rsidP="00BA5C92">
            <w:pPr>
              <w:pStyle w:val="HTabText85pt"/>
            </w:pPr>
            <w:r w:rsidRPr="005669F6">
              <w:t>06</w:t>
            </w:r>
          </w:p>
        </w:tc>
        <w:tc>
          <w:tcPr>
            <w:tcW w:w="6406" w:type="dxa"/>
          </w:tcPr>
          <w:p w14:paraId="0E9196B5" w14:textId="77777777" w:rsidR="00F72A6C" w:rsidRPr="005669F6" w:rsidRDefault="00F72A6C" w:rsidP="00BA5C92">
            <w:pPr>
              <w:pStyle w:val="HTabText85pt"/>
            </w:pPr>
            <w:r w:rsidRPr="005669F6">
              <w:t>Entscheid Zuschlag* bestätigt bzw. freigeben</w:t>
            </w:r>
          </w:p>
          <w:p w14:paraId="024F6025" w14:textId="77777777" w:rsidR="00F72A6C" w:rsidRPr="005669F6" w:rsidRDefault="00F72A6C" w:rsidP="00BA5C92">
            <w:pPr>
              <w:pStyle w:val="HTabText85pt"/>
            </w:pPr>
            <w:r w:rsidRPr="005669F6">
              <w:t>(Phase Konzept oder Umsetzung)</w:t>
            </w:r>
          </w:p>
        </w:tc>
        <w:tc>
          <w:tcPr>
            <w:tcW w:w="4309" w:type="dxa"/>
          </w:tcPr>
          <w:p w14:paraId="3A281C5F" w14:textId="77777777" w:rsidR="00F72A6C" w:rsidRPr="005669F6" w:rsidRDefault="00F72A6C" w:rsidP="00F72A6C">
            <w:pPr>
              <w:pStyle w:val="HTabText85pt"/>
              <w:numPr>
                <w:ilvl w:val="0"/>
                <w:numId w:val="37"/>
              </w:numPr>
              <w:ind w:left="508"/>
            </w:pPr>
            <w:r w:rsidRPr="005669F6">
              <w:t>Evaluationsbericht</w:t>
            </w:r>
          </w:p>
          <w:p w14:paraId="2FD53372" w14:textId="77777777" w:rsidR="00F72A6C" w:rsidRPr="005669F6" w:rsidRDefault="00F72A6C" w:rsidP="00F72A6C">
            <w:pPr>
              <w:pStyle w:val="HTabText85pt"/>
              <w:numPr>
                <w:ilvl w:val="0"/>
                <w:numId w:val="37"/>
              </w:numPr>
              <w:ind w:left="508"/>
            </w:pPr>
            <w:r w:rsidRPr="005669F6">
              <w:t>Angebotsprotokoll</w:t>
            </w:r>
          </w:p>
          <w:p w14:paraId="2123591C" w14:textId="77777777" w:rsidR="00F72A6C" w:rsidRPr="005669F6" w:rsidRDefault="00F72A6C" w:rsidP="00F72A6C">
            <w:pPr>
              <w:pStyle w:val="HTabText85pt"/>
              <w:numPr>
                <w:ilvl w:val="0"/>
                <w:numId w:val="37"/>
              </w:numPr>
              <w:ind w:left="508"/>
            </w:pPr>
            <w:r w:rsidRPr="005669F6">
              <w:t>Checkliste Zuschlag</w:t>
            </w:r>
          </w:p>
        </w:tc>
        <w:tc>
          <w:tcPr>
            <w:tcW w:w="2154" w:type="dxa"/>
          </w:tcPr>
          <w:p w14:paraId="641E3F97" w14:textId="77777777" w:rsidR="00F72A6C" w:rsidRPr="005669F6" w:rsidRDefault="00F72A6C" w:rsidP="00BA5C92">
            <w:pPr>
              <w:pStyle w:val="HTabText85pt"/>
            </w:pPr>
            <w:r w:rsidRPr="005669F6">
              <w:t>Auftraggeber</w:t>
            </w:r>
          </w:p>
        </w:tc>
        <w:tc>
          <w:tcPr>
            <w:tcW w:w="1644" w:type="dxa"/>
          </w:tcPr>
          <w:p w14:paraId="777A7B70" w14:textId="77777777" w:rsidR="00F72A6C" w:rsidRPr="005669F6" w:rsidRDefault="00F72A6C" w:rsidP="00BA5C92">
            <w:pPr>
              <w:pStyle w:val="HTabText85pt"/>
            </w:pPr>
          </w:p>
        </w:tc>
      </w:tr>
      <w:tr w:rsidR="00F72A6C" w:rsidRPr="005669F6" w14:paraId="62DFA247" w14:textId="77777777" w:rsidTr="00BA5C92">
        <w:tc>
          <w:tcPr>
            <w:tcW w:w="454" w:type="dxa"/>
          </w:tcPr>
          <w:p w14:paraId="6114BE4C" w14:textId="77777777" w:rsidR="00F72A6C" w:rsidRPr="005669F6" w:rsidRDefault="00F72A6C" w:rsidP="00BA5C92">
            <w:pPr>
              <w:pStyle w:val="HTabText85pt"/>
            </w:pPr>
            <w:r w:rsidRPr="005669F6">
              <w:t>07</w:t>
            </w:r>
          </w:p>
        </w:tc>
        <w:tc>
          <w:tcPr>
            <w:tcW w:w="6406" w:type="dxa"/>
          </w:tcPr>
          <w:p w14:paraId="73D56071" w14:textId="77777777" w:rsidR="00F72A6C" w:rsidRPr="005669F6" w:rsidRDefault="00F72A6C" w:rsidP="00BA5C92">
            <w:pPr>
              <w:pStyle w:val="HTabText85pt"/>
            </w:pPr>
            <w:r w:rsidRPr="005669F6">
              <w:t>…</w:t>
            </w:r>
          </w:p>
        </w:tc>
        <w:tc>
          <w:tcPr>
            <w:tcW w:w="4309" w:type="dxa"/>
          </w:tcPr>
          <w:p w14:paraId="5BE1D266" w14:textId="77777777" w:rsidR="00F72A6C" w:rsidRPr="005669F6" w:rsidRDefault="00F72A6C" w:rsidP="00F72A6C">
            <w:pPr>
              <w:pStyle w:val="HTabText85pt"/>
              <w:numPr>
                <w:ilvl w:val="0"/>
                <w:numId w:val="39"/>
              </w:numPr>
              <w:ind w:left="508"/>
            </w:pPr>
          </w:p>
        </w:tc>
        <w:tc>
          <w:tcPr>
            <w:tcW w:w="2154" w:type="dxa"/>
          </w:tcPr>
          <w:p w14:paraId="01517CEF" w14:textId="77777777" w:rsidR="00F72A6C" w:rsidRPr="005669F6" w:rsidRDefault="00F72A6C" w:rsidP="00BA5C92">
            <w:pPr>
              <w:pStyle w:val="HTabText85pt"/>
            </w:pPr>
          </w:p>
        </w:tc>
        <w:tc>
          <w:tcPr>
            <w:tcW w:w="1644" w:type="dxa"/>
          </w:tcPr>
          <w:p w14:paraId="2E328330" w14:textId="77777777" w:rsidR="00F72A6C" w:rsidRPr="005669F6" w:rsidRDefault="00F72A6C" w:rsidP="00BA5C92">
            <w:pPr>
              <w:pStyle w:val="HTabText85pt"/>
            </w:pPr>
          </w:p>
        </w:tc>
      </w:tr>
      <w:tr w:rsidR="00F72A6C" w:rsidRPr="005669F6" w14:paraId="55A68AB2" w14:textId="77777777" w:rsidTr="00BA5C92">
        <w:tc>
          <w:tcPr>
            <w:tcW w:w="454" w:type="dxa"/>
          </w:tcPr>
          <w:p w14:paraId="38615AF8" w14:textId="77777777" w:rsidR="00F72A6C" w:rsidRPr="005669F6" w:rsidRDefault="00F72A6C" w:rsidP="00BA5C92">
            <w:pPr>
              <w:pStyle w:val="HTabText85pt"/>
            </w:pPr>
            <w:r w:rsidRPr="005669F6">
              <w:t>08</w:t>
            </w:r>
          </w:p>
        </w:tc>
        <w:tc>
          <w:tcPr>
            <w:tcW w:w="6406" w:type="dxa"/>
          </w:tcPr>
          <w:p w14:paraId="09EB9DBC" w14:textId="77777777" w:rsidR="00F72A6C" w:rsidRPr="005669F6" w:rsidRDefault="00F72A6C" w:rsidP="00BA5C92">
            <w:pPr>
              <w:pStyle w:val="HTabText85pt"/>
            </w:pPr>
            <w:r w:rsidRPr="005669F6">
              <w:t>Entscheid Phasenfreigabe* bestätigt bzw. freigeben</w:t>
            </w:r>
          </w:p>
          <w:p w14:paraId="2F0EED45" w14:textId="77777777" w:rsidR="00F72A6C" w:rsidRPr="005669F6" w:rsidRDefault="00F72A6C" w:rsidP="00BA5C92">
            <w:pPr>
              <w:pStyle w:val="HTabText85pt"/>
            </w:pPr>
            <w:r w:rsidRPr="005669F6">
              <w:t>(Phase Konzept und Realisierung)</w:t>
            </w:r>
          </w:p>
        </w:tc>
        <w:tc>
          <w:tcPr>
            <w:tcW w:w="4309" w:type="dxa"/>
          </w:tcPr>
          <w:p w14:paraId="6AB13DD7" w14:textId="77777777" w:rsidR="00F72A6C" w:rsidRPr="005669F6" w:rsidRDefault="00F72A6C" w:rsidP="00F72A6C">
            <w:pPr>
              <w:pStyle w:val="HTabText85pt"/>
              <w:numPr>
                <w:ilvl w:val="0"/>
                <w:numId w:val="39"/>
              </w:numPr>
              <w:ind w:left="508"/>
            </w:pPr>
            <w:r w:rsidRPr="005669F6">
              <w:t>Phasenbericht</w:t>
            </w:r>
          </w:p>
          <w:p w14:paraId="2C9E4FC7" w14:textId="77777777" w:rsidR="00F72A6C" w:rsidRPr="005669F6" w:rsidRDefault="00F72A6C" w:rsidP="00F72A6C">
            <w:pPr>
              <w:pStyle w:val="HTabText85pt"/>
              <w:numPr>
                <w:ilvl w:val="0"/>
                <w:numId w:val="39"/>
              </w:numPr>
              <w:ind w:left="508"/>
            </w:pPr>
            <w:r w:rsidRPr="005669F6">
              <w:t>Checkliste Phasenfreigabe</w:t>
            </w:r>
          </w:p>
        </w:tc>
        <w:tc>
          <w:tcPr>
            <w:tcW w:w="2154" w:type="dxa"/>
          </w:tcPr>
          <w:p w14:paraId="506743A2" w14:textId="77777777" w:rsidR="00F72A6C" w:rsidRPr="005669F6" w:rsidRDefault="00F72A6C" w:rsidP="00BA5C92">
            <w:pPr>
              <w:pStyle w:val="HTabText85pt"/>
            </w:pPr>
            <w:r w:rsidRPr="005669F6">
              <w:t>Auftraggeber</w:t>
            </w:r>
          </w:p>
        </w:tc>
        <w:tc>
          <w:tcPr>
            <w:tcW w:w="1644" w:type="dxa"/>
          </w:tcPr>
          <w:p w14:paraId="249A7C7D" w14:textId="77777777" w:rsidR="00F72A6C" w:rsidRPr="005669F6" w:rsidRDefault="00F72A6C" w:rsidP="00BA5C92">
            <w:pPr>
              <w:pStyle w:val="HTabText85pt"/>
            </w:pPr>
          </w:p>
        </w:tc>
      </w:tr>
      <w:tr w:rsidR="00F72A6C" w:rsidRPr="005669F6" w14:paraId="53051F13" w14:textId="77777777" w:rsidTr="00BA5C92">
        <w:tc>
          <w:tcPr>
            <w:tcW w:w="454" w:type="dxa"/>
          </w:tcPr>
          <w:p w14:paraId="7123ACD9" w14:textId="77777777" w:rsidR="00F72A6C" w:rsidRPr="005669F6" w:rsidRDefault="00F72A6C" w:rsidP="00BA5C92">
            <w:pPr>
              <w:pStyle w:val="HTabText85pt"/>
            </w:pPr>
            <w:r w:rsidRPr="005669F6">
              <w:t>09</w:t>
            </w:r>
          </w:p>
        </w:tc>
        <w:tc>
          <w:tcPr>
            <w:tcW w:w="6406" w:type="dxa"/>
          </w:tcPr>
          <w:p w14:paraId="00AAE70A" w14:textId="77777777" w:rsidR="00F72A6C" w:rsidRPr="005669F6" w:rsidRDefault="00F72A6C" w:rsidP="00BA5C92">
            <w:pPr>
              <w:pStyle w:val="HTabText85pt"/>
            </w:pPr>
            <w:r w:rsidRPr="005669F6">
              <w:t>Entscheid Releasefreigabe* bestätigt bzw. freigeben</w:t>
            </w:r>
            <w:r w:rsidRPr="005669F6">
              <w:br/>
              <w:t>(Phase Umsetzung)</w:t>
            </w:r>
          </w:p>
        </w:tc>
        <w:tc>
          <w:tcPr>
            <w:tcW w:w="4309" w:type="dxa"/>
          </w:tcPr>
          <w:p w14:paraId="376E14D1" w14:textId="77777777" w:rsidR="00F72A6C" w:rsidRPr="005669F6" w:rsidRDefault="00F72A6C" w:rsidP="00F72A6C">
            <w:pPr>
              <w:pStyle w:val="HTabText85pt"/>
              <w:numPr>
                <w:ilvl w:val="0"/>
                <w:numId w:val="39"/>
              </w:numPr>
              <w:ind w:left="508"/>
            </w:pPr>
            <w:r w:rsidRPr="005669F6">
              <w:t>Releasebericht</w:t>
            </w:r>
          </w:p>
          <w:p w14:paraId="152179E2" w14:textId="77777777" w:rsidR="00F72A6C" w:rsidRPr="005669F6" w:rsidRDefault="00F72A6C" w:rsidP="00F72A6C">
            <w:pPr>
              <w:pStyle w:val="HTabText85pt"/>
              <w:numPr>
                <w:ilvl w:val="0"/>
                <w:numId w:val="39"/>
              </w:numPr>
              <w:ind w:left="508"/>
            </w:pPr>
            <w:r w:rsidRPr="005669F6">
              <w:t>Checkliste Releasefreigabe</w:t>
            </w:r>
          </w:p>
        </w:tc>
        <w:tc>
          <w:tcPr>
            <w:tcW w:w="2154" w:type="dxa"/>
          </w:tcPr>
          <w:p w14:paraId="404D9DE1" w14:textId="77777777" w:rsidR="00F72A6C" w:rsidRPr="005669F6" w:rsidRDefault="00F72A6C" w:rsidP="00BA5C92">
            <w:pPr>
              <w:pStyle w:val="HTabText85pt"/>
            </w:pPr>
            <w:r w:rsidRPr="005669F6">
              <w:t>Auftraggeber</w:t>
            </w:r>
          </w:p>
        </w:tc>
        <w:tc>
          <w:tcPr>
            <w:tcW w:w="1644" w:type="dxa"/>
          </w:tcPr>
          <w:p w14:paraId="7CAEA537" w14:textId="77777777" w:rsidR="00F72A6C" w:rsidRPr="005669F6" w:rsidRDefault="00F72A6C" w:rsidP="00BA5C92">
            <w:pPr>
              <w:pStyle w:val="HTabText85pt"/>
            </w:pPr>
          </w:p>
        </w:tc>
      </w:tr>
      <w:tr w:rsidR="00F72A6C" w:rsidRPr="005669F6" w14:paraId="16A872A1" w14:textId="77777777" w:rsidTr="00BA5C92">
        <w:tc>
          <w:tcPr>
            <w:tcW w:w="454" w:type="dxa"/>
          </w:tcPr>
          <w:p w14:paraId="0685EB8E" w14:textId="77777777" w:rsidR="00F72A6C" w:rsidRPr="005669F6" w:rsidRDefault="00F72A6C" w:rsidP="00BA5C92">
            <w:pPr>
              <w:pStyle w:val="HTabText85pt"/>
            </w:pPr>
            <w:r w:rsidRPr="005669F6">
              <w:t>10</w:t>
            </w:r>
          </w:p>
        </w:tc>
        <w:tc>
          <w:tcPr>
            <w:tcW w:w="6406" w:type="dxa"/>
          </w:tcPr>
          <w:p w14:paraId="5AAA5D48" w14:textId="77777777" w:rsidR="00F72A6C" w:rsidRPr="005669F6" w:rsidRDefault="00F72A6C" w:rsidP="00BA5C92">
            <w:pPr>
              <w:pStyle w:val="HTabText85pt"/>
            </w:pPr>
            <w:r w:rsidRPr="005669F6">
              <w:t>…</w:t>
            </w:r>
          </w:p>
        </w:tc>
        <w:tc>
          <w:tcPr>
            <w:tcW w:w="4309" w:type="dxa"/>
          </w:tcPr>
          <w:p w14:paraId="54C983EC" w14:textId="77777777" w:rsidR="00F72A6C" w:rsidRPr="005669F6" w:rsidRDefault="00F72A6C" w:rsidP="00F72A6C">
            <w:pPr>
              <w:pStyle w:val="HTabText85pt"/>
              <w:numPr>
                <w:ilvl w:val="0"/>
                <w:numId w:val="39"/>
              </w:numPr>
              <w:ind w:left="508"/>
            </w:pPr>
          </w:p>
        </w:tc>
        <w:tc>
          <w:tcPr>
            <w:tcW w:w="2154" w:type="dxa"/>
          </w:tcPr>
          <w:p w14:paraId="51D6DCBC" w14:textId="77777777" w:rsidR="00F72A6C" w:rsidRPr="005669F6" w:rsidRDefault="00F72A6C" w:rsidP="00BA5C92">
            <w:pPr>
              <w:pStyle w:val="HTabText85pt"/>
            </w:pPr>
          </w:p>
        </w:tc>
        <w:tc>
          <w:tcPr>
            <w:tcW w:w="1644" w:type="dxa"/>
          </w:tcPr>
          <w:p w14:paraId="3ADEF6A2" w14:textId="77777777" w:rsidR="00F72A6C" w:rsidRPr="005669F6" w:rsidRDefault="00F72A6C" w:rsidP="00BA5C92">
            <w:pPr>
              <w:pStyle w:val="HTabText85pt"/>
            </w:pPr>
          </w:p>
        </w:tc>
      </w:tr>
      <w:tr w:rsidR="00F72A6C" w:rsidRPr="005669F6" w14:paraId="30CE4A73" w14:textId="77777777" w:rsidTr="00BA5C92">
        <w:tc>
          <w:tcPr>
            <w:tcW w:w="454" w:type="dxa"/>
          </w:tcPr>
          <w:p w14:paraId="574252CB" w14:textId="77777777" w:rsidR="00F72A6C" w:rsidRPr="005669F6" w:rsidRDefault="00F72A6C" w:rsidP="00BA5C92">
            <w:pPr>
              <w:pStyle w:val="HTabText85pt"/>
            </w:pPr>
            <w:r w:rsidRPr="005669F6">
              <w:t>11</w:t>
            </w:r>
          </w:p>
        </w:tc>
        <w:tc>
          <w:tcPr>
            <w:tcW w:w="6406" w:type="dxa"/>
          </w:tcPr>
          <w:p w14:paraId="266F1A74" w14:textId="77777777" w:rsidR="00F72A6C" w:rsidRPr="005669F6" w:rsidRDefault="00F72A6C" w:rsidP="00BA5C92">
            <w:pPr>
              <w:pStyle w:val="HTabText85pt"/>
            </w:pPr>
            <w:r w:rsidRPr="005669F6">
              <w:t>Entscheid Betriebsaufnahme* bestätigt bzw. freigeben</w:t>
            </w:r>
          </w:p>
          <w:p w14:paraId="0F568C6A" w14:textId="77777777" w:rsidR="00F72A6C" w:rsidRPr="005669F6" w:rsidRDefault="00F72A6C" w:rsidP="00BA5C92">
            <w:pPr>
              <w:pStyle w:val="HTabText85pt"/>
            </w:pPr>
            <w:r w:rsidRPr="005669F6">
              <w:t>(Phase Einführung oder Umsetzung)</w:t>
            </w:r>
          </w:p>
        </w:tc>
        <w:tc>
          <w:tcPr>
            <w:tcW w:w="4309" w:type="dxa"/>
          </w:tcPr>
          <w:p w14:paraId="065581CC" w14:textId="77777777" w:rsidR="00F72A6C" w:rsidRPr="005669F6" w:rsidRDefault="00F72A6C" w:rsidP="00F72A6C">
            <w:pPr>
              <w:pStyle w:val="HTabText85pt"/>
              <w:numPr>
                <w:ilvl w:val="0"/>
                <w:numId w:val="39"/>
              </w:numPr>
              <w:ind w:left="508"/>
            </w:pPr>
            <w:r w:rsidRPr="005669F6">
              <w:t>Meilenstein Vorabnahme</w:t>
            </w:r>
          </w:p>
          <w:p w14:paraId="196126EF" w14:textId="77777777" w:rsidR="00F72A6C" w:rsidRPr="005669F6" w:rsidRDefault="00F72A6C" w:rsidP="00F72A6C">
            <w:pPr>
              <w:pStyle w:val="HTabText85pt"/>
              <w:numPr>
                <w:ilvl w:val="0"/>
                <w:numId w:val="39"/>
              </w:numPr>
              <w:ind w:left="508"/>
            </w:pPr>
            <w:r w:rsidRPr="005669F6">
              <w:t>Meilenstein Abnahme Migration</w:t>
            </w:r>
          </w:p>
          <w:p w14:paraId="3F1F5EAA" w14:textId="77777777" w:rsidR="00F72A6C" w:rsidRPr="005669F6" w:rsidRDefault="00F72A6C" w:rsidP="00F72A6C">
            <w:pPr>
              <w:pStyle w:val="HTabText85pt"/>
              <w:numPr>
                <w:ilvl w:val="0"/>
                <w:numId w:val="39"/>
              </w:numPr>
              <w:ind w:left="508"/>
            </w:pPr>
            <w:r w:rsidRPr="005669F6">
              <w:t>Einführungskonzept</w:t>
            </w:r>
          </w:p>
          <w:p w14:paraId="317F704F" w14:textId="77777777" w:rsidR="00F72A6C" w:rsidRPr="005669F6" w:rsidRDefault="00F72A6C" w:rsidP="00F72A6C">
            <w:pPr>
              <w:pStyle w:val="HTabText85pt"/>
              <w:numPr>
                <w:ilvl w:val="0"/>
                <w:numId w:val="39"/>
              </w:numPr>
              <w:ind w:left="508"/>
            </w:pPr>
            <w:r w:rsidRPr="005669F6">
              <w:t>Checkliste Betriebsaufnahme</w:t>
            </w:r>
          </w:p>
        </w:tc>
        <w:tc>
          <w:tcPr>
            <w:tcW w:w="2154" w:type="dxa"/>
          </w:tcPr>
          <w:p w14:paraId="0104444B" w14:textId="77777777" w:rsidR="00F72A6C" w:rsidRPr="005669F6" w:rsidRDefault="00F72A6C" w:rsidP="00BA5C92">
            <w:pPr>
              <w:pStyle w:val="HTabText85pt"/>
            </w:pPr>
            <w:r w:rsidRPr="005669F6">
              <w:t>Auftraggeber</w:t>
            </w:r>
          </w:p>
        </w:tc>
        <w:tc>
          <w:tcPr>
            <w:tcW w:w="1644" w:type="dxa"/>
          </w:tcPr>
          <w:p w14:paraId="1BBCB090" w14:textId="77777777" w:rsidR="00F72A6C" w:rsidRPr="005669F6" w:rsidRDefault="00F72A6C" w:rsidP="00BA5C92">
            <w:pPr>
              <w:pStyle w:val="HTabText85pt"/>
            </w:pPr>
          </w:p>
        </w:tc>
      </w:tr>
      <w:tr w:rsidR="00F72A6C" w:rsidRPr="005669F6" w14:paraId="6871DEEE" w14:textId="77777777" w:rsidTr="00BA5C92">
        <w:tc>
          <w:tcPr>
            <w:tcW w:w="454" w:type="dxa"/>
          </w:tcPr>
          <w:p w14:paraId="750ADD5A" w14:textId="77777777" w:rsidR="00F72A6C" w:rsidRPr="005669F6" w:rsidRDefault="00F72A6C" w:rsidP="00BA5C92">
            <w:pPr>
              <w:pStyle w:val="HTabText85pt"/>
            </w:pPr>
            <w:r w:rsidRPr="005669F6">
              <w:t>12</w:t>
            </w:r>
          </w:p>
        </w:tc>
        <w:tc>
          <w:tcPr>
            <w:tcW w:w="6406" w:type="dxa"/>
          </w:tcPr>
          <w:p w14:paraId="3CDAB766" w14:textId="77777777" w:rsidR="00F72A6C" w:rsidRPr="005669F6" w:rsidRDefault="00F72A6C" w:rsidP="00BA5C92">
            <w:pPr>
              <w:pStyle w:val="HTabText85pt"/>
            </w:pPr>
            <w:r w:rsidRPr="005669F6">
              <w:t>Entscheid Phasenfreigabe Abschluss* bestätigt bzw. freigeben</w:t>
            </w:r>
          </w:p>
          <w:p w14:paraId="2DBAA34A" w14:textId="77777777" w:rsidR="00F72A6C" w:rsidRPr="005669F6" w:rsidRDefault="00F72A6C" w:rsidP="00BA5C92">
            <w:pPr>
              <w:pStyle w:val="HTabText85pt"/>
            </w:pPr>
            <w:r w:rsidRPr="005669F6">
              <w:t>(Phase Einführung oder Umsetzung)</w:t>
            </w:r>
          </w:p>
        </w:tc>
        <w:tc>
          <w:tcPr>
            <w:tcW w:w="4309" w:type="dxa"/>
          </w:tcPr>
          <w:p w14:paraId="6C17228D" w14:textId="77777777" w:rsidR="00F72A6C" w:rsidRPr="005669F6" w:rsidRDefault="00F72A6C" w:rsidP="00F72A6C">
            <w:pPr>
              <w:pStyle w:val="HTabText85pt"/>
              <w:numPr>
                <w:ilvl w:val="0"/>
                <w:numId w:val="39"/>
              </w:numPr>
              <w:ind w:left="508"/>
            </w:pPr>
            <w:r w:rsidRPr="005669F6">
              <w:t>Meilenstein Abnahme</w:t>
            </w:r>
          </w:p>
          <w:p w14:paraId="4E955ECD" w14:textId="77777777" w:rsidR="00F72A6C" w:rsidRPr="005669F6" w:rsidRDefault="00F72A6C" w:rsidP="00F72A6C">
            <w:pPr>
              <w:pStyle w:val="HTabText85pt"/>
              <w:numPr>
                <w:ilvl w:val="0"/>
                <w:numId w:val="39"/>
              </w:numPr>
              <w:ind w:left="508"/>
            </w:pPr>
            <w:r w:rsidRPr="005669F6">
              <w:t xml:space="preserve">Phasenbericht oder </w:t>
            </w:r>
            <w:r w:rsidRPr="005669F6">
              <w:br/>
              <w:t>Releasebericht</w:t>
            </w:r>
          </w:p>
          <w:p w14:paraId="5362C7BF" w14:textId="77777777" w:rsidR="00F72A6C" w:rsidRPr="005669F6" w:rsidRDefault="00F72A6C" w:rsidP="00F72A6C">
            <w:pPr>
              <w:pStyle w:val="HTabText85pt"/>
              <w:numPr>
                <w:ilvl w:val="0"/>
                <w:numId w:val="39"/>
              </w:numPr>
              <w:ind w:left="508"/>
            </w:pPr>
            <w:r w:rsidRPr="005669F6">
              <w:t>Checkliste Phasenfreigabe Abschluss</w:t>
            </w:r>
          </w:p>
        </w:tc>
        <w:tc>
          <w:tcPr>
            <w:tcW w:w="2154" w:type="dxa"/>
          </w:tcPr>
          <w:p w14:paraId="0F95CC19" w14:textId="77777777" w:rsidR="00F72A6C" w:rsidRPr="005669F6" w:rsidRDefault="00F72A6C" w:rsidP="00BA5C92">
            <w:pPr>
              <w:pStyle w:val="HTabText85pt"/>
            </w:pPr>
            <w:r w:rsidRPr="005669F6">
              <w:t>Auftraggeber</w:t>
            </w:r>
          </w:p>
        </w:tc>
        <w:tc>
          <w:tcPr>
            <w:tcW w:w="1644" w:type="dxa"/>
          </w:tcPr>
          <w:p w14:paraId="00C3892B" w14:textId="77777777" w:rsidR="00F72A6C" w:rsidRPr="005669F6" w:rsidRDefault="00F72A6C" w:rsidP="00BA5C92">
            <w:pPr>
              <w:pStyle w:val="HTabText85pt"/>
            </w:pPr>
          </w:p>
        </w:tc>
      </w:tr>
      <w:tr w:rsidR="00F72A6C" w:rsidRPr="005669F6" w14:paraId="4E7D6568" w14:textId="77777777" w:rsidTr="00BA5C92">
        <w:tc>
          <w:tcPr>
            <w:tcW w:w="454" w:type="dxa"/>
          </w:tcPr>
          <w:p w14:paraId="73824606" w14:textId="77777777" w:rsidR="00F72A6C" w:rsidRPr="005669F6" w:rsidRDefault="00F72A6C" w:rsidP="00BA5C92">
            <w:pPr>
              <w:pStyle w:val="HTabText85pt"/>
            </w:pPr>
            <w:r w:rsidRPr="005669F6">
              <w:t>13</w:t>
            </w:r>
          </w:p>
        </w:tc>
        <w:tc>
          <w:tcPr>
            <w:tcW w:w="6406" w:type="dxa"/>
          </w:tcPr>
          <w:p w14:paraId="67C53941" w14:textId="77777777" w:rsidR="00F72A6C" w:rsidRPr="005669F6" w:rsidRDefault="00F72A6C" w:rsidP="00BA5C92">
            <w:pPr>
              <w:pStyle w:val="HTabText85pt"/>
            </w:pPr>
            <w:r w:rsidRPr="005669F6">
              <w:t>…</w:t>
            </w:r>
          </w:p>
        </w:tc>
        <w:tc>
          <w:tcPr>
            <w:tcW w:w="4309" w:type="dxa"/>
          </w:tcPr>
          <w:p w14:paraId="1432742B" w14:textId="77777777" w:rsidR="00F72A6C" w:rsidRPr="005669F6" w:rsidRDefault="00F72A6C" w:rsidP="00F72A6C">
            <w:pPr>
              <w:pStyle w:val="HTabText85pt"/>
              <w:numPr>
                <w:ilvl w:val="0"/>
                <w:numId w:val="39"/>
              </w:numPr>
              <w:ind w:left="508"/>
            </w:pPr>
          </w:p>
        </w:tc>
        <w:tc>
          <w:tcPr>
            <w:tcW w:w="2154" w:type="dxa"/>
          </w:tcPr>
          <w:p w14:paraId="6E9F4B44" w14:textId="77777777" w:rsidR="00F72A6C" w:rsidRPr="005669F6" w:rsidRDefault="00F72A6C" w:rsidP="00BA5C92">
            <w:pPr>
              <w:pStyle w:val="HTabText85pt"/>
            </w:pPr>
          </w:p>
        </w:tc>
        <w:tc>
          <w:tcPr>
            <w:tcW w:w="1644" w:type="dxa"/>
          </w:tcPr>
          <w:p w14:paraId="70177200" w14:textId="77777777" w:rsidR="00F72A6C" w:rsidRPr="005669F6" w:rsidRDefault="00F72A6C" w:rsidP="00BA5C92">
            <w:pPr>
              <w:pStyle w:val="HTabText85pt"/>
            </w:pPr>
          </w:p>
        </w:tc>
      </w:tr>
      <w:tr w:rsidR="00F72A6C" w:rsidRPr="005669F6" w14:paraId="5C96E058" w14:textId="77777777" w:rsidTr="00BA5C92">
        <w:tc>
          <w:tcPr>
            <w:tcW w:w="454" w:type="dxa"/>
          </w:tcPr>
          <w:p w14:paraId="3BA826EA" w14:textId="77777777" w:rsidR="00F72A6C" w:rsidRPr="005669F6" w:rsidRDefault="00F72A6C" w:rsidP="00BA5C92">
            <w:pPr>
              <w:pStyle w:val="HTabText85pt"/>
            </w:pPr>
            <w:r w:rsidRPr="005669F6">
              <w:t>14</w:t>
            </w:r>
          </w:p>
        </w:tc>
        <w:tc>
          <w:tcPr>
            <w:tcW w:w="6406" w:type="dxa"/>
          </w:tcPr>
          <w:p w14:paraId="3CE9BA92" w14:textId="77777777" w:rsidR="00F72A6C" w:rsidRPr="005669F6" w:rsidRDefault="00F72A6C" w:rsidP="00BA5C92">
            <w:pPr>
              <w:pStyle w:val="HTabText85pt"/>
            </w:pPr>
            <w:r w:rsidRPr="005669F6">
              <w:t>…</w:t>
            </w:r>
          </w:p>
        </w:tc>
        <w:tc>
          <w:tcPr>
            <w:tcW w:w="4309" w:type="dxa"/>
          </w:tcPr>
          <w:p w14:paraId="6DA74B87" w14:textId="77777777" w:rsidR="00F72A6C" w:rsidRPr="005669F6" w:rsidRDefault="00F72A6C" w:rsidP="00F72A6C">
            <w:pPr>
              <w:pStyle w:val="HTabText85pt"/>
              <w:numPr>
                <w:ilvl w:val="0"/>
                <w:numId w:val="39"/>
              </w:numPr>
              <w:ind w:left="508"/>
            </w:pPr>
          </w:p>
        </w:tc>
        <w:tc>
          <w:tcPr>
            <w:tcW w:w="2154" w:type="dxa"/>
          </w:tcPr>
          <w:p w14:paraId="460967BD" w14:textId="77777777" w:rsidR="00F72A6C" w:rsidRPr="005669F6" w:rsidRDefault="00F72A6C" w:rsidP="00BA5C92">
            <w:pPr>
              <w:pStyle w:val="HTabText85pt"/>
            </w:pPr>
          </w:p>
        </w:tc>
        <w:tc>
          <w:tcPr>
            <w:tcW w:w="1644" w:type="dxa"/>
          </w:tcPr>
          <w:p w14:paraId="71DD9480" w14:textId="77777777" w:rsidR="00F72A6C" w:rsidRPr="005669F6" w:rsidRDefault="00F72A6C" w:rsidP="00BA5C92">
            <w:pPr>
              <w:pStyle w:val="HTabText85pt"/>
            </w:pPr>
          </w:p>
        </w:tc>
      </w:tr>
      <w:tr w:rsidR="00F72A6C" w:rsidRPr="005669F6" w14:paraId="778CB501" w14:textId="77777777" w:rsidTr="00BA5C92">
        <w:tc>
          <w:tcPr>
            <w:tcW w:w="454" w:type="dxa"/>
          </w:tcPr>
          <w:p w14:paraId="232974E6" w14:textId="77777777" w:rsidR="00F72A6C" w:rsidRPr="005669F6" w:rsidRDefault="00F72A6C" w:rsidP="00BA5C92">
            <w:pPr>
              <w:pStyle w:val="HTabText85pt"/>
            </w:pPr>
            <w:r w:rsidRPr="005669F6">
              <w:t>15</w:t>
            </w:r>
          </w:p>
        </w:tc>
        <w:tc>
          <w:tcPr>
            <w:tcW w:w="6406" w:type="dxa"/>
          </w:tcPr>
          <w:p w14:paraId="087668BC" w14:textId="77777777" w:rsidR="00F72A6C" w:rsidRPr="005669F6" w:rsidRDefault="00F72A6C" w:rsidP="00BA5C92">
            <w:pPr>
              <w:pStyle w:val="HTabText85pt"/>
            </w:pPr>
            <w:r w:rsidRPr="005669F6">
              <w:t>Entscheid Projektabbruch* bestätigt bzw. freigeben</w:t>
            </w:r>
          </w:p>
          <w:p w14:paraId="419CAB38" w14:textId="77777777" w:rsidR="00F72A6C" w:rsidRPr="005669F6" w:rsidRDefault="00F72A6C" w:rsidP="00BA5C92">
            <w:pPr>
              <w:pStyle w:val="HTabText85pt"/>
            </w:pPr>
            <w:r w:rsidRPr="005669F6">
              <w:lastRenderedPageBreak/>
              <w:t>(in jeder Phase der Lösungsentstehung)</w:t>
            </w:r>
          </w:p>
        </w:tc>
        <w:tc>
          <w:tcPr>
            <w:tcW w:w="4309" w:type="dxa"/>
          </w:tcPr>
          <w:p w14:paraId="326162A7" w14:textId="77777777" w:rsidR="00F72A6C" w:rsidRPr="005669F6" w:rsidRDefault="00F72A6C" w:rsidP="00F72A6C">
            <w:pPr>
              <w:pStyle w:val="HTabText85pt"/>
              <w:numPr>
                <w:ilvl w:val="0"/>
                <w:numId w:val="39"/>
              </w:numPr>
              <w:ind w:left="508"/>
            </w:pPr>
            <w:r w:rsidRPr="005669F6">
              <w:lastRenderedPageBreak/>
              <w:t>Projekterfahrung</w:t>
            </w:r>
          </w:p>
          <w:p w14:paraId="5D127C4E" w14:textId="77777777" w:rsidR="00F72A6C" w:rsidRPr="005669F6" w:rsidRDefault="00F72A6C" w:rsidP="00F72A6C">
            <w:pPr>
              <w:pStyle w:val="HTabText85pt"/>
              <w:numPr>
                <w:ilvl w:val="0"/>
                <w:numId w:val="39"/>
              </w:numPr>
              <w:ind w:left="508"/>
            </w:pPr>
            <w:r w:rsidRPr="005669F6">
              <w:lastRenderedPageBreak/>
              <w:t>Checkliste Projektabbruch</w:t>
            </w:r>
          </w:p>
        </w:tc>
        <w:tc>
          <w:tcPr>
            <w:tcW w:w="2154" w:type="dxa"/>
          </w:tcPr>
          <w:p w14:paraId="29379BCC" w14:textId="77777777" w:rsidR="00F72A6C" w:rsidRPr="005669F6" w:rsidRDefault="00F72A6C" w:rsidP="00BA5C92">
            <w:pPr>
              <w:pStyle w:val="HTabText85pt"/>
            </w:pPr>
            <w:r w:rsidRPr="005669F6">
              <w:lastRenderedPageBreak/>
              <w:t>Auftraggeber</w:t>
            </w:r>
          </w:p>
        </w:tc>
        <w:tc>
          <w:tcPr>
            <w:tcW w:w="1644" w:type="dxa"/>
          </w:tcPr>
          <w:p w14:paraId="5560A452" w14:textId="77777777" w:rsidR="00F72A6C" w:rsidRPr="005669F6" w:rsidRDefault="00F72A6C" w:rsidP="00BA5C92">
            <w:pPr>
              <w:pStyle w:val="HTabText85pt"/>
            </w:pPr>
          </w:p>
        </w:tc>
      </w:tr>
      <w:tr w:rsidR="00F72A6C" w:rsidRPr="005669F6" w14:paraId="6F9E0EBA" w14:textId="77777777" w:rsidTr="00BA5C92">
        <w:tc>
          <w:tcPr>
            <w:tcW w:w="454" w:type="dxa"/>
          </w:tcPr>
          <w:p w14:paraId="6C08D1AF" w14:textId="77777777" w:rsidR="00F72A6C" w:rsidRPr="005669F6" w:rsidRDefault="00F72A6C" w:rsidP="00BA5C92">
            <w:pPr>
              <w:pStyle w:val="HTabText85pt"/>
            </w:pPr>
            <w:r w:rsidRPr="005669F6">
              <w:t>16</w:t>
            </w:r>
          </w:p>
        </w:tc>
        <w:tc>
          <w:tcPr>
            <w:tcW w:w="6406" w:type="dxa"/>
          </w:tcPr>
          <w:p w14:paraId="29611D30" w14:textId="77777777" w:rsidR="00F72A6C" w:rsidRPr="005669F6" w:rsidRDefault="00F72A6C" w:rsidP="00BA5C92">
            <w:pPr>
              <w:pStyle w:val="HTabText85pt"/>
            </w:pPr>
            <w:r w:rsidRPr="005669F6">
              <w:t>Entscheid Projektabschluss* bestätigt bzw. freigeben</w:t>
            </w:r>
          </w:p>
          <w:p w14:paraId="0DA98299" w14:textId="77777777" w:rsidR="00F72A6C" w:rsidRPr="005669F6" w:rsidRDefault="00F72A6C" w:rsidP="00BA5C92">
            <w:pPr>
              <w:pStyle w:val="HTabText85pt"/>
            </w:pPr>
            <w:r w:rsidRPr="005669F6">
              <w:t>(Phase Abschluss)</w:t>
            </w:r>
          </w:p>
        </w:tc>
        <w:tc>
          <w:tcPr>
            <w:tcW w:w="4309" w:type="dxa"/>
          </w:tcPr>
          <w:p w14:paraId="3B03D7FD" w14:textId="77777777" w:rsidR="00F72A6C" w:rsidRPr="005669F6" w:rsidRDefault="00F72A6C" w:rsidP="00F72A6C">
            <w:pPr>
              <w:pStyle w:val="HTabText85pt"/>
              <w:numPr>
                <w:ilvl w:val="0"/>
                <w:numId w:val="39"/>
              </w:numPr>
              <w:ind w:left="508"/>
            </w:pPr>
            <w:r w:rsidRPr="005669F6">
              <w:t>Projekterfahrungen</w:t>
            </w:r>
          </w:p>
          <w:p w14:paraId="1D81C56D" w14:textId="77777777" w:rsidR="00F72A6C" w:rsidRPr="005669F6" w:rsidRDefault="00F72A6C" w:rsidP="00F72A6C">
            <w:pPr>
              <w:pStyle w:val="HTabText85pt"/>
              <w:numPr>
                <w:ilvl w:val="0"/>
                <w:numId w:val="39"/>
              </w:numPr>
              <w:ind w:left="508"/>
            </w:pPr>
            <w:r w:rsidRPr="005669F6">
              <w:t>Projektschlussbeurteilung</w:t>
            </w:r>
          </w:p>
          <w:p w14:paraId="167FA923" w14:textId="77777777" w:rsidR="00F72A6C" w:rsidRPr="005669F6" w:rsidRDefault="00F72A6C" w:rsidP="00F72A6C">
            <w:pPr>
              <w:pStyle w:val="HTabText85pt"/>
              <w:numPr>
                <w:ilvl w:val="0"/>
                <w:numId w:val="39"/>
              </w:numPr>
              <w:ind w:left="508"/>
            </w:pPr>
            <w:r w:rsidRPr="005669F6">
              <w:t>Checkliste Projektabschluss</w:t>
            </w:r>
          </w:p>
        </w:tc>
        <w:tc>
          <w:tcPr>
            <w:tcW w:w="2154" w:type="dxa"/>
          </w:tcPr>
          <w:p w14:paraId="3A886295" w14:textId="77777777" w:rsidR="00F72A6C" w:rsidRPr="005669F6" w:rsidRDefault="00F72A6C" w:rsidP="00BA5C92">
            <w:pPr>
              <w:pStyle w:val="HTabText85pt"/>
            </w:pPr>
            <w:r w:rsidRPr="005669F6">
              <w:t>Auftraggeber</w:t>
            </w:r>
          </w:p>
        </w:tc>
        <w:tc>
          <w:tcPr>
            <w:tcW w:w="1644" w:type="dxa"/>
          </w:tcPr>
          <w:p w14:paraId="1D3AB0D1" w14:textId="77777777" w:rsidR="00F72A6C" w:rsidRPr="005669F6" w:rsidRDefault="00F72A6C" w:rsidP="00BA5C92">
            <w:pPr>
              <w:pStyle w:val="HTabText85pt"/>
            </w:pPr>
          </w:p>
        </w:tc>
      </w:tr>
      <w:tr w:rsidR="00F72A6C" w:rsidRPr="005669F6" w14:paraId="7D8C6382" w14:textId="77777777" w:rsidTr="00BA5C92">
        <w:tc>
          <w:tcPr>
            <w:tcW w:w="454" w:type="dxa"/>
          </w:tcPr>
          <w:p w14:paraId="1DA7D661" w14:textId="77777777" w:rsidR="00F72A6C" w:rsidRPr="005669F6" w:rsidRDefault="00F72A6C" w:rsidP="00BA5C92">
            <w:pPr>
              <w:pStyle w:val="HTabText85pt"/>
            </w:pPr>
            <w:r>
              <w:t>17</w:t>
            </w:r>
          </w:p>
        </w:tc>
        <w:tc>
          <w:tcPr>
            <w:tcW w:w="6406" w:type="dxa"/>
          </w:tcPr>
          <w:p w14:paraId="4AD814CA" w14:textId="77777777" w:rsidR="00F72A6C" w:rsidRPr="005669F6" w:rsidRDefault="00F72A6C" w:rsidP="00BA5C92">
            <w:pPr>
              <w:pStyle w:val="HTabText85pt"/>
            </w:pPr>
          </w:p>
        </w:tc>
        <w:tc>
          <w:tcPr>
            <w:tcW w:w="4309" w:type="dxa"/>
          </w:tcPr>
          <w:p w14:paraId="5EA26325" w14:textId="77777777" w:rsidR="00F72A6C" w:rsidRPr="005669F6" w:rsidRDefault="00F72A6C" w:rsidP="00F72A6C">
            <w:pPr>
              <w:pStyle w:val="HTabText85pt"/>
              <w:numPr>
                <w:ilvl w:val="0"/>
                <w:numId w:val="40"/>
              </w:numPr>
              <w:ind w:left="508"/>
            </w:pPr>
          </w:p>
        </w:tc>
        <w:tc>
          <w:tcPr>
            <w:tcW w:w="2154" w:type="dxa"/>
          </w:tcPr>
          <w:p w14:paraId="16C27383" w14:textId="77777777" w:rsidR="00F72A6C" w:rsidRPr="005669F6" w:rsidRDefault="00F72A6C" w:rsidP="00BA5C92">
            <w:pPr>
              <w:pStyle w:val="HTabText85pt"/>
            </w:pPr>
          </w:p>
        </w:tc>
        <w:tc>
          <w:tcPr>
            <w:tcW w:w="1644" w:type="dxa"/>
          </w:tcPr>
          <w:p w14:paraId="3CD61FBD" w14:textId="77777777" w:rsidR="00F72A6C" w:rsidRPr="005669F6" w:rsidRDefault="00F72A6C" w:rsidP="00BA5C92">
            <w:pPr>
              <w:pStyle w:val="HTabText85pt"/>
            </w:pPr>
          </w:p>
        </w:tc>
      </w:tr>
      <w:tr w:rsidR="00F72A6C" w:rsidRPr="005669F6" w14:paraId="16EB81C6" w14:textId="77777777" w:rsidTr="00BA5C92">
        <w:tc>
          <w:tcPr>
            <w:tcW w:w="454" w:type="dxa"/>
          </w:tcPr>
          <w:p w14:paraId="0DD267DE" w14:textId="77777777" w:rsidR="00F72A6C" w:rsidRPr="005669F6" w:rsidRDefault="00F72A6C" w:rsidP="00BA5C92">
            <w:pPr>
              <w:pStyle w:val="HTabText85pt"/>
            </w:pPr>
          </w:p>
        </w:tc>
        <w:tc>
          <w:tcPr>
            <w:tcW w:w="6406" w:type="dxa"/>
          </w:tcPr>
          <w:p w14:paraId="5BE76A04" w14:textId="77777777" w:rsidR="00F72A6C" w:rsidRPr="005669F6" w:rsidRDefault="00F72A6C" w:rsidP="00BA5C92">
            <w:pPr>
              <w:pStyle w:val="HTabText85pt"/>
            </w:pPr>
          </w:p>
        </w:tc>
        <w:tc>
          <w:tcPr>
            <w:tcW w:w="4309" w:type="dxa"/>
          </w:tcPr>
          <w:p w14:paraId="57DB0866" w14:textId="77777777" w:rsidR="00F72A6C" w:rsidRPr="005669F6" w:rsidRDefault="00F72A6C" w:rsidP="00F72A6C">
            <w:pPr>
              <w:pStyle w:val="HTabText85pt"/>
              <w:numPr>
                <w:ilvl w:val="0"/>
                <w:numId w:val="40"/>
              </w:numPr>
              <w:ind w:left="508"/>
            </w:pPr>
          </w:p>
        </w:tc>
        <w:tc>
          <w:tcPr>
            <w:tcW w:w="2154" w:type="dxa"/>
          </w:tcPr>
          <w:p w14:paraId="08DE0EF2" w14:textId="77777777" w:rsidR="00F72A6C" w:rsidRPr="005669F6" w:rsidRDefault="00F72A6C" w:rsidP="00BA5C92">
            <w:pPr>
              <w:pStyle w:val="HTabText85pt"/>
            </w:pPr>
          </w:p>
        </w:tc>
        <w:tc>
          <w:tcPr>
            <w:tcW w:w="1644" w:type="dxa"/>
          </w:tcPr>
          <w:p w14:paraId="49EFFDE1" w14:textId="77777777" w:rsidR="00F72A6C" w:rsidRPr="005669F6" w:rsidRDefault="00F72A6C" w:rsidP="00BA5C92">
            <w:pPr>
              <w:pStyle w:val="HTabText85pt"/>
            </w:pPr>
          </w:p>
        </w:tc>
      </w:tr>
      <w:tr w:rsidR="00F72A6C" w:rsidRPr="005669F6" w14:paraId="03192F67" w14:textId="77777777" w:rsidTr="00BA5C92">
        <w:tc>
          <w:tcPr>
            <w:tcW w:w="454" w:type="dxa"/>
          </w:tcPr>
          <w:p w14:paraId="63DE4505" w14:textId="77777777" w:rsidR="00F72A6C" w:rsidRPr="005669F6" w:rsidRDefault="00F72A6C" w:rsidP="00BA5C92">
            <w:pPr>
              <w:pStyle w:val="HTabText85pt"/>
            </w:pPr>
          </w:p>
        </w:tc>
        <w:tc>
          <w:tcPr>
            <w:tcW w:w="6406" w:type="dxa"/>
          </w:tcPr>
          <w:p w14:paraId="610AC494" w14:textId="77777777" w:rsidR="00F72A6C" w:rsidRPr="005669F6" w:rsidRDefault="00F72A6C" w:rsidP="00BA5C92">
            <w:pPr>
              <w:pStyle w:val="HTabText85pt"/>
            </w:pPr>
          </w:p>
        </w:tc>
        <w:tc>
          <w:tcPr>
            <w:tcW w:w="4309" w:type="dxa"/>
          </w:tcPr>
          <w:p w14:paraId="752453F4" w14:textId="77777777" w:rsidR="00F72A6C" w:rsidRPr="005669F6" w:rsidRDefault="00F72A6C" w:rsidP="00F72A6C">
            <w:pPr>
              <w:pStyle w:val="HTabText85pt"/>
              <w:numPr>
                <w:ilvl w:val="0"/>
                <w:numId w:val="40"/>
              </w:numPr>
              <w:ind w:left="508"/>
            </w:pPr>
          </w:p>
        </w:tc>
        <w:tc>
          <w:tcPr>
            <w:tcW w:w="2154" w:type="dxa"/>
          </w:tcPr>
          <w:p w14:paraId="0DB5B0F4" w14:textId="77777777" w:rsidR="00F72A6C" w:rsidRPr="005669F6" w:rsidRDefault="00F72A6C" w:rsidP="00BA5C92">
            <w:pPr>
              <w:pStyle w:val="HTabText85pt"/>
            </w:pPr>
          </w:p>
        </w:tc>
        <w:tc>
          <w:tcPr>
            <w:tcW w:w="1644" w:type="dxa"/>
          </w:tcPr>
          <w:p w14:paraId="0E52371E" w14:textId="77777777" w:rsidR="00F72A6C" w:rsidRPr="005669F6" w:rsidRDefault="00F72A6C" w:rsidP="00BA5C92">
            <w:pPr>
              <w:pStyle w:val="HTabText85pt"/>
            </w:pPr>
          </w:p>
        </w:tc>
      </w:tr>
    </w:tbl>
    <w:p w14:paraId="783C2A0D" w14:textId="77777777" w:rsidR="00F72A6C" w:rsidRPr="00F72A6C" w:rsidRDefault="00F72A6C" w:rsidP="00F72A6C">
      <w:pPr>
        <w:pStyle w:val="Text65pt"/>
      </w:pPr>
      <w:bookmarkStart w:id="12" w:name="_Hlk202981177"/>
      <w:r w:rsidRPr="00D00F94">
        <w:rPr>
          <w:b/>
        </w:rPr>
        <w:t xml:space="preserve">* </w:t>
      </w:r>
      <w:r w:rsidRPr="00E16B9C">
        <w:rPr>
          <w:rFonts w:asciiTheme="majorHAnsi" w:hAnsiTheme="majorHAnsi"/>
        </w:rPr>
        <w:t>HERMES Entscheidungsaufgaben</w:t>
      </w:r>
      <w:r w:rsidRPr="00FF64D5">
        <w:t xml:space="preserve"> sind Aufgaben, die zu einem Entscheid führen und werden mit einer entsprechenden Checkliste unterstützt. Die Aufgaben enden mit dem jeweiligen Meilenstein.</w:t>
      </w:r>
      <w:bookmarkEnd w:id="12"/>
    </w:p>
    <w:p w14:paraId="3726384D" w14:textId="77777777" w:rsidR="002E4A2B" w:rsidRDefault="002E4A2B" w:rsidP="002E4A2B">
      <w:pPr>
        <w:rPr>
          <w:rFonts w:asciiTheme="majorHAnsi" w:eastAsiaTheme="majorEastAsia" w:hAnsiTheme="majorHAnsi" w:cstheme="majorBidi"/>
          <w:b/>
          <w:bCs w:val="0"/>
          <w:szCs w:val="21"/>
        </w:rPr>
      </w:pPr>
      <w:bookmarkStart w:id="13" w:name="_Toc14859780"/>
    </w:p>
    <w:p w14:paraId="504AAB07" w14:textId="77777777" w:rsidR="002E4A2B" w:rsidRPr="002E4A2B" w:rsidRDefault="002E4A2B" w:rsidP="002E4A2B">
      <w:pPr>
        <w:rPr>
          <w:rFonts w:asciiTheme="majorHAnsi" w:eastAsiaTheme="majorEastAsia" w:hAnsiTheme="majorHAnsi" w:cstheme="majorBidi"/>
          <w:szCs w:val="21"/>
        </w:rPr>
        <w:sectPr w:rsidR="002E4A2B" w:rsidRPr="002E4A2B" w:rsidSect="001F2164">
          <w:footerReference w:type="first" r:id="rId15"/>
          <w:pgSz w:w="16838" w:h="11906" w:orient="landscape"/>
          <w:pgMar w:top="1361" w:right="1705" w:bottom="567" w:left="851" w:header="482" w:footer="454" w:gutter="0"/>
          <w:cols w:space="708"/>
          <w:docGrid w:linePitch="360"/>
        </w:sectPr>
      </w:pPr>
    </w:p>
    <w:p w14:paraId="5B900934" w14:textId="77777777" w:rsidR="00562708" w:rsidRPr="00037854" w:rsidRDefault="00FC48B3" w:rsidP="00037854">
      <w:pPr>
        <w:pStyle w:val="Hberschrift1105pt"/>
      </w:pPr>
      <w:bookmarkStart w:id="14" w:name="_Toc212103368"/>
      <w:r w:rsidRPr="00037854">
        <w:lastRenderedPageBreak/>
        <w:t>Dokument-Protokoll</w:t>
      </w:r>
      <w:bookmarkEnd w:id="13"/>
      <w:bookmarkEnd w:id="14"/>
    </w:p>
    <w:p w14:paraId="3FBDEBAE" w14:textId="77777777" w:rsidR="00562708" w:rsidRPr="0042529F" w:rsidRDefault="00FC48B3" w:rsidP="006854F3">
      <w:pPr>
        <w:spacing w:before="360" w:after="200"/>
        <w:rPr>
          <w:b/>
        </w:rPr>
      </w:pPr>
      <w:r w:rsidRPr="0042529F">
        <w:rPr>
          <w:b/>
        </w:rPr>
        <w:t>Änderungskontrolle</w:t>
      </w:r>
    </w:p>
    <w:tbl>
      <w:tblPr>
        <w:tblStyle w:val="BETabelle1"/>
        <w:tblW w:w="0" w:type="auto"/>
        <w:tblLayout w:type="fixed"/>
        <w:tblCellMar>
          <w:top w:w="28" w:type="dxa"/>
          <w:bottom w:w="57" w:type="dxa"/>
        </w:tblCellMar>
        <w:tblLook w:val="04A0" w:firstRow="1" w:lastRow="0" w:firstColumn="1" w:lastColumn="0" w:noHBand="0" w:noVBand="1"/>
      </w:tblPr>
      <w:tblGrid>
        <w:gridCol w:w="840"/>
        <w:gridCol w:w="3052"/>
        <w:gridCol w:w="3037"/>
        <w:gridCol w:w="3049"/>
      </w:tblGrid>
      <w:tr w:rsidR="00954212" w:rsidRPr="0042529F" w14:paraId="7895E095" w14:textId="77777777" w:rsidTr="009542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840" w:type="dxa"/>
          </w:tcPr>
          <w:p w14:paraId="7407393D" w14:textId="77777777" w:rsidR="00562708" w:rsidRPr="0042529F" w:rsidRDefault="00FC48B3" w:rsidP="007D0AB9">
            <w:pPr>
              <w:pStyle w:val="HTabTit65pt"/>
            </w:pPr>
            <w:r w:rsidRPr="0042529F">
              <w:t>Version</w:t>
            </w:r>
          </w:p>
        </w:tc>
        <w:tc>
          <w:tcPr>
            <w:tcW w:w="3052" w:type="dxa"/>
          </w:tcPr>
          <w:p w14:paraId="542BE0DB" w14:textId="77777777" w:rsidR="00562708" w:rsidRPr="0042529F" w:rsidRDefault="00FC48B3" w:rsidP="007D0AB9">
            <w:pPr>
              <w:pStyle w:val="HTabTit65pt"/>
            </w:pPr>
            <w:r w:rsidRPr="0042529F">
              <w:t>Name</w:t>
            </w:r>
          </w:p>
        </w:tc>
        <w:tc>
          <w:tcPr>
            <w:tcW w:w="3037" w:type="dxa"/>
          </w:tcPr>
          <w:p w14:paraId="325E099A" w14:textId="77777777" w:rsidR="00562708" w:rsidRPr="0042529F" w:rsidRDefault="00FC48B3" w:rsidP="007D0AB9">
            <w:pPr>
              <w:pStyle w:val="HTabTit65pt"/>
            </w:pPr>
            <w:r w:rsidRPr="0042529F">
              <w:t>Datum</w:t>
            </w:r>
          </w:p>
        </w:tc>
        <w:tc>
          <w:tcPr>
            <w:tcW w:w="3049" w:type="dxa"/>
          </w:tcPr>
          <w:p w14:paraId="5CA31CD4" w14:textId="77777777" w:rsidR="00562708" w:rsidRPr="0042529F" w:rsidRDefault="00FC48B3" w:rsidP="007D0AB9">
            <w:pPr>
              <w:pStyle w:val="HTabTit65pt"/>
            </w:pPr>
            <w:r w:rsidRPr="0042529F">
              <w:t>Bemerkungen</w:t>
            </w:r>
          </w:p>
        </w:tc>
      </w:tr>
      <w:tr w:rsidR="00954212" w:rsidRPr="0042529F" w14:paraId="00B3609F" w14:textId="77777777" w:rsidTr="00954212">
        <w:tc>
          <w:tcPr>
            <w:tcW w:w="840" w:type="dxa"/>
          </w:tcPr>
          <w:p w14:paraId="28D59FBA" w14:textId="77777777" w:rsidR="00562708" w:rsidRPr="0042529F" w:rsidRDefault="00FC48B3" w:rsidP="006854F3">
            <w:pPr>
              <w:pStyle w:val="HTabText85pt"/>
            </w:pPr>
            <w:r w:rsidRPr="0042529F">
              <w:t>0.1</w:t>
            </w:r>
          </w:p>
        </w:tc>
        <w:tc>
          <w:tcPr>
            <w:tcW w:w="3052" w:type="dxa"/>
          </w:tcPr>
          <w:p w14:paraId="265D761E" w14:textId="77777777" w:rsidR="00562708" w:rsidRPr="0042529F" w:rsidRDefault="00562708" w:rsidP="006854F3">
            <w:pPr>
              <w:pStyle w:val="HTabText85pt"/>
            </w:pPr>
          </w:p>
        </w:tc>
        <w:tc>
          <w:tcPr>
            <w:tcW w:w="3037" w:type="dxa"/>
          </w:tcPr>
          <w:p w14:paraId="6A8924AD" w14:textId="77777777" w:rsidR="00562708" w:rsidRPr="0042529F" w:rsidRDefault="00F42575" w:rsidP="006854F3">
            <w:pPr>
              <w:pStyle w:val="HTabText85pt"/>
            </w:pPr>
            <w:proofErr w:type="gramStart"/>
            <w:r>
              <w:t>tt.mm.jjjj</w:t>
            </w:r>
            <w:proofErr w:type="gramEnd"/>
          </w:p>
        </w:tc>
        <w:tc>
          <w:tcPr>
            <w:tcW w:w="3049" w:type="dxa"/>
          </w:tcPr>
          <w:p w14:paraId="2A510180" w14:textId="77777777" w:rsidR="00562708" w:rsidRPr="0042529F" w:rsidRDefault="00562708" w:rsidP="006854F3">
            <w:pPr>
              <w:pStyle w:val="HTabText85pt"/>
            </w:pPr>
          </w:p>
        </w:tc>
      </w:tr>
      <w:tr w:rsidR="00954212" w:rsidRPr="0042529F" w14:paraId="3F2FF43E" w14:textId="77777777" w:rsidTr="00954212">
        <w:tc>
          <w:tcPr>
            <w:tcW w:w="840" w:type="dxa"/>
          </w:tcPr>
          <w:p w14:paraId="7C8E746C" w14:textId="77777777" w:rsidR="00562708" w:rsidRPr="0042529F" w:rsidRDefault="00562708" w:rsidP="006854F3">
            <w:pPr>
              <w:pStyle w:val="HTabText85pt"/>
            </w:pPr>
          </w:p>
        </w:tc>
        <w:tc>
          <w:tcPr>
            <w:tcW w:w="3052" w:type="dxa"/>
          </w:tcPr>
          <w:p w14:paraId="00154A13" w14:textId="77777777" w:rsidR="00562708" w:rsidRPr="0042529F" w:rsidRDefault="00562708" w:rsidP="006854F3">
            <w:pPr>
              <w:pStyle w:val="HTabText85pt"/>
            </w:pPr>
          </w:p>
        </w:tc>
        <w:tc>
          <w:tcPr>
            <w:tcW w:w="3037" w:type="dxa"/>
          </w:tcPr>
          <w:p w14:paraId="4BC77D10" w14:textId="77777777" w:rsidR="00562708" w:rsidRPr="0042529F" w:rsidRDefault="00562708" w:rsidP="006854F3">
            <w:pPr>
              <w:pStyle w:val="HTabText85pt"/>
            </w:pPr>
          </w:p>
        </w:tc>
        <w:tc>
          <w:tcPr>
            <w:tcW w:w="3049" w:type="dxa"/>
          </w:tcPr>
          <w:p w14:paraId="3F15B790" w14:textId="77777777" w:rsidR="00562708" w:rsidRPr="0042529F" w:rsidRDefault="00562708" w:rsidP="006854F3">
            <w:pPr>
              <w:pStyle w:val="HTabText85pt"/>
            </w:pPr>
          </w:p>
        </w:tc>
      </w:tr>
    </w:tbl>
    <w:p w14:paraId="2DB9BBB3" w14:textId="77777777" w:rsidR="00562708" w:rsidRPr="0042529F" w:rsidRDefault="00FC48B3" w:rsidP="006854F3">
      <w:pPr>
        <w:spacing w:before="360" w:after="200"/>
        <w:rPr>
          <w:b/>
        </w:rPr>
      </w:pPr>
      <w:r w:rsidRPr="0042529F">
        <w:rPr>
          <w:b/>
        </w:rPr>
        <w:t>Prüfung</w:t>
      </w:r>
    </w:p>
    <w:tbl>
      <w:tblPr>
        <w:tblStyle w:val="BETabelle1"/>
        <w:tblW w:w="0" w:type="auto"/>
        <w:tblLayout w:type="fixed"/>
        <w:tblCellMar>
          <w:top w:w="28" w:type="dxa"/>
          <w:bottom w:w="57" w:type="dxa"/>
        </w:tblCellMar>
        <w:tblLook w:val="04A0" w:firstRow="1" w:lastRow="0" w:firstColumn="1" w:lastColumn="0" w:noHBand="0" w:noVBand="1"/>
      </w:tblPr>
      <w:tblGrid>
        <w:gridCol w:w="840"/>
        <w:gridCol w:w="3052"/>
        <w:gridCol w:w="3037"/>
        <w:gridCol w:w="3049"/>
      </w:tblGrid>
      <w:tr w:rsidR="00954212" w:rsidRPr="0042529F" w14:paraId="223293EA" w14:textId="77777777" w:rsidTr="009542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840" w:type="dxa"/>
          </w:tcPr>
          <w:p w14:paraId="49629F50" w14:textId="77777777" w:rsidR="00562708" w:rsidRPr="0042529F" w:rsidRDefault="00FC48B3" w:rsidP="007D0AB9">
            <w:pPr>
              <w:pStyle w:val="HTabTit65pt"/>
            </w:pPr>
            <w:r w:rsidRPr="0042529F">
              <w:t>Version</w:t>
            </w:r>
          </w:p>
        </w:tc>
        <w:tc>
          <w:tcPr>
            <w:tcW w:w="3052" w:type="dxa"/>
          </w:tcPr>
          <w:p w14:paraId="67869F5F" w14:textId="77777777" w:rsidR="00562708" w:rsidRPr="0042529F" w:rsidRDefault="00FC48B3" w:rsidP="007D0AB9">
            <w:pPr>
              <w:pStyle w:val="HTabTit65pt"/>
            </w:pPr>
            <w:r w:rsidRPr="0042529F">
              <w:t>Name</w:t>
            </w:r>
          </w:p>
        </w:tc>
        <w:tc>
          <w:tcPr>
            <w:tcW w:w="3037" w:type="dxa"/>
          </w:tcPr>
          <w:p w14:paraId="329CDB26" w14:textId="77777777" w:rsidR="00562708" w:rsidRPr="0042529F" w:rsidRDefault="00FC48B3" w:rsidP="007D0AB9">
            <w:pPr>
              <w:pStyle w:val="HTabTit65pt"/>
            </w:pPr>
            <w:r w:rsidRPr="0042529F">
              <w:t>Datum</w:t>
            </w:r>
          </w:p>
        </w:tc>
        <w:tc>
          <w:tcPr>
            <w:tcW w:w="3049" w:type="dxa"/>
          </w:tcPr>
          <w:p w14:paraId="46902043" w14:textId="77777777" w:rsidR="00562708" w:rsidRPr="0042529F" w:rsidRDefault="00FC48B3" w:rsidP="007D0AB9">
            <w:pPr>
              <w:pStyle w:val="HTabTit65pt"/>
            </w:pPr>
            <w:r w:rsidRPr="0042529F">
              <w:t>Bemerkungen</w:t>
            </w:r>
          </w:p>
        </w:tc>
      </w:tr>
      <w:tr w:rsidR="00954212" w:rsidRPr="0042529F" w14:paraId="085EBDB0" w14:textId="77777777" w:rsidTr="00954212">
        <w:tc>
          <w:tcPr>
            <w:tcW w:w="840" w:type="dxa"/>
          </w:tcPr>
          <w:p w14:paraId="09614F3A" w14:textId="77777777" w:rsidR="00562708" w:rsidRPr="0042529F" w:rsidRDefault="000A4004" w:rsidP="00843E1D">
            <w:pPr>
              <w:pStyle w:val="HTabText85pt"/>
            </w:pPr>
            <w:r w:rsidRPr="0042529F">
              <w:t>0.</w:t>
            </w:r>
          </w:p>
        </w:tc>
        <w:tc>
          <w:tcPr>
            <w:tcW w:w="3052" w:type="dxa"/>
          </w:tcPr>
          <w:p w14:paraId="75292807" w14:textId="77777777" w:rsidR="00562708" w:rsidRPr="0042529F" w:rsidRDefault="00562708" w:rsidP="00843E1D">
            <w:pPr>
              <w:pStyle w:val="HTabText85pt"/>
            </w:pPr>
          </w:p>
        </w:tc>
        <w:tc>
          <w:tcPr>
            <w:tcW w:w="3037" w:type="dxa"/>
          </w:tcPr>
          <w:p w14:paraId="46F18B14" w14:textId="77777777" w:rsidR="00562708" w:rsidRPr="0042529F" w:rsidRDefault="00F42575" w:rsidP="00843E1D">
            <w:pPr>
              <w:pStyle w:val="HTabText85pt"/>
            </w:pPr>
            <w:proofErr w:type="gramStart"/>
            <w:r>
              <w:t>tt.mm.jjjj</w:t>
            </w:r>
            <w:proofErr w:type="gramEnd"/>
          </w:p>
        </w:tc>
        <w:tc>
          <w:tcPr>
            <w:tcW w:w="3049" w:type="dxa"/>
          </w:tcPr>
          <w:p w14:paraId="3B7165E4" w14:textId="77777777" w:rsidR="00562708" w:rsidRPr="0042529F" w:rsidRDefault="00562708" w:rsidP="00843E1D">
            <w:pPr>
              <w:pStyle w:val="HTabText85pt"/>
            </w:pPr>
          </w:p>
        </w:tc>
      </w:tr>
      <w:tr w:rsidR="00954212" w:rsidRPr="0042529F" w14:paraId="526BAF4D" w14:textId="77777777" w:rsidTr="00954212">
        <w:tc>
          <w:tcPr>
            <w:tcW w:w="840" w:type="dxa"/>
          </w:tcPr>
          <w:p w14:paraId="359FC4F5" w14:textId="77777777" w:rsidR="00562708" w:rsidRPr="0042529F" w:rsidRDefault="00562708" w:rsidP="00843E1D">
            <w:pPr>
              <w:pStyle w:val="HTabText85pt"/>
            </w:pPr>
          </w:p>
        </w:tc>
        <w:tc>
          <w:tcPr>
            <w:tcW w:w="3052" w:type="dxa"/>
          </w:tcPr>
          <w:p w14:paraId="4D53B170" w14:textId="77777777" w:rsidR="00562708" w:rsidRPr="0042529F" w:rsidRDefault="00562708" w:rsidP="00843E1D">
            <w:pPr>
              <w:pStyle w:val="HTabText85pt"/>
            </w:pPr>
          </w:p>
        </w:tc>
        <w:tc>
          <w:tcPr>
            <w:tcW w:w="3037" w:type="dxa"/>
          </w:tcPr>
          <w:p w14:paraId="1ECAE5A3" w14:textId="77777777" w:rsidR="00562708" w:rsidRPr="0042529F" w:rsidRDefault="00562708" w:rsidP="00843E1D">
            <w:pPr>
              <w:pStyle w:val="HTabText85pt"/>
            </w:pPr>
          </w:p>
        </w:tc>
        <w:tc>
          <w:tcPr>
            <w:tcW w:w="3049" w:type="dxa"/>
          </w:tcPr>
          <w:p w14:paraId="68D870C9" w14:textId="77777777" w:rsidR="00562708" w:rsidRPr="0042529F" w:rsidRDefault="00562708" w:rsidP="00843E1D">
            <w:pPr>
              <w:pStyle w:val="HTabText85pt"/>
            </w:pPr>
          </w:p>
        </w:tc>
      </w:tr>
    </w:tbl>
    <w:p w14:paraId="0831067A" w14:textId="77777777" w:rsidR="00562708" w:rsidRPr="0042529F" w:rsidRDefault="00FC48B3" w:rsidP="006854F3">
      <w:pPr>
        <w:spacing w:before="360" w:after="200"/>
        <w:rPr>
          <w:b/>
        </w:rPr>
      </w:pPr>
      <w:r w:rsidRPr="0042529F">
        <w:rPr>
          <w:b/>
        </w:rPr>
        <w:t>Freigabe</w:t>
      </w:r>
    </w:p>
    <w:tbl>
      <w:tblPr>
        <w:tblStyle w:val="BETabelle1"/>
        <w:tblW w:w="0" w:type="auto"/>
        <w:tblLayout w:type="fixed"/>
        <w:tblCellMar>
          <w:top w:w="28" w:type="dxa"/>
          <w:bottom w:w="57" w:type="dxa"/>
        </w:tblCellMar>
        <w:tblLook w:val="04A0" w:firstRow="1" w:lastRow="0" w:firstColumn="1" w:lastColumn="0" w:noHBand="0" w:noVBand="1"/>
      </w:tblPr>
      <w:tblGrid>
        <w:gridCol w:w="840"/>
        <w:gridCol w:w="3052"/>
        <w:gridCol w:w="3037"/>
        <w:gridCol w:w="3049"/>
      </w:tblGrid>
      <w:tr w:rsidR="00954212" w:rsidRPr="0042529F" w14:paraId="14CDD304" w14:textId="77777777" w:rsidTr="009542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840" w:type="dxa"/>
          </w:tcPr>
          <w:p w14:paraId="5BD22034" w14:textId="77777777" w:rsidR="00562708" w:rsidRPr="0042529F" w:rsidRDefault="00FC48B3" w:rsidP="007D0AB9">
            <w:pPr>
              <w:pStyle w:val="HTabTit65pt"/>
            </w:pPr>
            <w:r w:rsidRPr="0042529F">
              <w:t>Version</w:t>
            </w:r>
          </w:p>
        </w:tc>
        <w:tc>
          <w:tcPr>
            <w:tcW w:w="3052" w:type="dxa"/>
          </w:tcPr>
          <w:p w14:paraId="272A5956" w14:textId="77777777" w:rsidR="00562708" w:rsidRPr="0042529F" w:rsidRDefault="00FC48B3" w:rsidP="007D0AB9">
            <w:pPr>
              <w:pStyle w:val="HTabTit65pt"/>
            </w:pPr>
            <w:r w:rsidRPr="0042529F">
              <w:t>Name</w:t>
            </w:r>
          </w:p>
        </w:tc>
        <w:tc>
          <w:tcPr>
            <w:tcW w:w="3037" w:type="dxa"/>
          </w:tcPr>
          <w:p w14:paraId="1EB2080B" w14:textId="77777777" w:rsidR="00562708" w:rsidRPr="0042529F" w:rsidRDefault="00FC48B3" w:rsidP="007D0AB9">
            <w:pPr>
              <w:pStyle w:val="HTabTit65pt"/>
            </w:pPr>
            <w:r w:rsidRPr="0042529F">
              <w:t>Datum</w:t>
            </w:r>
          </w:p>
        </w:tc>
        <w:tc>
          <w:tcPr>
            <w:tcW w:w="3049" w:type="dxa"/>
          </w:tcPr>
          <w:p w14:paraId="2EEB52A2" w14:textId="77777777" w:rsidR="00562708" w:rsidRPr="0042529F" w:rsidRDefault="00FC48B3" w:rsidP="007D0AB9">
            <w:pPr>
              <w:pStyle w:val="HTabTit65pt"/>
            </w:pPr>
            <w:r w:rsidRPr="0042529F">
              <w:t>Bemerkungen</w:t>
            </w:r>
          </w:p>
        </w:tc>
      </w:tr>
      <w:tr w:rsidR="00954212" w:rsidRPr="0042529F" w14:paraId="6F6BA06E" w14:textId="77777777" w:rsidTr="00954212">
        <w:tc>
          <w:tcPr>
            <w:tcW w:w="840" w:type="dxa"/>
          </w:tcPr>
          <w:p w14:paraId="372502D7" w14:textId="77777777" w:rsidR="00562708" w:rsidRPr="0042529F" w:rsidRDefault="000A4004" w:rsidP="00843E1D">
            <w:pPr>
              <w:pStyle w:val="HTabText85pt"/>
            </w:pPr>
            <w:r w:rsidRPr="0042529F">
              <w:t>1.0</w:t>
            </w:r>
          </w:p>
        </w:tc>
        <w:tc>
          <w:tcPr>
            <w:tcW w:w="3052" w:type="dxa"/>
          </w:tcPr>
          <w:p w14:paraId="21EAC966" w14:textId="77777777" w:rsidR="00562708" w:rsidRPr="0042529F" w:rsidRDefault="00562708" w:rsidP="00843E1D">
            <w:pPr>
              <w:pStyle w:val="HTabText85pt"/>
            </w:pPr>
          </w:p>
        </w:tc>
        <w:tc>
          <w:tcPr>
            <w:tcW w:w="3037" w:type="dxa"/>
          </w:tcPr>
          <w:p w14:paraId="473D18FC" w14:textId="77777777" w:rsidR="00562708" w:rsidRPr="0042529F" w:rsidRDefault="00F42575" w:rsidP="00843E1D">
            <w:pPr>
              <w:pStyle w:val="HTabText85pt"/>
            </w:pPr>
            <w:proofErr w:type="gramStart"/>
            <w:r>
              <w:t>tt.mm.jjjj</w:t>
            </w:r>
            <w:proofErr w:type="gramEnd"/>
          </w:p>
        </w:tc>
        <w:tc>
          <w:tcPr>
            <w:tcW w:w="3049" w:type="dxa"/>
          </w:tcPr>
          <w:p w14:paraId="0DF4479A" w14:textId="77777777" w:rsidR="00562708" w:rsidRPr="0042529F" w:rsidRDefault="00562708" w:rsidP="00843E1D">
            <w:pPr>
              <w:pStyle w:val="HTabText85pt"/>
            </w:pPr>
          </w:p>
        </w:tc>
      </w:tr>
      <w:tr w:rsidR="00954212" w:rsidRPr="0042529F" w14:paraId="5AE102B2" w14:textId="77777777" w:rsidTr="00954212">
        <w:tc>
          <w:tcPr>
            <w:tcW w:w="840" w:type="dxa"/>
          </w:tcPr>
          <w:p w14:paraId="0EF692BA" w14:textId="77777777" w:rsidR="00562708" w:rsidRPr="0042529F" w:rsidRDefault="00562708" w:rsidP="00843E1D">
            <w:pPr>
              <w:pStyle w:val="HTabText85pt"/>
            </w:pPr>
          </w:p>
        </w:tc>
        <w:tc>
          <w:tcPr>
            <w:tcW w:w="3052" w:type="dxa"/>
          </w:tcPr>
          <w:p w14:paraId="2467994D" w14:textId="77777777" w:rsidR="00562708" w:rsidRPr="0042529F" w:rsidRDefault="00562708" w:rsidP="00843E1D">
            <w:pPr>
              <w:pStyle w:val="HTabText85pt"/>
            </w:pPr>
          </w:p>
        </w:tc>
        <w:tc>
          <w:tcPr>
            <w:tcW w:w="3037" w:type="dxa"/>
          </w:tcPr>
          <w:p w14:paraId="3570ED80" w14:textId="77777777" w:rsidR="00562708" w:rsidRPr="0042529F" w:rsidRDefault="00562708" w:rsidP="00843E1D">
            <w:pPr>
              <w:pStyle w:val="HTabText85pt"/>
            </w:pPr>
          </w:p>
        </w:tc>
        <w:tc>
          <w:tcPr>
            <w:tcW w:w="3049" w:type="dxa"/>
          </w:tcPr>
          <w:p w14:paraId="485408C3" w14:textId="77777777" w:rsidR="00562708" w:rsidRPr="0042529F" w:rsidRDefault="00562708" w:rsidP="00843E1D">
            <w:pPr>
              <w:pStyle w:val="HTabText85pt"/>
            </w:pPr>
          </w:p>
        </w:tc>
      </w:tr>
    </w:tbl>
    <w:p w14:paraId="0531490C" w14:textId="77777777" w:rsidR="00562708" w:rsidRPr="00684356" w:rsidRDefault="00562708" w:rsidP="00684356"/>
    <w:p w14:paraId="4ECC17CB" w14:textId="77777777" w:rsidR="00BC37CD" w:rsidRDefault="00BC37CD">
      <w:pPr>
        <w:spacing w:after="200" w:line="24" w:lineRule="auto"/>
      </w:pPr>
    </w:p>
    <w:sectPr w:rsidR="00BC37CD" w:rsidSect="001F2164">
      <w:pgSz w:w="11906" w:h="16838"/>
      <w:pgMar w:top="1705" w:right="567" w:bottom="851" w:left="1361" w:header="482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2CB99D" w14:textId="77777777" w:rsidR="006720ED" w:rsidRPr="0042529F" w:rsidRDefault="006720ED">
      <w:pPr>
        <w:spacing w:line="240" w:lineRule="auto"/>
      </w:pPr>
      <w:r w:rsidRPr="0042529F">
        <w:separator/>
      </w:r>
    </w:p>
  </w:endnote>
  <w:endnote w:type="continuationSeparator" w:id="0">
    <w:p w14:paraId="142EC355" w14:textId="77777777" w:rsidR="006720ED" w:rsidRPr="0042529F" w:rsidRDefault="006720ED">
      <w:pPr>
        <w:spacing w:line="240" w:lineRule="auto"/>
      </w:pPr>
      <w:r w:rsidRPr="0042529F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NeueLT Com 55 Roman">
    <w:altName w:val="Arial"/>
    <w:charset w:val="4D"/>
    <w:family w:val="swiss"/>
    <w:pitch w:val="variable"/>
    <w:sig w:usb0="8000000F" w:usb1="10002042" w:usb2="00000000" w:usb3="00000000" w:csb0="0000009B" w:csb1="00000000"/>
  </w:font>
  <w:font w:name="font1482">
    <w:altName w:val="Calibri"/>
    <w:panose1 w:val="00000000000000000000"/>
    <w:charset w:val="00"/>
    <w:family w:val="auto"/>
    <w:notTrueType/>
    <w:pitch w:val="default"/>
  </w:font>
  <w:font w:name="System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MinionPro-Regular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F5231C" w14:textId="77777777" w:rsidR="00CD3250" w:rsidRDefault="00CD3250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7C6AA3" w14:textId="77777777" w:rsidR="00D63066" w:rsidRPr="0042529F" w:rsidRDefault="00B9416B" w:rsidP="00405963">
    <w:pPr>
      <w:pStyle w:val="Fuzeile"/>
      <w:tabs>
        <w:tab w:val="clear" w:pos="2552"/>
        <w:tab w:val="clear" w:pos="5103"/>
        <w:tab w:val="clear" w:pos="7655"/>
        <w:tab w:val="clear" w:pos="9979"/>
        <w:tab w:val="left" w:pos="1042"/>
      </w:tabs>
    </w:pPr>
    <w:fldSimple w:instr=" FILENAME  \* Lower  \* MERGEFORMAT ">
      <w:r w:rsidR="001E0E4C">
        <w:rPr>
          <w:noProof/>
        </w:rPr>
        <w:t>dokument4</w:t>
      </w:r>
    </w:fldSimple>
    <w:r w:rsidR="00D63066" w:rsidRPr="00E14E71">
      <w:rPr>
        <w:noProof/>
        <w:highlight w:val="yellow"/>
        <w:lang w:eastAsia="de-CH"/>
      </w:rPr>
      <mc:AlternateContent>
        <mc:Choice Requires="wps">
          <w:drawing>
            <wp:anchor distT="0" distB="0" distL="114300" distR="114300" simplePos="0" relativeHeight="251663360" behindDoc="0" locked="1" layoutInCell="1" allowOverlap="1" wp14:anchorId="0B121751" wp14:editId="501523F7">
              <wp:simplePos x="0" y="0"/>
              <wp:positionH relativeFrom="margin">
                <wp:align>right</wp:align>
              </wp:positionH>
              <wp:positionV relativeFrom="page">
                <wp:align>bottom</wp:align>
              </wp:positionV>
              <wp:extent cx="630000" cy="568800"/>
              <wp:effectExtent l="0" t="0" r="0" b="0"/>
              <wp:wrapNone/>
              <wp:docPr id="1987019483" name="Textfeld 198701948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30000" cy="56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CACA48C" w14:textId="77777777" w:rsidR="00D63066" w:rsidRPr="0042529F" w:rsidRDefault="00D63066" w:rsidP="0007095A">
                          <w:pPr>
                            <w:pStyle w:val="Seitenzahlen"/>
                          </w:pPr>
                          <w:r w:rsidRPr="0042529F">
                            <w:fldChar w:fldCharType="begin"/>
                          </w:r>
                          <w:r w:rsidRPr="0042529F">
                            <w:instrText>PAGE   \* MERGEFORMAT</w:instrText>
                          </w:r>
                          <w:r w:rsidRPr="0042529F">
                            <w:fldChar w:fldCharType="separate"/>
                          </w:r>
                          <w:r w:rsidRPr="0042529F">
                            <w:t>9</w:t>
                          </w:r>
                          <w:r w:rsidRPr="0042529F">
                            <w:fldChar w:fldCharType="end"/>
                          </w:r>
                          <w:r w:rsidRPr="0042529F">
                            <w:t>/</w:t>
                          </w:r>
                          <w:fldSimple w:instr=" NUMPAGES   \* MERGEFORMAT ">
                            <w:r w:rsidRPr="0042529F">
                              <w:t>9</w:t>
                            </w:r>
                          </w:fldSimple>
                        </w:p>
                      </w:txbxContent>
                    </wps:txbx>
                    <wps:bodyPr rot="0" spcFirstLastPara="0" vertOverflow="overflow" horzOverflow="overflow" vert="horz" wrap="square" lIns="0" tIns="0" rIns="0" bIns="288000" numCol="1" spcCol="0" rtlCol="0" fromWordArt="0" anchor="b" anchorCtr="0" forceAA="0" compatLnSpc="1">
                      <a:prstTxWarp prst="textNoShape">
                        <a:avLst/>
                      </a:prstTxWarp>
                    </wps:bodyPr>
                  </wps:wsp>
                </a:graphicData>
              </a:graphic>
            </wp:anchor>
          </w:drawing>
        </mc:Choice>
        <mc:Fallback>
          <w:pict>
            <v:shapetype w14:anchorId="0B121751" id="_x0000_t202" coordsize="21600,21600" o:spt="202" path="m,l,21600r21600,l21600,xe">
              <v:stroke joinstyle="miter"/>
              <v:path gradientshapeok="t" o:connecttype="rect"/>
            </v:shapetype>
            <v:shape id="Textfeld 1987019483" o:spid="_x0000_s1026" type="#_x0000_t202" style="position:absolute;margin-left:-1.6pt;margin-top:0;width:49.6pt;height:44.8pt;z-index:251663360;visibility:visible;mso-wrap-style:square;mso-wrap-distance-left:9pt;mso-wrap-distance-top:0;mso-wrap-distance-right:9pt;mso-wrap-distance-bottom:0;mso-position-horizontal:right;mso-position-horizontal-relative:margin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" filled="f" stroked="f" strokeweight=".5pt">
              <v:textbox inset="0,0,0,8mm">
                <w:txbxContent>
                  <w:p w14:paraId="6CACA48C" w14:textId="77777777" w:rsidR="00D63066" w:rsidRPr="0042529F" w:rsidRDefault="00D63066" w:rsidP="0007095A">
                    <w:pPr>
                      <w:pStyle w:val="Seitenzahlen"/>
                    </w:pPr>
                    <w:r w:rsidRPr="0042529F">
                      <w:fldChar w:fldCharType="begin"/>
                    </w:r>
                    <w:r w:rsidRPr="0042529F">
                      <w:instrText>PAGE   \* MERGEFORMAT</w:instrText>
                    </w:r>
                    <w:r w:rsidRPr="0042529F">
                      <w:fldChar w:fldCharType="separate"/>
                    </w:r>
                    <w:r w:rsidRPr="0042529F">
                      <w:t>9</w:t>
                    </w:r>
                    <w:r w:rsidRPr="0042529F">
                      <w:fldChar w:fldCharType="end"/>
                    </w:r>
                    <w:r w:rsidRPr="0042529F">
                      <w:t>/</w:t>
                    </w:r>
                    <w:fldSimple w:instr=" NUMPAGES   \* MERGEFORMAT ">
                      <w:r w:rsidRPr="0042529F">
                        <w:t>9</w:t>
                      </w:r>
                    </w:fldSimple>
                  </w:p>
                </w:txbxContent>
              </v:textbox>
              <w10:wrap anchorx="margin" anchory="page"/>
              <w10:anchorlock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E20F87" w14:textId="77777777" w:rsidR="00646352" w:rsidRDefault="00646352" w:rsidP="006A6378">
    <w:pPr>
      <w:pStyle w:val="Fuzeile"/>
      <w:tabs>
        <w:tab w:val="clear" w:pos="2552"/>
        <w:tab w:val="clear" w:pos="5103"/>
        <w:tab w:val="clear" w:pos="7655"/>
        <w:tab w:val="clear" w:pos="9979"/>
      </w:tabs>
      <w:jc w:val="both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28CA80" w14:textId="77777777" w:rsidR="00562708" w:rsidRPr="0042529F" w:rsidRDefault="00B9416B" w:rsidP="0079577B">
    <w:pPr>
      <w:pStyle w:val="Fuzeile"/>
      <w:tabs>
        <w:tab w:val="clear" w:pos="2552"/>
        <w:tab w:val="clear" w:pos="5103"/>
        <w:tab w:val="clear" w:pos="7655"/>
        <w:tab w:val="clear" w:pos="9979"/>
        <w:tab w:val="left" w:pos="1042"/>
      </w:tabs>
    </w:pPr>
    <w:fldSimple w:instr=" FILENAME  \* Lower  \* MERGEFORMAT ">
      <w:r w:rsidR="001E0E4C">
        <w:rPr>
          <w:noProof/>
        </w:rPr>
        <w:t>dokument4</w:t>
      </w:r>
    </w:fldSimple>
    <w:r w:rsidR="00FC48B3" w:rsidRPr="00663BB1">
      <w:rPr>
        <w:noProof/>
        <w:highlight w:val="yellow"/>
        <w:lang w:eastAsia="de-CH"/>
      </w:rPr>
      <mc:AlternateContent>
        <mc:Choice Requires="wps">
          <w:drawing>
            <wp:anchor distT="0" distB="0" distL="114300" distR="114300" simplePos="0" relativeHeight="251661312" behindDoc="0" locked="1" layoutInCell="1" allowOverlap="1" wp14:anchorId="65C88B10" wp14:editId="598BC70B">
              <wp:simplePos x="0" y="0"/>
              <wp:positionH relativeFrom="margin">
                <wp:align>right</wp:align>
              </wp:positionH>
              <wp:positionV relativeFrom="page">
                <wp:align>bottom</wp:align>
              </wp:positionV>
              <wp:extent cx="630000" cy="568800"/>
              <wp:effectExtent l="0" t="0" r="0" b="0"/>
              <wp:wrapNone/>
              <wp:docPr id="7" name="Textfeld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30000" cy="56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2FA30A3" w14:textId="77777777" w:rsidR="00562708" w:rsidRPr="0042529F" w:rsidRDefault="00FC48B3" w:rsidP="0079577B">
                          <w:pPr>
                            <w:pStyle w:val="Seitenzahlen"/>
                          </w:pPr>
                          <w:r w:rsidRPr="0042529F">
                            <w:fldChar w:fldCharType="begin"/>
                          </w:r>
                          <w:r w:rsidRPr="0042529F">
                            <w:instrText>PAGE   \* MERGEFORMAT</w:instrText>
                          </w:r>
                          <w:r w:rsidRPr="0042529F">
                            <w:fldChar w:fldCharType="separate"/>
                          </w:r>
                          <w:r w:rsidR="000A4004" w:rsidRPr="0042529F">
                            <w:t>8</w:t>
                          </w:r>
                          <w:r w:rsidRPr="0042529F">
                            <w:fldChar w:fldCharType="end"/>
                          </w:r>
                          <w:r w:rsidRPr="0042529F">
                            <w:t>/</w:t>
                          </w:r>
                          <w:fldSimple w:instr=" NUMPAGES   \* MERGEFORMAT ">
                            <w:r w:rsidR="000A4004" w:rsidRPr="0042529F">
                              <w:t>9</w:t>
                            </w:r>
                          </w:fldSimple>
                        </w:p>
                      </w:txbxContent>
                    </wps:txbx>
                    <wps:bodyPr rot="0" spcFirstLastPara="0" vertOverflow="overflow" horzOverflow="overflow" vert="horz" wrap="square" lIns="0" tIns="0" rIns="0" bIns="288000" numCol="1" spcCol="0" rtlCol="0" fromWordArt="0" anchor="b" anchorCtr="0" forceAA="0" compatLnSpc="1">
                      <a:prstTxWarp prst="textNoShape">
                        <a:avLst/>
                      </a:prstTxWarp>
                    </wps:bodyPr>
                  </wps:wsp>
                </a:graphicData>
              </a:graphic>
            </wp:anchor>
          </w:drawing>
        </mc:Choice>
        <mc:Fallback>
          <w:pict>
            <v:shapetype w14:anchorId="65C88B10" id="_x0000_t202" coordsize="21600,21600" o:spt="202" path="m,l,21600r21600,l21600,xe">
              <v:stroke joinstyle="miter"/>
              <v:path gradientshapeok="t" o:connecttype="rect"/>
            </v:shapetype>
            <v:shape id="Textfeld 7" o:spid="_x0000_s1027" type="#_x0000_t202" style="position:absolute;margin-left:-1.6pt;margin-top:0;width:49.6pt;height:44.8pt;z-index:251661312;visibility:visible;mso-wrap-style:square;mso-wrap-distance-left:9pt;mso-wrap-distance-top:0;mso-wrap-distance-right:9pt;mso-wrap-distance-bottom:0;mso-position-horizontal:right;mso-position-horizontal-relative:margin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" filled="f" stroked="f" strokeweight=".5pt">
              <v:textbox inset="0,0,0,8mm">
                <w:txbxContent>
                  <w:p w14:paraId="22FA30A3" w14:textId="77777777" w:rsidR="00562708" w:rsidRPr="0042529F" w:rsidRDefault="00FC48B3" w:rsidP="0079577B">
                    <w:pPr>
                      <w:pStyle w:val="Seitenzahlen"/>
                    </w:pPr>
                    <w:r w:rsidRPr="0042529F">
                      <w:fldChar w:fldCharType="begin"/>
                    </w:r>
                    <w:r w:rsidRPr="0042529F">
                      <w:instrText>PAGE   \* MERGEFORMAT</w:instrText>
                    </w:r>
                    <w:r w:rsidRPr="0042529F">
                      <w:fldChar w:fldCharType="separate"/>
                    </w:r>
                    <w:r w:rsidR="000A4004" w:rsidRPr="0042529F">
                      <w:t>8</w:t>
                    </w:r>
                    <w:r w:rsidRPr="0042529F">
                      <w:fldChar w:fldCharType="end"/>
                    </w:r>
                    <w:r w:rsidRPr="0042529F">
                      <w:t>/</w:t>
                    </w:r>
                    <w:fldSimple w:instr=" NUMPAGES   \* MERGEFORMAT ">
                      <w:r w:rsidR="000A4004" w:rsidRPr="0042529F">
                        <w:t>9</w:t>
                      </w:r>
                    </w:fldSimple>
                  </w:p>
                </w:txbxContent>
              </v:textbox>
              <w10:wrap anchorx="margin" anchory="page"/>
              <w10:anchorlock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8AA8E6" w14:textId="77777777" w:rsidR="006720ED" w:rsidRPr="0042529F" w:rsidRDefault="006720ED">
      <w:pPr>
        <w:spacing w:line="240" w:lineRule="auto"/>
      </w:pPr>
      <w:r w:rsidRPr="0042529F">
        <w:separator/>
      </w:r>
    </w:p>
  </w:footnote>
  <w:footnote w:type="continuationSeparator" w:id="0">
    <w:p w14:paraId="739CE4D6" w14:textId="77777777" w:rsidR="006720ED" w:rsidRPr="0042529F" w:rsidRDefault="006720ED">
      <w:pPr>
        <w:spacing w:line="240" w:lineRule="auto"/>
      </w:pPr>
      <w:r w:rsidRPr="0042529F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leohneRahmen"/>
      <w:tblW w:w="9128" w:type="dxa"/>
      <w:tblLook w:val="04A0" w:firstRow="1" w:lastRow="0" w:firstColumn="1" w:lastColumn="0" w:noHBand="0" w:noVBand="1"/>
    </w:tblPr>
    <w:tblGrid>
      <w:gridCol w:w="9128"/>
    </w:tblGrid>
    <w:tr w:rsidR="001F2164" w:rsidRPr="0042529F" w14:paraId="735CCD17" w14:textId="77777777" w:rsidTr="00F83200">
      <w:tc>
        <w:tcPr>
          <w:tcW w:w="9128" w:type="dxa"/>
        </w:tcPr>
        <w:p w14:paraId="2ECAA58D" w14:textId="77777777" w:rsidR="001F2164" w:rsidRDefault="001F2164" w:rsidP="00692367">
          <w:pPr>
            <w:pStyle w:val="HKopfzeile285ptF"/>
            <w:rPr>
              <w:color w:val="auto"/>
            </w:rPr>
          </w:pPr>
          <w:r>
            <w:rPr>
              <w:color w:val="auto"/>
            </w:rPr>
            <w:t>Liste Projektentscheide Steuerung</w:t>
          </w:r>
        </w:p>
        <w:p w14:paraId="2F3DDD3A" w14:textId="77777777" w:rsidR="001F2164" w:rsidRPr="00FB4BB5" w:rsidRDefault="001F2164" w:rsidP="00692367">
          <w:pPr>
            <w:pStyle w:val="HKopfzeile285ptF"/>
          </w:pPr>
          <w:r>
            <w:rPr>
              <w:color w:val="auto"/>
            </w:rPr>
            <w:t>Projektname / Projektnummer</w:t>
          </w:r>
        </w:p>
      </w:tc>
    </w:tr>
  </w:tbl>
  <w:p w14:paraId="4A34CF16" w14:textId="77777777" w:rsidR="001F2164" w:rsidRPr="0042529F" w:rsidRDefault="001F2164" w:rsidP="001F2164">
    <w:pPr>
      <w:pStyle w:val="Kopfzeile"/>
      <w:rPr>
        <w:noProof w:val="0"/>
      </w:rPr>
    </w:pPr>
  </w:p>
  <w:p w14:paraId="66F94FD6" w14:textId="77777777" w:rsidR="00CD3250" w:rsidRDefault="00CD3250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leohneRahmen"/>
      <w:tblW w:w="9128" w:type="dxa"/>
      <w:tblLook w:val="04A0" w:firstRow="1" w:lastRow="0" w:firstColumn="1" w:lastColumn="0" w:noHBand="0" w:noVBand="1"/>
    </w:tblPr>
    <w:tblGrid>
      <w:gridCol w:w="9128"/>
    </w:tblGrid>
    <w:tr w:rsidR="00F83200" w:rsidRPr="0042529F" w14:paraId="665E9350" w14:textId="77777777" w:rsidTr="00F83200">
      <w:tc>
        <w:tcPr>
          <w:tcW w:w="9128" w:type="dxa"/>
        </w:tcPr>
        <w:p w14:paraId="0519EA3D" w14:textId="77777777" w:rsidR="001F2164" w:rsidRDefault="001F2164" w:rsidP="00692367">
          <w:pPr>
            <w:pStyle w:val="HKopfzeile285ptF"/>
            <w:rPr>
              <w:color w:val="auto"/>
            </w:rPr>
          </w:pPr>
          <w:r>
            <w:rPr>
              <w:color w:val="auto"/>
            </w:rPr>
            <w:t>Liste Projektentscheide Steuerung</w:t>
          </w:r>
        </w:p>
        <w:p w14:paraId="4E3BC76E" w14:textId="77777777" w:rsidR="00F83200" w:rsidRPr="00FB4BB5" w:rsidRDefault="001F2164" w:rsidP="00692367">
          <w:pPr>
            <w:pStyle w:val="HKopfzeile285ptF"/>
          </w:pPr>
          <w:r>
            <w:rPr>
              <w:color w:val="auto"/>
            </w:rPr>
            <w:t>Projektname / Projektnummer</w:t>
          </w:r>
        </w:p>
      </w:tc>
    </w:tr>
  </w:tbl>
  <w:p w14:paraId="5546416C" w14:textId="77777777" w:rsidR="00D63066" w:rsidRPr="0042529F" w:rsidRDefault="00D63066" w:rsidP="00776FFA">
    <w:pPr>
      <w:pStyle w:val="Kopfzeile"/>
      <w:rPr>
        <w:noProof w:val="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3E0780" w14:textId="77777777" w:rsidR="00820C75" w:rsidRDefault="00820C75" w:rsidP="00820C75">
    <w:pPr>
      <w:pStyle w:val="Kopfzeile"/>
    </w:pPr>
  </w:p>
  <w:tbl>
    <w:tblPr>
      <w:tblStyle w:val="Tabellenraster"/>
      <w:tblW w:w="9067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665"/>
      <w:gridCol w:w="3402"/>
    </w:tblGrid>
    <w:tr w:rsidR="00820C75" w:rsidRPr="00956434" w14:paraId="619BE6FB" w14:textId="77777777" w:rsidTr="003E29F7">
      <w:tc>
        <w:tcPr>
          <w:tcW w:w="5665" w:type="dxa"/>
          <w:vMerge w:val="restart"/>
        </w:tcPr>
        <w:p w14:paraId="34B27811" w14:textId="77777777" w:rsidR="00820C75" w:rsidRDefault="00000000" w:rsidP="00820C75">
          <w:r>
            <w:pict w14:anchorId="0C5D6F1A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86.25pt;height:17.25pt">
                <v:imagedata r:id="rId1" o:title=""/>
              </v:shape>
            </w:pict>
          </w:r>
        </w:p>
      </w:tc>
      <w:tc>
        <w:tcPr>
          <w:tcW w:w="3402" w:type="dxa"/>
        </w:tcPr>
        <w:p w14:paraId="3DB4F15A" w14:textId="77777777" w:rsidR="00820C75" w:rsidRPr="002542E1" w:rsidRDefault="00CD3250" w:rsidP="00820C75">
          <w:pPr>
            <w:pStyle w:val="Kopfzeile"/>
          </w:pPr>
          <w:r>
            <w:t>Verwaltungseinheit</w:t>
          </w:r>
        </w:p>
      </w:tc>
    </w:tr>
    <w:tr w:rsidR="00820C75" w:rsidRPr="00956434" w14:paraId="159D1E9B" w14:textId="77777777" w:rsidTr="003E29F7">
      <w:tc>
        <w:tcPr>
          <w:tcW w:w="5665" w:type="dxa"/>
          <w:vMerge/>
        </w:tcPr>
        <w:p w14:paraId="34F90A7E" w14:textId="77777777" w:rsidR="00820C75" w:rsidRDefault="00820C75" w:rsidP="00820C75"/>
      </w:tc>
      <w:tc>
        <w:tcPr>
          <w:tcW w:w="3402" w:type="dxa"/>
          <w:shd w:val="clear" w:color="auto" w:fill="FFFFFF" w:themeFill="background1"/>
        </w:tcPr>
        <w:p w14:paraId="51145F69" w14:textId="77777777" w:rsidR="00820C75" w:rsidRPr="00920634" w:rsidRDefault="00CD3250" w:rsidP="00820C75">
          <w:pPr>
            <w:pStyle w:val="Kopfzeile"/>
          </w:pPr>
          <w:r>
            <w:t>Geschäftsbereich</w:t>
          </w:r>
        </w:p>
      </w:tc>
    </w:tr>
    <w:tr w:rsidR="00820C75" w14:paraId="5CD317BA" w14:textId="77777777" w:rsidTr="003E29F7">
      <w:tc>
        <w:tcPr>
          <w:tcW w:w="5665" w:type="dxa"/>
          <w:vMerge/>
        </w:tcPr>
        <w:p w14:paraId="47ABE385" w14:textId="77777777" w:rsidR="00820C75" w:rsidRDefault="00820C75" w:rsidP="00820C75"/>
      </w:tc>
      <w:tc>
        <w:tcPr>
          <w:tcW w:w="3402" w:type="dxa"/>
        </w:tcPr>
        <w:p w14:paraId="28443C89" w14:textId="77777777" w:rsidR="00820C75" w:rsidRPr="002542E1" w:rsidRDefault="00820C75" w:rsidP="00820C75">
          <w:pPr>
            <w:pStyle w:val="Kopfzeile"/>
          </w:pPr>
        </w:p>
      </w:tc>
    </w:tr>
    <w:tr w:rsidR="00820C75" w14:paraId="46778470" w14:textId="77777777" w:rsidTr="003E29F7">
      <w:tc>
        <w:tcPr>
          <w:tcW w:w="5665" w:type="dxa"/>
          <w:vMerge/>
        </w:tcPr>
        <w:p w14:paraId="2942311C" w14:textId="77777777" w:rsidR="00820C75" w:rsidRDefault="00820C75" w:rsidP="00820C75"/>
      </w:tc>
      <w:tc>
        <w:tcPr>
          <w:tcW w:w="3402" w:type="dxa"/>
        </w:tcPr>
        <w:p w14:paraId="6B62C048" w14:textId="77777777" w:rsidR="00820C75" w:rsidRPr="002542E1" w:rsidRDefault="00820C75" w:rsidP="00820C75">
          <w:pPr>
            <w:pStyle w:val="Kopfzeile"/>
          </w:pPr>
        </w:p>
      </w:tc>
    </w:tr>
  </w:tbl>
  <w:p w14:paraId="7220A74F" w14:textId="77777777" w:rsidR="00646352" w:rsidRDefault="00646352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EF63694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6E94C03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629ED57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FDB8128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819A94D4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5A9A347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80EA1BE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986FECC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AA947F9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DBFC173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1FE1819"/>
    <w:multiLevelType w:val="hybridMultilevel"/>
    <w:tmpl w:val="40D6B9C8"/>
    <w:lvl w:ilvl="0" w:tplc="1E76E7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86616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CE45D0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AD2B16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C64A3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1FA657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008FDB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4100AB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AE682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37228F5"/>
    <w:multiLevelType w:val="hybridMultilevel"/>
    <w:tmpl w:val="075006F6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A0E3ECB"/>
    <w:multiLevelType w:val="hybridMultilevel"/>
    <w:tmpl w:val="42A629DE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A31048A"/>
    <w:multiLevelType w:val="hybridMultilevel"/>
    <w:tmpl w:val="C7383236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1E804FF"/>
    <w:multiLevelType w:val="multilevel"/>
    <w:tmpl w:val="84809E52"/>
    <w:lvl w:ilvl="0">
      <w:start w:val="1"/>
      <w:numFmt w:val="decimal"/>
      <w:pStyle w:val="Traktandum-Titel1"/>
      <w:lvlText w:val="%1.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pStyle w:val="Traktandum-Titel2"/>
      <w:lvlText w:val="%1.%2.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lvlText w:val="%1.%2.%3."/>
      <w:lvlJc w:val="right"/>
      <w:pPr>
        <w:ind w:left="851" w:hanging="851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5" w15:restartNumberingAfterBreak="0">
    <w:nsid w:val="27E8274B"/>
    <w:multiLevelType w:val="multilevel"/>
    <w:tmpl w:val="C4E4D39E"/>
    <w:lvl w:ilvl="0">
      <w:start w:val="1"/>
      <w:numFmt w:val="bullet"/>
      <w:lvlText w:val="‒"/>
      <w:lvlJc w:val="left"/>
      <w:pPr>
        <w:ind w:left="284" w:hanging="284"/>
      </w:pPr>
      <w:rPr>
        <w:rFonts w:ascii="Arial" w:hAnsi="Arial" w:hint="default"/>
      </w:rPr>
    </w:lvl>
    <w:lvl w:ilvl="1">
      <w:start w:val="1"/>
      <w:numFmt w:val="bullet"/>
      <w:lvlText w:val="–"/>
      <w:lvlJc w:val="left"/>
      <w:pPr>
        <w:ind w:left="567" w:hanging="283"/>
      </w:pPr>
      <w:rPr>
        <w:rFonts w:asciiTheme="minorHAnsi" w:hAnsiTheme="minorHAnsi" w:cs="Times New Roman" w:hint="default"/>
      </w:rPr>
    </w:lvl>
    <w:lvl w:ilvl="2">
      <w:start w:val="1"/>
      <w:numFmt w:val="bullet"/>
      <w:lvlText w:val="•"/>
      <w:lvlJc w:val="left"/>
      <w:pPr>
        <w:ind w:left="851" w:hanging="284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6" w15:restartNumberingAfterBreak="0">
    <w:nsid w:val="41087F80"/>
    <w:multiLevelType w:val="hybridMultilevel"/>
    <w:tmpl w:val="53D6891E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6C35AD3"/>
    <w:multiLevelType w:val="multilevel"/>
    <w:tmpl w:val="F4EEDEE6"/>
    <w:lvl w:ilvl="0">
      <w:start w:val="1"/>
      <w:numFmt w:val="bullet"/>
      <w:lvlText w:val="‒"/>
      <w:lvlJc w:val="left"/>
      <w:pPr>
        <w:ind w:left="284" w:hanging="284"/>
      </w:pPr>
      <w:rPr>
        <w:rFonts w:ascii="Arial" w:hAnsi="Arial" w:hint="default"/>
      </w:rPr>
    </w:lvl>
    <w:lvl w:ilvl="1">
      <w:start w:val="1"/>
      <w:numFmt w:val="bullet"/>
      <w:lvlText w:val="‒"/>
      <w:lvlJc w:val="left"/>
      <w:pPr>
        <w:ind w:left="567" w:hanging="283"/>
      </w:pPr>
      <w:rPr>
        <w:rFonts w:ascii="Arial" w:hAnsi="Arial" w:hint="default"/>
      </w:rPr>
    </w:lvl>
    <w:lvl w:ilvl="2">
      <w:start w:val="1"/>
      <w:numFmt w:val="bullet"/>
      <w:lvlText w:val="•"/>
      <w:lvlJc w:val="left"/>
      <w:pPr>
        <w:ind w:left="851" w:hanging="284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8" w15:restartNumberingAfterBreak="0">
    <w:nsid w:val="47555D12"/>
    <w:multiLevelType w:val="hybridMultilevel"/>
    <w:tmpl w:val="A51EEEE8"/>
    <w:lvl w:ilvl="0" w:tplc="9E709C04">
      <w:start w:val="1"/>
      <w:numFmt w:val="decimal"/>
      <w:lvlText w:val="%1."/>
      <w:lvlJc w:val="left"/>
      <w:pPr>
        <w:ind w:left="720" w:hanging="360"/>
      </w:pPr>
    </w:lvl>
    <w:lvl w:ilvl="1" w:tplc="B502A472" w:tentative="1">
      <w:start w:val="1"/>
      <w:numFmt w:val="lowerLetter"/>
      <w:lvlText w:val="%2."/>
      <w:lvlJc w:val="left"/>
      <w:pPr>
        <w:ind w:left="1440" w:hanging="360"/>
      </w:pPr>
    </w:lvl>
    <w:lvl w:ilvl="2" w:tplc="33803F2E" w:tentative="1">
      <w:start w:val="1"/>
      <w:numFmt w:val="lowerRoman"/>
      <w:lvlText w:val="%3."/>
      <w:lvlJc w:val="right"/>
      <w:pPr>
        <w:ind w:left="2160" w:hanging="180"/>
      </w:pPr>
    </w:lvl>
    <w:lvl w:ilvl="3" w:tplc="304C1F22" w:tentative="1">
      <w:start w:val="1"/>
      <w:numFmt w:val="decimal"/>
      <w:lvlText w:val="%4."/>
      <w:lvlJc w:val="left"/>
      <w:pPr>
        <w:ind w:left="2880" w:hanging="360"/>
      </w:pPr>
    </w:lvl>
    <w:lvl w:ilvl="4" w:tplc="D48235D8" w:tentative="1">
      <w:start w:val="1"/>
      <w:numFmt w:val="lowerLetter"/>
      <w:lvlText w:val="%5."/>
      <w:lvlJc w:val="left"/>
      <w:pPr>
        <w:ind w:left="3600" w:hanging="360"/>
      </w:pPr>
    </w:lvl>
    <w:lvl w:ilvl="5" w:tplc="F2A41A2A" w:tentative="1">
      <w:start w:val="1"/>
      <w:numFmt w:val="lowerRoman"/>
      <w:lvlText w:val="%6."/>
      <w:lvlJc w:val="right"/>
      <w:pPr>
        <w:ind w:left="4320" w:hanging="180"/>
      </w:pPr>
    </w:lvl>
    <w:lvl w:ilvl="6" w:tplc="1A0238E2" w:tentative="1">
      <w:start w:val="1"/>
      <w:numFmt w:val="decimal"/>
      <w:lvlText w:val="%7."/>
      <w:lvlJc w:val="left"/>
      <w:pPr>
        <w:ind w:left="5040" w:hanging="360"/>
      </w:pPr>
    </w:lvl>
    <w:lvl w:ilvl="7" w:tplc="AC1C29B4" w:tentative="1">
      <w:start w:val="1"/>
      <w:numFmt w:val="lowerLetter"/>
      <w:lvlText w:val="%8."/>
      <w:lvlJc w:val="left"/>
      <w:pPr>
        <w:ind w:left="5760" w:hanging="360"/>
      </w:pPr>
    </w:lvl>
    <w:lvl w:ilvl="8" w:tplc="33E416D0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86E73CA"/>
    <w:multiLevelType w:val="hybridMultilevel"/>
    <w:tmpl w:val="5D00219C"/>
    <w:lvl w:ilvl="0" w:tplc="1E8650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44220A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38E1B2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77067A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9FE528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C97422D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738F16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368E83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0DC910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C0D46FD"/>
    <w:multiLevelType w:val="multilevel"/>
    <w:tmpl w:val="B6E02CC4"/>
    <w:lvl w:ilvl="0">
      <w:numFmt w:val="decimal"/>
      <w:pStyle w:val="Hberschrift1105pt"/>
      <w:lvlText w:val="%1."/>
      <w:lvlJc w:val="left"/>
      <w:pPr>
        <w:ind w:left="851" w:hanging="851"/>
      </w:pPr>
      <w:rPr>
        <w:rFonts w:hint="default"/>
        <w:spacing w:val="-10"/>
      </w:rPr>
    </w:lvl>
    <w:lvl w:ilvl="1">
      <w:start w:val="1"/>
      <w:numFmt w:val="decimal"/>
      <w:pStyle w:val="Hberschrift2105pt"/>
      <w:lvlText w:val="%1.%2"/>
      <w:lvlJc w:val="left"/>
      <w:pPr>
        <w:ind w:left="851" w:hanging="851"/>
      </w:pPr>
      <w:rPr>
        <w:rFonts w:hint="default"/>
        <w:spacing w:val="-10"/>
      </w:rPr>
    </w:lvl>
    <w:lvl w:ilvl="2">
      <w:start w:val="1"/>
      <w:numFmt w:val="decimal"/>
      <w:pStyle w:val="Hberschrift3105pt"/>
      <w:lvlText w:val="%1.%2.%3"/>
      <w:lvlJc w:val="left"/>
      <w:pPr>
        <w:ind w:left="851" w:hanging="851"/>
      </w:pPr>
      <w:rPr>
        <w:rFonts w:hint="default"/>
        <w:spacing w:val="-10"/>
      </w:rPr>
    </w:lvl>
    <w:lvl w:ilvl="3">
      <w:start w:val="1"/>
      <w:numFmt w:val="decimal"/>
      <w:pStyle w:val="Hberschrift4105pt"/>
      <w:lvlText w:val="%1.%2.%3.%4"/>
      <w:lvlJc w:val="left"/>
      <w:pPr>
        <w:ind w:left="851" w:hanging="851"/>
      </w:pPr>
      <w:rPr>
        <w:rFonts w:hint="default"/>
        <w:spacing w:val="-10"/>
      </w:rPr>
    </w:lvl>
    <w:lvl w:ilvl="4">
      <w:start w:val="1"/>
      <w:numFmt w:val="decimal"/>
      <w:pStyle w:val="Hberschrift5105pt"/>
      <w:lvlText w:val="%1.%2.%3.%4.%5"/>
      <w:lvlJc w:val="left"/>
      <w:pPr>
        <w:ind w:left="851" w:hanging="851"/>
      </w:pPr>
      <w:rPr>
        <w:rFonts w:hint="default"/>
        <w:spacing w:val="-10"/>
      </w:rPr>
    </w:lvl>
    <w:lvl w:ilvl="5">
      <w:start w:val="1"/>
      <w:numFmt w:val="lowerLetter"/>
      <w:lvlText w:val="%6)"/>
      <w:lvlJc w:val="left"/>
      <w:pPr>
        <w:ind w:left="425" w:hanging="425"/>
      </w:pPr>
      <w:rPr>
        <w:rFonts w:hint="default"/>
      </w:rPr>
    </w:lvl>
    <w:lvl w:ilvl="6">
      <w:start w:val="1"/>
      <w:numFmt w:val="lowerRoman"/>
      <w:lvlText w:val="%7."/>
      <w:lvlJc w:val="left"/>
      <w:pPr>
        <w:ind w:left="425" w:hanging="425"/>
      </w:pPr>
      <w:rPr>
        <w:rFonts w:hint="default"/>
      </w:rPr>
    </w:lvl>
    <w:lvl w:ilvl="7">
      <w:start w:val="1"/>
      <w:numFmt w:val="decimal"/>
      <w:pStyle w:val="HNummerierung1105pt"/>
      <w:lvlText w:val="%8."/>
      <w:lvlJc w:val="left"/>
      <w:pPr>
        <w:ind w:left="425" w:hanging="425"/>
      </w:pPr>
      <w:rPr>
        <w:rFonts w:hint="default"/>
      </w:rPr>
    </w:lvl>
    <w:lvl w:ilvl="8">
      <w:start w:val="1"/>
      <w:numFmt w:val="decimal"/>
      <w:pStyle w:val="HNummerierung2105pt"/>
      <w:lvlText w:val="%8.%9"/>
      <w:lvlJc w:val="left"/>
      <w:pPr>
        <w:ind w:left="992" w:hanging="567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warmMatte"/>
        <w14:ligatures w14:val="none"/>
        <w14:numForm w14:val="default"/>
        <w14:numSpacing w14:val="default"/>
        <w14:stylisticSets/>
        <w14:cntxtAlts w14:val="0"/>
      </w:rPr>
    </w:lvl>
  </w:abstractNum>
  <w:abstractNum w:abstractNumId="21" w15:restartNumberingAfterBreak="0">
    <w:nsid w:val="4FE66A32"/>
    <w:multiLevelType w:val="hybridMultilevel"/>
    <w:tmpl w:val="F8824BFC"/>
    <w:lvl w:ilvl="0" w:tplc="6BB211E4">
      <w:start w:val="1"/>
      <w:numFmt w:val="bullet"/>
      <w:lvlText w:val=""/>
      <w:lvlJc w:val="left"/>
      <w:pPr>
        <w:tabs>
          <w:tab w:val="num" w:pos="1920"/>
        </w:tabs>
        <w:ind w:left="1920" w:hanging="360"/>
      </w:pPr>
      <w:rPr>
        <w:rFonts w:ascii="Symbol" w:hAnsi="Symbol" w:hint="default"/>
        <w:b w:val="0"/>
        <w:i w:val="0"/>
        <w:color w:val="auto"/>
        <w:sz w:val="24"/>
      </w:rPr>
    </w:lvl>
    <w:lvl w:ilvl="1" w:tplc="08070003" w:tentative="1">
      <w:start w:val="1"/>
      <w:numFmt w:val="bullet"/>
      <w:lvlText w:val="o"/>
      <w:lvlJc w:val="left"/>
      <w:pPr>
        <w:tabs>
          <w:tab w:val="num" w:pos="2291"/>
        </w:tabs>
        <w:ind w:left="2291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tabs>
          <w:tab w:val="num" w:pos="3011"/>
        </w:tabs>
        <w:ind w:left="3011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tabs>
          <w:tab w:val="num" w:pos="3731"/>
        </w:tabs>
        <w:ind w:left="3731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tabs>
          <w:tab w:val="num" w:pos="4451"/>
        </w:tabs>
        <w:ind w:left="4451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tabs>
          <w:tab w:val="num" w:pos="5171"/>
        </w:tabs>
        <w:ind w:left="5171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tabs>
          <w:tab w:val="num" w:pos="5891"/>
        </w:tabs>
        <w:ind w:left="5891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tabs>
          <w:tab w:val="num" w:pos="6611"/>
        </w:tabs>
        <w:ind w:left="6611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tabs>
          <w:tab w:val="num" w:pos="7331"/>
        </w:tabs>
        <w:ind w:left="7331" w:hanging="360"/>
      </w:pPr>
      <w:rPr>
        <w:rFonts w:ascii="Wingdings" w:hAnsi="Wingdings" w:hint="default"/>
      </w:rPr>
    </w:lvl>
  </w:abstractNum>
  <w:abstractNum w:abstractNumId="22" w15:restartNumberingAfterBreak="0">
    <w:nsid w:val="54B56FF4"/>
    <w:multiLevelType w:val="hybridMultilevel"/>
    <w:tmpl w:val="3C609E3E"/>
    <w:lvl w:ilvl="0" w:tplc="5372C85E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  <w:sz w:val="24"/>
      </w:rPr>
    </w:lvl>
    <w:lvl w:ilvl="1" w:tplc="08070003" w:tentative="1">
      <w:start w:val="1"/>
      <w:numFmt w:val="bullet"/>
      <w:lvlText w:val="o"/>
      <w:lvlJc w:val="left"/>
      <w:pPr>
        <w:tabs>
          <w:tab w:val="num" w:pos="2716"/>
        </w:tabs>
        <w:ind w:left="2716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tabs>
          <w:tab w:val="num" w:pos="3436"/>
        </w:tabs>
        <w:ind w:left="3436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tabs>
          <w:tab w:val="num" w:pos="4156"/>
        </w:tabs>
        <w:ind w:left="4156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tabs>
          <w:tab w:val="num" w:pos="4876"/>
        </w:tabs>
        <w:ind w:left="4876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tabs>
          <w:tab w:val="num" w:pos="5596"/>
        </w:tabs>
        <w:ind w:left="5596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tabs>
          <w:tab w:val="num" w:pos="6316"/>
        </w:tabs>
        <w:ind w:left="6316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tabs>
          <w:tab w:val="num" w:pos="7036"/>
        </w:tabs>
        <w:ind w:left="7036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tabs>
          <w:tab w:val="num" w:pos="7756"/>
        </w:tabs>
        <w:ind w:left="7756" w:hanging="360"/>
      </w:pPr>
      <w:rPr>
        <w:rFonts w:ascii="Wingdings" w:hAnsi="Wingdings" w:hint="default"/>
      </w:rPr>
    </w:lvl>
  </w:abstractNum>
  <w:abstractNum w:abstractNumId="23" w15:restartNumberingAfterBreak="0">
    <w:nsid w:val="58127813"/>
    <w:multiLevelType w:val="hybridMultilevel"/>
    <w:tmpl w:val="C0B2E384"/>
    <w:lvl w:ilvl="0" w:tplc="2668D430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8613E6B"/>
    <w:multiLevelType w:val="multilevel"/>
    <w:tmpl w:val="98B28E36"/>
    <w:lvl w:ilvl="0">
      <w:start w:val="1"/>
      <w:numFmt w:val="bullet"/>
      <w:pStyle w:val="Aufzhlungszeichen"/>
      <w:lvlText w:val=""/>
      <w:lvlJc w:val="left"/>
      <w:pPr>
        <w:ind w:left="284" w:hanging="284"/>
      </w:pPr>
      <w:rPr>
        <w:rFonts w:ascii="Wingdings" w:hAnsi="Wingdings" w:hint="default"/>
      </w:rPr>
    </w:lvl>
    <w:lvl w:ilvl="1">
      <w:start w:val="1"/>
      <w:numFmt w:val="bullet"/>
      <w:pStyle w:val="Aufzhlungszeichen2"/>
      <w:lvlText w:val="–"/>
      <w:lvlJc w:val="left"/>
      <w:pPr>
        <w:ind w:left="567" w:hanging="283"/>
      </w:pPr>
      <w:rPr>
        <w:rFonts w:ascii="HelveticaNeueLT Com 55 Roman" w:hAnsi="HelveticaNeueLT Com 55 Roman" w:hint="default"/>
      </w:rPr>
    </w:lvl>
    <w:lvl w:ilvl="2">
      <w:start w:val="1"/>
      <w:numFmt w:val="bullet"/>
      <w:pStyle w:val="Aufzhlungszeichen3"/>
      <w:lvlText w:val="–"/>
      <w:lvlJc w:val="left"/>
      <w:pPr>
        <w:ind w:left="851" w:hanging="284"/>
      </w:pPr>
      <w:rPr>
        <w:rFonts w:ascii="HelveticaNeueLT Com 55 Roman" w:hAnsi="HelveticaNeueLT Com 55 Roman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5" w15:restartNumberingAfterBreak="0">
    <w:nsid w:val="5EC90B5A"/>
    <w:multiLevelType w:val="multilevel"/>
    <w:tmpl w:val="39F8494A"/>
    <w:lvl w:ilvl="0">
      <w:start w:val="1"/>
      <w:numFmt w:val="bullet"/>
      <w:lvlText w:val="‒"/>
      <w:lvlJc w:val="left"/>
      <w:pPr>
        <w:ind w:left="284" w:hanging="284"/>
      </w:pPr>
      <w:rPr>
        <w:rFonts w:ascii="Arial" w:hAnsi="Arial" w:hint="default"/>
      </w:rPr>
    </w:lvl>
    <w:lvl w:ilvl="1">
      <w:start w:val="1"/>
      <w:numFmt w:val="bullet"/>
      <w:lvlText w:val="–"/>
      <w:lvlJc w:val="left"/>
      <w:pPr>
        <w:ind w:left="567" w:hanging="283"/>
      </w:pPr>
      <w:rPr>
        <w:rFonts w:asciiTheme="minorHAnsi" w:hAnsiTheme="minorHAnsi" w:cs="Times New Roman" w:hint="default"/>
      </w:rPr>
    </w:lvl>
    <w:lvl w:ilvl="2">
      <w:start w:val="1"/>
      <w:numFmt w:val="bullet"/>
      <w:lvlText w:val="‒"/>
      <w:lvlJc w:val="left"/>
      <w:pPr>
        <w:ind w:left="851" w:hanging="284"/>
      </w:pPr>
      <w:rPr>
        <w:rFonts w:ascii="Arial" w:hAnsi="Arial" w:hint="default"/>
      </w:rPr>
    </w:lvl>
    <w:lvl w:ilvl="3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6" w15:restartNumberingAfterBreak="0">
    <w:nsid w:val="64863049"/>
    <w:multiLevelType w:val="hybridMultilevel"/>
    <w:tmpl w:val="4D1A55DE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52630A6"/>
    <w:multiLevelType w:val="multilevel"/>
    <w:tmpl w:val="0066839A"/>
    <w:lvl w:ilvl="0">
      <w:start w:val="1"/>
      <w:numFmt w:val="bullet"/>
      <w:lvlText w:val="‒"/>
      <w:lvlJc w:val="left"/>
      <w:pPr>
        <w:ind w:left="284" w:hanging="284"/>
      </w:pPr>
      <w:rPr>
        <w:rFonts w:ascii="Arial" w:hAnsi="Arial" w:hint="default"/>
      </w:rPr>
    </w:lvl>
    <w:lvl w:ilvl="1">
      <w:start w:val="1"/>
      <w:numFmt w:val="bullet"/>
      <w:lvlText w:val="–"/>
      <w:lvlJc w:val="left"/>
      <w:pPr>
        <w:ind w:left="567" w:hanging="283"/>
      </w:pPr>
      <w:rPr>
        <w:rFonts w:asciiTheme="minorHAnsi" w:hAnsiTheme="minorHAnsi" w:cs="Times New Roman" w:hint="default"/>
      </w:rPr>
    </w:lvl>
    <w:lvl w:ilvl="2">
      <w:start w:val="1"/>
      <w:numFmt w:val="decimal"/>
      <w:lvlText w:val="%3."/>
      <w:lvlJc w:val="left"/>
      <w:pPr>
        <w:ind w:left="851" w:hanging="284"/>
      </w:pPr>
      <w:rPr>
        <w:rFonts w:hint="default"/>
      </w:rPr>
    </w:lvl>
    <w:lvl w:ilvl="3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8" w15:restartNumberingAfterBreak="0">
    <w:nsid w:val="684C6F8A"/>
    <w:multiLevelType w:val="hybridMultilevel"/>
    <w:tmpl w:val="891EB3F0"/>
    <w:lvl w:ilvl="0" w:tplc="CCA43B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0505AA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9ECAF1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92C343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06C24B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DF4403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66A304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71AB2E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5B24B3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AE06DE1"/>
    <w:multiLevelType w:val="multilevel"/>
    <w:tmpl w:val="D90C3548"/>
    <w:lvl w:ilvl="0">
      <w:start w:val="1"/>
      <w:numFmt w:val="bullet"/>
      <w:pStyle w:val="HAufzhlung105pt"/>
      <w:lvlText w:val="‒"/>
      <w:lvlJc w:val="left"/>
      <w:pPr>
        <w:ind w:left="284" w:hanging="284"/>
      </w:pPr>
      <w:rPr>
        <w:rFonts w:asciiTheme="minorHAnsi" w:hAnsiTheme="minorHAnsi" w:hint="default"/>
      </w:rPr>
    </w:lvl>
    <w:lvl w:ilvl="1">
      <w:start w:val="1"/>
      <w:numFmt w:val="bullet"/>
      <w:pStyle w:val="HAufzhlung2105pt"/>
      <w:lvlText w:val="‒"/>
      <w:lvlJc w:val="left"/>
      <w:pPr>
        <w:ind w:left="567" w:hanging="283"/>
      </w:pPr>
      <w:rPr>
        <w:rFonts w:asciiTheme="minorHAnsi" w:hAnsiTheme="minorHAnsi" w:hint="default"/>
      </w:rPr>
    </w:lvl>
    <w:lvl w:ilvl="2">
      <w:start w:val="1"/>
      <w:numFmt w:val="bullet"/>
      <w:pStyle w:val="HAufzhlung3105pt"/>
      <w:lvlText w:val="‒"/>
      <w:lvlJc w:val="left"/>
      <w:pPr>
        <w:ind w:left="851" w:hanging="284"/>
      </w:pPr>
      <w:rPr>
        <w:rFonts w:asciiTheme="minorHAnsi" w:hAnsiTheme="minorHAnsi" w:hint="default"/>
      </w:rPr>
    </w:lvl>
    <w:lvl w:ilvl="3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0" w15:restartNumberingAfterBreak="0">
    <w:nsid w:val="6C456A70"/>
    <w:multiLevelType w:val="hybridMultilevel"/>
    <w:tmpl w:val="0D68C30A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C985FA8"/>
    <w:multiLevelType w:val="hybridMultilevel"/>
    <w:tmpl w:val="FD1A9CFC"/>
    <w:lvl w:ilvl="0" w:tplc="13002D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166E3F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98C168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96A843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0C694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24BD6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3CE5DF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2DE991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A8E0E7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E9C1AF1"/>
    <w:multiLevelType w:val="hybridMultilevel"/>
    <w:tmpl w:val="330484FE"/>
    <w:lvl w:ilvl="0" w:tplc="5DE48640">
      <w:start w:val="1"/>
      <w:numFmt w:val="bullet"/>
      <w:lvlText w:val="–"/>
      <w:lvlJc w:val="left"/>
      <w:pPr>
        <w:ind w:left="720" w:hanging="360"/>
      </w:pPr>
      <w:rPr>
        <w:rFonts w:ascii="Arial" w:hAnsi="Aria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1D97336"/>
    <w:multiLevelType w:val="multilevel"/>
    <w:tmpl w:val="0E4E4526"/>
    <w:lvl w:ilvl="0">
      <w:start w:val="1"/>
      <w:numFmt w:val="decimal"/>
      <w:lvlText w:val="%1"/>
      <w:lvlJc w:val="left"/>
      <w:pPr>
        <w:ind w:left="425" w:hanging="425"/>
      </w:pPr>
      <w:rPr>
        <w:rFonts w:hint="default"/>
        <w:lang w:val="de-DE"/>
      </w:rPr>
    </w:lvl>
    <w:lvl w:ilvl="1">
      <w:start w:val="1"/>
      <w:numFmt w:val="decimal"/>
      <w:lvlText w:val="%1.%2"/>
      <w:lvlJc w:val="left"/>
      <w:pPr>
        <w:ind w:left="851" w:hanging="567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09" w:hanging="709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4" w15:restartNumberingAfterBreak="0">
    <w:nsid w:val="748D127E"/>
    <w:multiLevelType w:val="multilevel"/>
    <w:tmpl w:val="08B45774"/>
    <w:lvl w:ilvl="0">
      <w:start w:val="1"/>
      <w:numFmt w:val="bullet"/>
      <w:lvlText w:val="–"/>
      <w:lvlJc w:val="left"/>
      <w:pPr>
        <w:ind w:left="284" w:hanging="284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–"/>
      <w:lvlJc w:val="left"/>
      <w:pPr>
        <w:ind w:left="567" w:hanging="283"/>
      </w:pPr>
      <w:rPr>
        <w:rFonts w:asciiTheme="minorHAnsi" w:hAnsiTheme="minorHAnsi" w:cs="Times New Roman" w:hint="default"/>
      </w:rPr>
    </w:lvl>
    <w:lvl w:ilvl="2">
      <w:start w:val="1"/>
      <w:numFmt w:val="bullet"/>
      <w:lvlText w:val="•"/>
      <w:lvlJc w:val="left"/>
      <w:pPr>
        <w:ind w:left="851" w:hanging="284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5" w15:restartNumberingAfterBreak="0">
    <w:nsid w:val="76F31AC1"/>
    <w:multiLevelType w:val="hybridMultilevel"/>
    <w:tmpl w:val="0E6CC4E4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93D73C4"/>
    <w:multiLevelType w:val="hybridMultilevel"/>
    <w:tmpl w:val="F03E331A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FD325A5"/>
    <w:multiLevelType w:val="hybridMultilevel"/>
    <w:tmpl w:val="5C6AB65C"/>
    <w:lvl w:ilvl="0" w:tplc="31641DE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2706A14" w:tentative="1">
      <w:start w:val="1"/>
      <w:numFmt w:val="lowerLetter"/>
      <w:lvlText w:val="%2."/>
      <w:lvlJc w:val="left"/>
      <w:pPr>
        <w:ind w:left="1440" w:hanging="360"/>
      </w:pPr>
    </w:lvl>
    <w:lvl w:ilvl="2" w:tplc="FF168A5A" w:tentative="1">
      <w:start w:val="1"/>
      <w:numFmt w:val="lowerRoman"/>
      <w:lvlText w:val="%3."/>
      <w:lvlJc w:val="right"/>
      <w:pPr>
        <w:ind w:left="2160" w:hanging="180"/>
      </w:pPr>
    </w:lvl>
    <w:lvl w:ilvl="3" w:tplc="43E060BE" w:tentative="1">
      <w:start w:val="1"/>
      <w:numFmt w:val="decimal"/>
      <w:lvlText w:val="%4."/>
      <w:lvlJc w:val="left"/>
      <w:pPr>
        <w:ind w:left="2880" w:hanging="360"/>
      </w:pPr>
    </w:lvl>
    <w:lvl w:ilvl="4" w:tplc="AF66680A" w:tentative="1">
      <w:start w:val="1"/>
      <w:numFmt w:val="lowerLetter"/>
      <w:lvlText w:val="%5."/>
      <w:lvlJc w:val="left"/>
      <w:pPr>
        <w:ind w:left="3600" w:hanging="360"/>
      </w:pPr>
    </w:lvl>
    <w:lvl w:ilvl="5" w:tplc="BE7E7736" w:tentative="1">
      <w:start w:val="1"/>
      <w:numFmt w:val="lowerRoman"/>
      <w:lvlText w:val="%6."/>
      <w:lvlJc w:val="right"/>
      <w:pPr>
        <w:ind w:left="4320" w:hanging="180"/>
      </w:pPr>
    </w:lvl>
    <w:lvl w:ilvl="6" w:tplc="C83C2CA6" w:tentative="1">
      <w:start w:val="1"/>
      <w:numFmt w:val="decimal"/>
      <w:lvlText w:val="%7."/>
      <w:lvlJc w:val="left"/>
      <w:pPr>
        <w:ind w:left="5040" w:hanging="360"/>
      </w:pPr>
    </w:lvl>
    <w:lvl w:ilvl="7" w:tplc="22161570" w:tentative="1">
      <w:start w:val="1"/>
      <w:numFmt w:val="lowerLetter"/>
      <w:lvlText w:val="%8."/>
      <w:lvlJc w:val="left"/>
      <w:pPr>
        <w:ind w:left="5760" w:hanging="360"/>
      </w:pPr>
    </w:lvl>
    <w:lvl w:ilvl="8" w:tplc="D9566BF8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7846454">
    <w:abstractNumId w:val="9"/>
  </w:num>
  <w:num w:numId="2" w16cid:durableId="611480759">
    <w:abstractNumId w:val="7"/>
  </w:num>
  <w:num w:numId="3" w16cid:durableId="1812017042">
    <w:abstractNumId w:val="6"/>
  </w:num>
  <w:num w:numId="4" w16cid:durableId="2029137656">
    <w:abstractNumId w:val="5"/>
  </w:num>
  <w:num w:numId="5" w16cid:durableId="1094129166">
    <w:abstractNumId w:val="4"/>
  </w:num>
  <w:num w:numId="6" w16cid:durableId="970482583">
    <w:abstractNumId w:val="8"/>
  </w:num>
  <w:num w:numId="7" w16cid:durableId="1812284556">
    <w:abstractNumId w:val="3"/>
  </w:num>
  <w:num w:numId="8" w16cid:durableId="1700466422">
    <w:abstractNumId w:val="2"/>
  </w:num>
  <w:num w:numId="9" w16cid:durableId="1696613980">
    <w:abstractNumId w:val="1"/>
  </w:num>
  <w:num w:numId="10" w16cid:durableId="608969019">
    <w:abstractNumId w:val="0"/>
  </w:num>
  <w:num w:numId="11" w16cid:durableId="662776532">
    <w:abstractNumId w:val="31"/>
  </w:num>
  <w:num w:numId="12" w16cid:durableId="812715388">
    <w:abstractNumId w:val="24"/>
  </w:num>
  <w:num w:numId="13" w16cid:durableId="1111513058">
    <w:abstractNumId w:val="18"/>
  </w:num>
  <w:num w:numId="14" w16cid:durableId="636374153">
    <w:abstractNumId w:val="37"/>
  </w:num>
  <w:num w:numId="15" w16cid:durableId="1590193480">
    <w:abstractNumId w:val="34"/>
  </w:num>
  <w:num w:numId="16" w16cid:durableId="303392198">
    <w:abstractNumId w:val="14"/>
  </w:num>
  <w:num w:numId="17" w16cid:durableId="1199008759">
    <w:abstractNumId w:val="19"/>
  </w:num>
  <w:num w:numId="18" w16cid:durableId="1524973069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20251830">
    <w:abstractNumId w:val="29"/>
  </w:num>
  <w:num w:numId="20" w16cid:durableId="530534037">
    <w:abstractNumId w:val="17"/>
  </w:num>
  <w:num w:numId="21" w16cid:durableId="205995141">
    <w:abstractNumId w:val="27"/>
  </w:num>
  <w:num w:numId="22" w16cid:durableId="1964723304">
    <w:abstractNumId w:val="25"/>
  </w:num>
  <w:num w:numId="23" w16cid:durableId="1643608549">
    <w:abstractNumId w:val="15"/>
  </w:num>
  <w:num w:numId="24" w16cid:durableId="1915312496">
    <w:abstractNumId w:val="20"/>
  </w:num>
  <w:num w:numId="25" w16cid:durableId="949118228">
    <w:abstractNumId w:val="28"/>
  </w:num>
  <w:num w:numId="26" w16cid:durableId="67462712">
    <w:abstractNumId w:val="33"/>
  </w:num>
  <w:num w:numId="27" w16cid:durableId="264851886">
    <w:abstractNumId w:val="10"/>
  </w:num>
  <w:num w:numId="28" w16cid:durableId="147013321">
    <w:abstractNumId w:val="20"/>
  </w:num>
  <w:num w:numId="29" w16cid:durableId="476455153">
    <w:abstractNumId w:val="26"/>
  </w:num>
  <w:num w:numId="30" w16cid:durableId="1509901376">
    <w:abstractNumId w:val="23"/>
  </w:num>
  <w:num w:numId="31" w16cid:durableId="1514987">
    <w:abstractNumId w:val="30"/>
  </w:num>
  <w:num w:numId="32" w16cid:durableId="1613903290">
    <w:abstractNumId w:val="22"/>
  </w:num>
  <w:num w:numId="33" w16cid:durableId="1390307192">
    <w:abstractNumId w:val="21"/>
  </w:num>
  <w:num w:numId="34" w16cid:durableId="980890868">
    <w:abstractNumId w:val="32"/>
  </w:num>
  <w:num w:numId="35" w16cid:durableId="1984699714">
    <w:abstractNumId w:val="12"/>
  </w:num>
  <w:num w:numId="36" w16cid:durableId="1597857827">
    <w:abstractNumId w:val="36"/>
  </w:num>
  <w:num w:numId="37" w16cid:durableId="1950089986">
    <w:abstractNumId w:val="11"/>
  </w:num>
  <w:num w:numId="38" w16cid:durableId="45221791">
    <w:abstractNumId w:val="13"/>
  </w:num>
  <w:num w:numId="39" w16cid:durableId="1949198802">
    <w:abstractNumId w:val="35"/>
  </w:num>
  <w:num w:numId="40" w16cid:durableId="199166846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DateAndTime/>
  <w:proofState w:grammar="clean"/>
  <w:attachedTemplate r:id="rId1"/>
  <w:stylePaneFormatFilter w:val="D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1"/>
  <w:defaultTabStop w:val="708"/>
  <w:autoHyphenation/>
  <w:hyphenationZone w:val="425"/>
  <w:drawingGridHorizontalSpacing w:val="255"/>
  <w:drawingGridVerticalSpacing w:val="255"/>
  <w:displayHorizontalDrawingGridEvery w:val="1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0E4C"/>
    <w:rsid w:val="0002708A"/>
    <w:rsid w:val="00037854"/>
    <w:rsid w:val="0003797A"/>
    <w:rsid w:val="000451E7"/>
    <w:rsid w:val="00060F66"/>
    <w:rsid w:val="0006368F"/>
    <w:rsid w:val="00090145"/>
    <w:rsid w:val="000A3EB3"/>
    <w:rsid w:val="000A4004"/>
    <w:rsid w:val="000A4A01"/>
    <w:rsid w:val="000B135F"/>
    <w:rsid w:val="000C023E"/>
    <w:rsid w:val="000D61F8"/>
    <w:rsid w:val="001058B5"/>
    <w:rsid w:val="0012158A"/>
    <w:rsid w:val="001237DA"/>
    <w:rsid w:val="0013610C"/>
    <w:rsid w:val="00170904"/>
    <w:rsid w:val="00175946"/>
    <w:rsid w:val="00191A14"/>
    <w:rsid w:val="001B6311"/>
    <w:rsid w:val="001C0BDF"/>
    <w:rsid w:val="001D0553"/>
    <w:rsid w:val="001E0BA1"/>
    <w:rsid w:val="001E0E4C"/>
    <w:rsid w:val="001E42C7"/>
    <w:rsid w:val="001F2164"/>
    <w:rsid w:val="00204816"/>
    <w:rsid w:val="00211B80"/>
    <w:rsid w:val="00222922"/>
    <w:rsid w:val="0023236E"/>
    <w:rsid w:val="00242F20"/>
    <w:rsid w:val="002471B8"/>
    <w:rsid w:val="00264970"/>
    <w:rsid w:val="00265451"/>
    <w:rsid w:val="00265F7A"/>
    <w:rsid w:val="00276ADD"/>
    <w:rsid w:val="00277ACD"/>
    <w:rsid w:val="00281077"/>
    <w:rsid w:val="002A01D0"/>
    <w:rsid w:val="002B2960"/>
    <w:rsid w:val="002C2A3D"/>
    <w:rsid w:val="002C63C5"/>
    <w:rsid w:val="002E4A2B"/>
    <w:rsid w:val="0031135B"/>
    <w:rsid w:val="003165B3"/>
    <w:rsid w:val="0034781B"/>
    <w:rsid w:val="00351745"/>
    <w:rsid w:val="00351F5D"/>
    <w:rsid w:val="0036605F"/>
    <w:rsid w:val="003F18B6"/>
    <w:rsid w:val="00403BCE"/>
    <w:rsid w:val="004045D7"/>
    <w:rsid w:val="00407212"/>
    <w:rsid w:val="00414C2F"/>
    <w:rsid w:val="0042529F"/>
    <w:rsid w:val="00441D7C"/>
    <w:rsid w:val="00453D02"/>
    <w:rsid w:val="004B357D"/>
    <w:rsid w:val="004B3D35"/>
    <w:rsid w:val="004C452A"/>
    <w:rsid w:val="0050114E"/>
    <w:rsid w:val="0051558F"/>
    <w:rsid w:val="00522723"/>
    <w:rsid w:val="00524BAF"/>
    <w:rsid w:val="005312B0"/>
    <w:rsid w:val="0053777C"/>
    <w:rsid w:val="00555207"/>
    <w:rsid w:val="00562708"/>
    <w:rsid w:val="005727DC"/>
    <w:rsid w:val="0057350F"/>
    <w:rsid w:val="00577DE6"/>
    <w:rsid w:val="00593422"/>
    <w:rsid w:val="005A3D12"/>
    <w:rsid w:val="005A43B0"/>
    <w:rsid w:val="005B49C6"/>
    <w:rsid w:val="005D0CC9"/>
    <w:rsid w:val="005D0F10"/>
    <w:rsid w:val="005D3DB6"/>
    <w:rsid w:val="005F0768"/>
    <w:rsid w:val="005F3AAB"/>
    <w:rsid w:val="00604AAF"/>
    <w:rsid w:val="00611FA9"/>
    <w:rsid w:val="00643E12"/>
    <w:rsid w:val="00646352"/>
    <w:rsid w:val="00661CFA"/>
    <w:rsid w:val="00663BB1"/>
    <w:rsid w:val="006720ED"/>
    <w:rsid w:val="00684356"/>
    <w:rsid w:val="00692367"/>
    <w:rsid w:val="006925E4"/>
    <w:rsid w:val="00694343"/>
    <w:rsid w:val="006A0E79"/>
    <w:rsid w:val="006A6378"/>
    <w:rsid w:val="006B083E"/>
    <w:rsid w:val="006C4F1F"/>
    <w:rsid w:val="006C77D9"/>
    <w:rsid w:val="006D1971"/>
    <w:rsid w:val="00715E68"/>
    <w:rsid w:val="00734B04"/>
    <w:rsid w:val="00735395"/>
    <w:rsid w:val="00756AC6"/>
    <w:rsid w:val="007619AA"/>
    <w:rsid w:val="00785800"/>
    <w:rsid w:val="00793B7B"/>
    <w:rsid w:val="007970D3"/>
    <w:rsid w:val="00797D09"/>
    <w:rsid w:val="007B5BC1"/>
    <w:rsid w:val="007C1849"/>
    <w:rsid w:val="007C1F1B"/>
    <w:rsid w:val="007D0AB9"/>
    <w:rsid w:val="007F17FD"/>
    <w:rsid w:val="0081634F"/>
    <w:rsid w:val="00816413"/>
    <w:rsid w:val="008171C6"/>
    <w:rsid w:val="00820C75"/>
    <w:rsid w:val="00827007"/>
    <w:rsid w:val="00833AA2"/>
    <w:rsid w:val="00833D7F"/>
    <w:rsid w:val="00837527"/>
    <w:rsid w:val="00837B56"/>
    <w:rsid w:val="00850BF1"/>
    <w:rsid w:val="00853410"/>
    <w:rsid w:val="00853835"/>
    <w:rsid w:val="00876279"/>
    <w:rsid w:val="00892909"/>
    <w:rsid w:val="008B48A1"/>
    <w:rsid w:val="008C162D"/>
    <w:rsid w:val="008C64D3"/>
    <w:rsid w:val="008E0803"/>
    <w:rsid w:val="008E7E0D"/>
    <w:rsid w:val="00900A74"/>
    <w:rsid w:val="00916B91"/>
    <w:rsid w:val="0094566E"/>
    <w:rsid w:val="00947907"/>
    <w:rsid w:val="00954212"/>
    <w:rsid w:val="0097626D"/>
    <w:rsid w:val="00981BBE"/>
    <w:rsid w:val="009832AB"/>
    <w:rsid w:val="009843CD"/>
    <w:rsid w:val="00994568"/>
    <w:rsid w:val="009B5295"/>
    <w:rsid w:val="009B6F51"/>
    <w:rsid w:val="009E7756"/>
    <w:rsid w:val="00A04DED"/>
    <w:rsid w:val="00A1153F"/>
    <w:rsid w:val="00A15119"/>
    <w:rsid w:val="00A24547"/>
    <w:rsid w:val="00A31922"/>
    <w:rsid w:val="00A5543C"/>
    <w:rsid w:val="00A66AB0"/>
    <w:rsid w:val="00A70311"/>
    <w:rsid w:val="00A922F1"/>
    <w:rsid w:val="00A964CF"/>
    <w:rsid w:val="00AA759B"/>
    <w:rsid w:val="00AB4EF9"/>
    <w:rsid w:val="00AC0D12"/>
    <w:rsid w:val="00AC5ECD"/>
    <w:rsid w:val="00AE2F40"/>
    <w:rsid w:val="00AF5599"/>
    <w:rsid w:val="00B00B95"/>
    <w:rsid w:val="00B02B66"/>
    <w:rsid w:val="00B15181"/>
    <w:rsid w:val="00B16C50"/>
    <w:rsid w:val="00B326E1"/>
    <w:rsid w:val="00B62264"/>
    <w:rsid w:val="00B66DB9"/>
    <w:rsid w:val="00B9416B"/>
    <w:rsid w:val="00BB5CF7"/>
    <w:rsid w:val="00BC14C7"/>
    <w:rsid w:val="00BC37CD"/>
    <w:rsid w:val="00BC763E"/>
    <w:rsid w:val="00BD04C9"/>
    <w:rsid w:val="00BD0C33"/>
    <w:rsid w:val="00BE6D65"/>
    <w:rsid w:val="00BF5924"/>
    <w:rsid w:val="00BF6237"/>
    <w:rsid w:val="00C13C7B"/>
    <w:rsid w:val="00C16AA0"/>
    <w:rsid w:val="00C408AA"/>
    <w:rsid w:val="00C604D3"/>
    <w:rsid w:val="00C75819"/>
    <w:rsid w:val="00C80B10"/>
    <w:rsid w:val="00CC1E23"/>
    <w:rsid w:val="00CC5764"/>
    <w:rsid w:val="00CC5992"/>
    <w:rsid w:val="00CD2797"/>
    <w:rsid w:val="00CD3250"/>
    <w:rsid w:val="00CE0555"/>
    <w:rsid w:val="00CE43B4"/>
    <w:rsid w:val="00D10212"/>
    <w:rsid w:val="00D13713"/>
    <w:rsid w:val="00D23C16"/>
    <w:rsid w:val="00D32367"/>
    <w:rsid w:val="00D362BB"/>
    <w:rsid w:val="00D5343B"/>
    <w:rsid w:val="00D53F0C"/>
    <w:rsid w:val="00D62D8E"/>
    <w:rsid w:val="00D63066"/>
    <w:rsid w:val="00D65831"/>
    <w:rsid w:val="00D718D6"/>
    <w:rsid w:val="00D71DC9"/>
    <w:rsid w:val="00D724B7"/>
    <w:rsid w:val="00D80647"/>
    <w:rsid w:val="00DA145E"/>
    <w:rsid w:val="00DA5BD9"/>
    <w:rsid w:val="00DA72D3"/>
    <w:rsid w:val="00DD7E5B"/>
    <w:rsid w:val="00DE648F"/>
    <w:rsid w:val="00DF1B3B"/>
    <w:rsid w:val="00E12130"/>
    <w:rsid w:val="00E14E71"/>
    <w:rsid w:val="00E24EE6"/>
    <w:rsid w:val="00E543D5"/>
    <w:rsid w:val="00E7078A"/>
    <w:rsid w:val="00E70C3D"/>
    <w:rsid w:val="00E7348F"/>
    <w:rsid w:val="00E85B5D"/>
    <w:rsid w:val="00E87034"/>
    <w:rsid w:val="00E94716"/>
    <w:rsid w:val="00EA3834"/>
    <w:rsid w:val="00EC2FC8"/>
    <w:rsid w:val="00ED57EE"/>
    <w:rsid w:val="00EF37A2"/>
    <w:rsid w:val="00F0037A"/>
    <w:rsid w:val="00F110C7"/>
    <w:rsid w:val="00F3087B"/>
    <w:rsid w:val="00F42575"/>
    <w:rsid w:val="00F55B92"/>
    <w:rsid w:val="00F659F3"/>
    <w:rsid w:val="00F72A6C"/>
    <w:rsid w:val="00F83200"/>
    <w:rsid w:val="00FA2727"/>
    <w:rsid w:val="00FB3431"/>
    <w:rsid w:val="00FB4BB5"/>
    <w:rsid w:val="00FB584A"/>
    <w:rsid w:val="00FC48B3"/>
    <w:rsid w:val="00FD5938"/>
    <w:rsid w:val="00FE59F6"/>
    <w:rsid w:val="00FF1C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1A94F80"/>
  <w15:docId w15:val="{51F5B3D3-CB47-4F08-82ED-280405B9D3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="font1482"/>
        <w:sz w:val="22"/>
        <w:szCs w:val="22"/>
        <w:lang w:val="de-CH" w:eastAsia="en-US" w:bidi="ar-SA"/>
      </w:rPr>
    </w:rPrDefault>
    <w:pPrDefault>
      <w:pPr>
        <w:spacing w:after="200" w:line="2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79" w:unhideWhenUsed="1"/>
    <w:lsdException w:name="footer" w:semiHidden="1" w:uiPriority="80" w:unhideWhenUsed="1"/>
    <w:lsdException w:name="index heading" w:semiHidden="1" w:unhideWhenUsed="1"/>
    <w:lsdException w:name="caption" w:uiPriority="35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uiPriority="15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1" w:qFormat="1"/>
    <w:lsdException w:name="Emphasis" w:semiHidden="1" w:uiPriority="20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semiHidden="1" w:uiPriority="29" w:unhideWhenUsed="1"/>
    <w:lsdException w:name="Intense Quote" w:semiHidden="1" w:uiPriority="30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 w:unhideWhenUsed="1"/>
    <w:lsdException w:name="Subtle Reference" w:semiHidden="1" w:uiPriority="31"/>
    <w:lsdException w:name="Intense Reference" w:semiHidden="1" w:uiPriority="32" w:unhideWhenUsed="1"/>
    <w:lsdException w:name="Book Title" w:semiHidden="1" w:uiPriority="33"/>
    <w:lsdException w:name="Bibliography" w:semiHidden="1" w:uiPriority="37" w:unhideWhenUsed="1"/>
    <w:lsdException w:name="TOC Heading" w:semiHidden="1" w:uiPriority="39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aliases w:val="H_Standard"/>
    <w:qFormat/>
    <w:rsid w:val="00684356"/>
    <w:pPr>
      <w:spacing w:after="0" w:line="270" w:lineRule="atLeast"/>
    </w:pPr>
    <w:rPr>
      <w:rFonts w:cs="System"/>
      <w:bCs/>
      <w:spacing w:val="2"/>
      <w:sz w:val="21"/>
    </w:rPr>
  </w:style>
  <w:style w:type="paragraph" w:styleId="berschrift1">
    <w:name w:val="heading 1"/>
    <w:basedOn w:val="Standard"/>
    <w:next w:val="Standard"/>
    <w:link w:val="berschrift1Zchn"/>
    <w:qFormat/>
    <w:rsid w:val="00C573A1"/>
    <w:pPr>
      <w:keepNext/>
      <w:keepLines/>
      <w:spacing w:before="540" w:after="270"/>
      <w:outlineLvl w:val="0"/>
    </w:pPr>
    <w:rPr>
      <w:rFonts w:asciiTheme="majorHAnsi" w:eastAsiaTheme="majorEastAsia" w:hAnsiTheme="majorHAnsi" w:cstheme="majorBidi"/>
      <w:b/>
      <w:bCs w:val="0"/>
      <w:szCs w:val="21"/>
    </w:rPr>
  </w:style>
  <w:style w:type="paragraph" w:styleId="berschrift2">
    <w:name w:val="heading 2"/>
    <w:basedOn w:val="Standard"/>
    <w:next w:val="Standard"/>
    <w:link w:val="berschrift2Zchn"/>
    <w:unhideWhenUsed/>
    <w:qFormat/>
    <w:rsid w:val="00C3438E"/>
    <w:pPr>
      <w:keepNext/>
      <w:keepLines/>
      <w:spacing w:before="270" w:after="270"/>
      <w:outlineLvl w:val="1"/>
    </w:pPr>
    <w:rPr>
      <w:rFonts w:asciiTheme="majorHAnsi" w:eastAsiaTheme="majorEastAsia" w:hAnsiTheme="majorHAnsi" w:cstheme="majorBidi"/>
      <w:b/>
      <w:bCs w:val="0"/>
      <w:szCs w:val="21"/>
    </w:rPr>
  </w:style>
  <w:style w:type="paragraph" w:styleId="berschrift3">
    <w:name w:val="heading 3"/>
    <w:basedOn w:val="Standard"/>
    <w:next w:val="Standard"/>
    <w:link w:val="berschrift3Zchn"/>
    <w:qFormat/>
    <w:rsid w:val="00AC321A"/>
    <w:pPr>
      <w:keepNext/>
      <w:keepLines/>
      <w:spacing w:before="540" w:after="270"/>
      <w:outlineLvl w:val="2"/>
    </w:pPr>
    <w:rPr>
      <w:rFonts w:asciiTheme="majorHAnsi" w:eastAsiaTheme="majorEastAsia" w:hAnsiTheme="majorHAnsi" w:cstheme="majorBidi"/>
      <w:b/>
      <w:szCs w:val="24"/>
    </w:rPr>
  </w:style>
  <w:style w:type="paragraph" w:styleId="berschrift4">
    <w:name w:val="heading 4"/>
    <w:basedOn w:val="Standard"/>
    <w:next w:val="Standard"/>
    <w:link w:val="berschrift4Zchn"/>
    <w:qFormat/>
    <w:rsid w:val="00AC321A"/>
    <w:pPr>
      <w:keepNext/>
      <w:keepLines/>
      <w:spacing w:before="540" w:after="270"/>
      <w:outlineLvl w:val="3"/>
    </w:pPr>
    <w:rPr>
      <w:rFonts w:asciiTheme="majorHAnsi" w:eastAsiaTheme="majorEastAsia" w:hAnsiTheme="majorHAnsi" w:cstheme="majorBidi"/>
      <w:b/>
      <w:bCs w:val="0"/>
    </w:rPr>
  </w:style>
  <w:style w:type="paragraph" w:styleId="berschrift5">
    <w:name w:val="heading 5"/>
    <w:basedOn w:val="Standard"/>
    <w:next w:val="Standard"/>
    <w:link w:val="berschrift5Zchn"/>
    <w:qFormat/>
    <w:rsid w:val="00AC321A"/>
    <w:pPr>
      <w:keepNext/>
      <w:keepLines/>
      <w:spacing w:before="540" w:after="270"/>
      <w:outlineLvl w:val="4"/>
    </w:pPr>
    <w:rPr>
      <w:rFonts w:asciiTheme="majorHAnsi" w:eastAsiaTheme="majorEastAsia" w:hAnsiTheme="majorHAnsi" w:cstheme="majorBidi"/>
      <w:b/>
      <w:bCs w:val="0"/>
    </w:rPr>
  </w:style>
  <w:style w:type="paragraph" w:styleId="berschrift6">
    <w:name w:val="heading 6"/>
    <w:basedOn w:val="Standard"/>
    <w:next w:val="Standard"/>
    <w:link w:val="berschrift6Zchn"/>
    <w:qFormat/>
    <w:rsid w:val="00C22430"/>
    <w:pPr>
      <w:keepNext/>
      <w:keepLines/>
      <w:spacing w:before="140"/>
      <w:outlineLvl w:val="5"/>
    </w:pPr>
    <w:rPr>
      <w:rFonts w:asciiTheme="majorHAnsi" w:eastAsiaTheme="majorEastAsia" w:hAnsiTheme="majorHAnsi" w:cstheme="majorBidi"/>
      <w:b/>
    </w:rPr>
  </w:style>
  <w:style w:type="paragraph" w:styleId="berschrift7">
    <w:name w:val="heading 7"/>
    <w:basedOn w:val="Standard"/>
    <w:next w:val="Standard"/>
    <w:link w:val="berschrift7Zchn"/>
    <w:qFormat/>
    <w:rsid w:val="00C22430"/>
    <w:pPr>
      <w:keepNext/>
      <w:keepLines/>
      <w:spacing w:before="140"/>
      <w:outlineLvl w:val="6"/>
    </w:pPr>
    <w:rPr>
      <w:rFonts w:asciiTheme="majorHAnsi" w:eastAsiaTheme="majorEastAsia" w:hAnsiTheme="majorHAnsi" w:cstheme="majorBidi"/>
      <w:b/>
      <w:iCs/>
    </w:rPr>
  </w:style>
  <w:style w:type="paragraph" w:styleId="berschrift8">
    <w:name w:val="heading 8"/>
    <w:basedOn w:val="Standard"/>
    <w:next w:val="Standard"/>
    <w:link w:val="berschrift8Zchn"/>
    <w:uiPriority w:val="9"/>
    <w:semiHidden/>
    <w:rsid w:val="00C22430"/>
    <w:pPr>
      <w:keepNext/>
      <w:keepLines/>
      <w:spacing w:before="140"/>
      <w:outlineLvl w:val="7"/>
    </w:pPr>
    <w:rPr>
      <w:rFonts w:asciiTheme="majorHAnsi" w:eastAsiaTheme="majorEastAsia" w:hAnsiTheme="majorHAnsi" w:cstheme="majorBidi"/>
      <w:b/>
      <w:color w:val="272727" w:themeColor="text1" w:themeTint="D8"/>
      <w:sz w:val="17"/>
      <w:szCs w:val="21"/>
    </w:rPr>
  </w:style>
  <w:style w:type="paragraph" w:styleId="berschrift9">
    <w:name w:val="heading 9"/>
    <w:basedOn w:val="Standard"/>
    <w:next w:val="Standard"/>
    <w:link w:val="berschrift9Zchn"/>
    <w:uiPriority w:val="9"/>
    <w:semiHidden/>
    <w:rsid w:val="00C22430"/>
    <w:pPr>
      <w:keepNext/>
      <w:keepLines/>
      <w:spacing w:before="140"/>
      <w:outlineLvl w:val="8"/>
    </w:pPr>
    <w:rPr>
      <w:rFonts w:asciiTheme="majorHAnsi" w:eastAsiaTheme="majorEastAsia" w:hAnsiTheme="majorHAnsi" w:cstheme="majorBidi"/>
      <w:b/>
      <w:iCs/>
      <w:color w:val="272727" w:themeColor="text1" w:themeTint="D8"/>
      <w:sz w:val="17"/>
      <w:szCs w:val="21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basedOn w:val="Absatz-Standardschriftart"/>
    <w:uiPriority w:val="99"/>
    <w:rsid w:val="00484FC6"/>
    <w:rPr>
      <w:color w:val="auto"/>
      <w:u w:val="single" w:color="B1B9BD"/>
    </w:rPr>
  </w:style>
  <w:style w:type="paragraph" w:styleId="Kopfzeile">
    <w:name w:val="header"/>
    <w:aliases w:val="H_Kopfzeile 8.5pt"/>
    <w:basedOn w:val="Standard"/>
    <w:link w:val="KopfzeileZchn"/>
    <w:uiPriority w:val="79"/>
    <w:rsid w:val="000822A6"/>
    <w:pPr>
      <w:tabs>
        <w:tab w:val="left" w:pos="5100"/>
        <w:tab w:val="right" w:pos="9967"/>
      </w:tabs>
      <w:spacing w:line="240" w:lineRule="auto"/>
    </w:pPr>
    <w:rPr>
      <w:noProof/>
      <w:sz w:val="17"/>
      <w:szCs w:val="17"/>
      <w:lang w:eastAsia="de-CH"/>
    </w:rPr>
  </w:style>
  <w:style w:type="character" w:customStyle="1" w:styleId="KopfzeileZchn">
    <w:name w:val="Kopfzeile Zchn"/>
    <w:aliases w:val="H_Kopfzeile 8.5pt Zchn"/>
    <w:basedOn w:val="Absatz-Standardschriftart"/>
    <w:link w:val="Kopfzeile"/>
    <w:uiPriority w:val="79"/>
    <w:rsid w:val="00316B83"/>
    <w:rPr>
      <w:rFonts w:cs="System"/>
      <w:bCs/>
      <w:noProof/>
      <w:spacing w:val="2"/>
      <w:sz w:val="17"/>
      <w:szCs w:val="17"/>
      <w:lang w:eastAsia="de-CH"/>
    </w:rPr>
  </w:style>
  <w:style w:type="paragraph" w:styleId="Fuzeile">
    <w:name w:val="footer"/>
    <w:aliases w:val="H_Fusszeile 6.5pt"/>
    <w:basedOn w:val="Standard"/>
    <w:link w:val="FuzeileZchn"/>
    <w:uiPriority w:val="80"/>
    <w:rsid w:val="00DC36B9"/>
    <w:pPr>
      <w:tabs>
        <w:tab w:val="left" w:pos="2552"/>
        <w:tab w:val="left" w:pos="5103"/>
        <w:tab w:val="left" w:pos="7655"/>
        <w:tab w:val="right" w:pos="9979"/>
      </w:tabs>
      <w:spacing w:line="240" w:lineRule="auto"/>
    </w:pPr>
    <w:rPr>
      <w:sz w:val="13"/>
      <w:szCs w:val="13"/>
    </w:rPr>
  </w:style>
  <w:style w:type="character" w:customStyle="1" w:styleId="FuzeileZchn">
    <w:name w:val="Fußzeile Zchn"/>
    <w:aliases w:val="H_Fusszeile 6.5pt Zchn"/>
    <w:basedOn w:val="Absatz-Standardschriftart"/>
    <w:link w:val="Fuzeile"/>
    <w:uiPriority w:val="80"/>
    <w:rsid w:val="003359D8"/>
    <w:rPr>
      <w:rFonts w:cs="System"/>
      <w:spacing w:val="2"/>
      <w:sz w:val="13"/>
      <w:szCs w:val="13"/>
    </w:rPr>
  </w:style>
  <w:style w:type="paragraph" w:customStyle="1" w:styleId="EinfAbs">
    <w:name w:val="[Einf. Abs.]"/>
    <w:basedOn w:val="Standard"/>
    <w:uiPriority w:val="99"/>
    <w:semiHidden/>
    <w:rsid w:val="00F91D37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MinionPro-Regular" w:hAnsi="MinionPro-Regular" w:cs="MinionPro-Regular"/>
      <w:color w:val="000000"/>
      <w:sz w:val="24"/>
      <w:szCs w:val="24"/>
      <w:lang w:val="de-DE"/>
    </w:rPr>
  </w:style>
  <w:style w:type="paragraph" w:styleId="Listenabsatz">
    <w:name w:val="List Paragraph"/>
    <w:basedOn w:val="Standard"/>
    <w:uiPriority w:val="34"/>
    <w:semiHidden/>
    <w:rsid w:val="009C67A8"/>
    <w:pPr>
      <w:ind w:left="720"/>
      <w:contextualSpacing/>
    </w:pPr>
  </w:style>
  <w:style w:type="paragraph" w:styleId="Aufzhlungszeichen">
    <w:name w:val="List Bullet"/>
    <w:basedOn w:val="Listenabsatz"/>
    <w:uiPriority w:val="99"/>
    <w:semiHidden/>
    <w:rsid w:val="009C67A8"/>
    <w:pPr>
      <w:numPr>
        <w:numId w:val="12"/>
      </w:numPr>
    </w:pPr>
  </w:style>
  <w:style w:type="paragraph" w:styleId="Aufzhlungszeichen2">
    <w:name w:val="List Bullet 2"/>
    <w:basedOn w:val="Listenabsatz"/>
    <w:uiPriority w:val="99"/>
    <w:semiHidden/>
    <w:rsid w:val="009C67A8"/>
    <w:pPr>
      <w:numPr>
        <w:ilvl w:val="1"/>
        <w:numId w:val="12"/>
      </w:numPr>
    </w:pPr>
  </w:style>
  <w:style w:type="paragraph" w:styleId="Aufzhlungszeichen3">
    <w:name w:val="List Bullet 3"/>
    <w:basedOn w:val="Listenabsatz"/>
    <w:uiPriority w:val="99"/>
    <w:semiHidden/>
    <w:rsid w:val="009C67A8"/>
    <w:pPr>
      <w:numPr>
        <w:ilvl w:val="2"/>
        <w:numId w:val="12"/>
      </w:numPr>
    </w:pPr>
  </w:style>
  <w:style w:type="table" w:styleId="Tabellenraster">
    <w:name w:val="Table Grid"/>
    <w:basedOn w:val="NormaleTabelle"/>
    <w:uiPriority w:val="39"/>
    <w:rsid w:val="00364E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erschrift1Zchn">
    <w:name w:val="Überschrift 1 Zchn"/>
    <w:basedOn w:val="Absatz-Standardschriftart"/>
    <w:link w:val="berschrift1"/>
    <w:rsid w:val="00C573A1"/>
    <w:rPr>
      <w:rFonts w:asciiTheme="majorHAnsi" w:eastAsiaTheme="majorEastAsia" w:hAnsiTheme="majorHAnsi" w:cstheme="majorBidi"/>
      <w:b/>
      <w:bCs/>
      <w:spacing w:val="2"/>
      <w:sz w:val="21"/>
      <w:szCs w:val="21"/>
    </w:rPr>
  </w:style>
  <w:style w:type="character" w:customStyle="1" w:styleId="berschrift2Zchn">
    <w:name w:val="Überschrift 2 Zchn"/>
    <w:basedOn w:val="Absatz-Standardschriftart"/>
    <w:link w:val="berschrift2"/>
    <w:rsid w:val="00C3438E"/>
    <w:rPr>
      <w:rFonts w:asciiTheme="majorHAnsi" w:eastAsiaTheme="majorEastAsia" w:hAnsiTheme="majorHAnsi" w:cstheme="majorBidi"/>
      <w:b/>
      <w:bCs/>
      <w:spacing w:val="2"/>
      <w:sz w:val="21"/>
      <w:szCs w:val="21"/>
    </w:rPr>
  </w:style>
  <w:style w:type="paragraph" w:styleId="Titel">
    <w:name w:val="Title"/>
    <w:aliases w:val="H_Titel 22pt"/>
    <w:basedOn w:val="Standard"/>
    <w:link w:val="TitelZchn"/>
    <w:uiPriority w:val="11"/>
    <w:qFormat/>
    <w:rsid w:val="00FD161A"/>
    <w:pPr>
      <w:spacing w:before="200" w:line="240" w:lineRule="auto"/>
      <w:contextualSpacing/>
    </w:pPr>
    <w:rPr>
      <w:rFonts w:asciiTheme="majorHAnsi" w:eastAsiaTheme="majorEastAsia" w:hAnsiTheme="majorHAnsi" w:cstheme="majorBidi"/>
      <w:spacing w:val="0"/>
      <w:kern w:val="28"/>
      <w:sz w:val="44"/>
      <w:szCs w:val="44"/>
    </w:rPr>
  </w:style>
  <w:style w:type="character" w:customStyle="1" w:styleId="TitelZchn">
    <w:name w:val="Titel Zchn"/>
    <w:aliases w:val="H_Titel 22pt Zchn"/>
    <w:basedOn w:val="Absatz-Standardschriftart"/>
    <w:link w:val="Titel"/>
    <w:uiPriority w:val="11"/>
    <w:rsid w:val="00FD161A"/>
    <w:rPr>
      <w:rFonts w:asciiTheme="majorHAnsi" w:eastAsiaTheme="majorEastAsia" w:hAnsiTheme="majorHAnsi" w:cstheme="majorBidi"/>
      <w:bCs/>
      <w:kern w:val="28"/>
      <w:sz w:val="44"/>
      <w:szCs w:val="44"/>
    </w:rPr>
  </w:style>
  <w:style w:type="paragraph" w:customStyle="1" w:styleId="Brieftitel">
    <w:name w:val="Brieftitel"/>
    <w:basedOn w:val="Standard"/>
    <w:link w:val="BrieftitelZchn"/>
    <w:uiPriority w:val="14"/>
    <w:rsid w:val="00997689"/>
    <w:pPr>
      <w:spacing w:before="270" w:after="270"/>
      <w:contextualSpacing/>
    </w:pPr>
    <w:rPr>
      <w:rFonts w:asciiTheme="majorHAnsi" w:hAnsiTheme="majorHAnsi"/>
      <w:b/>
    </w:rPr>
  </w:style>
  <w:style w:type="character" w:customStyle="1" w:styleId="BrieftitelZchn">
    <w:name w:val="Brieftitel Zchn"/>
    <w:basedOn w:val="Absatz-Standardschriftart"/>
    <w:link w:val="Brieftitel"/>
    <w:uiPriority w:val="14"/>
    <w:rsid w:val="00997689"/>
    <w:rPr>
      <w:rFonts w:asciiTheme="majorHAnsi" w:hAnsiTheme="majorHAnsi" w:cs="System"/>
      <w:b/>
      <w:spacing w:val="2"/>
    </w:rPr>
  </w:style>
  <w:style w:type="paragraph" w:customStyle="1" w:styleId="Kontaktangaben">
    <w:name w:val="Kontaktangaben"/>
    <w:basedOn w:val="Standard"/>
    <w:semiHidden/>
    <w:rsid w:val="00E73CB2"/>
    <w:pPr>
      <w:tabs>
        <w:tab w:val="left" w:pos="709"/>
      </w:tabs>
      <w:spacing w:line="220" w:lineRule="atLeast"/>
    </w:pPr>
    <w:rPr>
      <w:sz w:val="16"/>
      <w:szCs w:val="16"/>
    </w:rPr>
  </w:style>
  <w:style w:type="table" w:customStyle="1" w:styleId="Tabellenraster1">
    <w:name w:val="Tabellenraster1"/>
    <w:basedOn w:val="NormaleTabelle"/>
    <w:next w:val="Tabellenraster"/>
    <w:uiPriority w:val="59"/>
    <w:rsid w:val="00E73C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3D1066"/>
    <w:rPr>
      <w:rFonts w:asciiTheme="majorHAnsi" w:eastAsiaTheme="majorEastAsia" w:hAnsiTheme="majorHAnsi" w:cstheme="majorBidi"/>
      <w:b/>
      <w:spacing w:val="2"/>
      <w:sz w:val="21"/>
      <w:szCs w:val="24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3D1066"/>
    <w:rPr>
      <w:rFonts w:asciiTheme="majorHAnsi" w:eastAsiaTheme="majorEastAsia" w:hAnsiTheme="majorHAnsi" w:cstheme="majorBidi"/>
      <w:b/>
      <w:bCs/>
      <w:spacing w:val="2"/>
      <w:sz w:val="2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3D1066"/>
    <w:rPr>
      <w:rFonts w:asciiTheme="majorHAnsi" w:eastAsiaTheme="majorEastAsia" w:hAnsiTheme="majorHAnsi" w:cstheme="majorBidi"/>
      <w:b/>
      <w:bCs/>
      <w:spacing w:val="2"/>
      <w:sz w:val="21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3D1066"/>
    <w:rPr>
      <w:rFonts w:asciiTheme="majorHAnsi" w:eastAsiaTheme="majorEastAsia" w:hAnsiTheme="majorHAnsi" w:cstheme="majorBidi"/>
      <w:b/>
      <w:spacing w:val="2"/>
      <w:sz w:val="21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3D1066"/>
    <w:rPr>
      <w:rFonts w:asciiTheme="majorHAnsi" w:eastAsiaTheme="majorEastAsia" w:hAnsiTheme="majorHAnsi" w:cstheme="majorBidi"/>
      <w:b/>
      <w:iCs/>
      <w:spacing w:val="2"/>
      <w:sz w:val="21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3D1066"/>
    <w:rPr>
      <w:rFonts w:asciiTheme="majorHAnsi" w:eastAsiaTheme="majorEastAsia" w:hAnsiTheme="majorHAnsi" w:cstheme="majorBidi"/>
      <w:b/>
      <w:color w:val="272727" w:themeColor="text1" w:themeTint="D8"/>
      <w:spacing w:val="2"/>
      <w:sz w:val="17"/>
      <w:szCs w:val="21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3D1066"/>
    <w:rPr>
      <w:rFonts w:asciiTheme="majorHAnsi" w:eastAsiaTheme="majorEastAsia" w:hAnsiTheme="majorHAnsi" w:cstheme="majorBidi"/>
      <w:b/>
      <w:iCs/>
      <w:color w:val="272727" w:themeColor="text1" w:themeTint="D8"/>
      <w:spacing w:val="2"/>
      <w:sz w:val="17"/>
      <w:szCs w:val="21"/>
    </w:rPr>
  </w:style>
  <w:style w:type="paragraph" w:customStyle="1" w:styleId="HAufzhlung105pt">
    <w:name w:val="H_Aufzählung 10.5pt"/>
    <w:basedOn w:val="Listenabsatz"/>
    <w:uiPriority w:val="2"/>
    <w:qFormat/>
    <w:rsid w:val="003D0FAA"/>
    <w:pPr>
      <w:numPr>
        <w:numId w:val="19"/>
      </w:numPr>
    </w:pPr>
  </w:style>
  <w:style w:type="paragraph" w:customStyle="1" w:styleId="TitelNewsletter">
    <w:name w:val="Titel Newsletter"/>
    <w:basedOn w:val="Titel"/>
    <w:uiPriority w:val="13"/>
    <w:semiHidden/>
    <w:qFormat/>
    <w:rsid w:val="0011601D"/>
    <w:pPr>
      <w:spacing w:before="0"/>
      <w:jc w:val="right"/>
    </w:pPr>
    <w:rPr>
      <w:color w:val="EA161F" w:themeColor="accent6"/>
    </w:rPr>
  </w:style>
  <w:style w:type="paragraph" w:customStyle="1" w:styleId="Traktandum-Titel1">
    <w:name w:val="Traktandum-Titel 1"/>
    <w:basedOn w:val="HAufzhlung105pt"/>
    <w:next w:val="HTabText85pt"/>
    <w:uiPriority w:val="18"/>
    <w:semiHidden/>
    <w:rsid w:val="00196ABC"/>
    <w:pPr>
      <w:numPr>
        <w:numId w:val="16"/>
      </w:numPr>
      <w:tabs>
        <w:tab w:val="left" w:pos="7938"/>
      </w:tabs>
      <w:spacing w:line="215" w:lineRule="atLeast"/>
    </w:pPr>
    <w:rPr>
      <w:rFonts w:asciiTheme="majorHAnsi" w:hAnsiTheme="majorHAnsi"/>
      <w:b/>
      <w:bCs w:val="0"/>
      <w:sz w:val="17"/>
      <w:szCs w:val="17"/>
    </w:rPr>
  </w:style>
  <w:style w:type="paragraph" w:customStyle="1" w:styleId="Anleitung">
    <w:name w:val="Anleitung"/>
    <w:basedOn w:val="Standard"/>
    <w:uiPriority w:val="98"/>
    <w:semiHidden/>
    <w:rsid w:val="00625020"/>
    <w:pPr>
      <w:spacing w:line="288" w:lineRule="auto"/>
    </w:pPr>
    <w:rPr>
      <w:vanish/>
      <w:color w:val="A6A6A6" w:themeColor="background1" w:themeShade="A6"/>
      <w:sz w:val="14"/>
      <w:szCs w:val="18"/>
    </w:rPr>
  </w:style>
  <w:style w:type="character" w:styleId="BesuchterLink">
    <w:name w:val="FollowedHyperlink"/>
    <w:basedOn w:val="Hyperlink"/>
    <w:uiPriority w:val="75"/>
    <w:semiHidden/>
    <w:rsid w:val="00484FC6"/>
    <w:rPr>
      <w:color w:val="auto"/>
      <w:u w:val="single" w:color="B1B9BD"/>
    </w:rPr>
  </w:style>
  <w:style w:type="paragraph" w:styleId="Untertitel">
    <w:name w:val="Subtitle"/>
    <w:aliases w:val="H_Untertitel 22pt (F)"/>
    <w:basedOn w:val="Standard"/>
    <w:link w:val="UntertitelZchn"/>
    <w:uiPriority w:val="12"/>
    <w:rsid w:val="00833AA2"/>
    <w:pPr>
      <w:numPr>
        <w:ilvl w:val="1"/>
      </w:numPr>
      <w:spacing w:line="240" w:lineRule="auto"/>
    </w:pPr>
    <w:rPr>
      <w:rFonts w:eastAsiaTheme="minorEastAsia"/>
      <w:color w:val="BE0A5F"/>
      <w:sz w:val="44"/>
      <w:szCs w:val="44"/>
    </w:rPr>
  </w:style>
  <w:style w:type="character" w:customStyle="1" w:styleId="UntertitelZchn">
    <w:name w:val="Untertitel Zchn"/>
    <w:aliases w:val="H_Untertitel 22pt (F) Zchn"/>
    <w:basedOn w:val="Absatz-Standardschriftart"/>
    <w:link w:val="Untertitel"/>
    <w:uiPriority w:val="12"/>
    <w:rsid w:val="00833AA2"/>
    <w:rPr>
      <w:rFonts w:eastAsiaTheme="minorEastAsia" w:cs="System"/>
      <w:bCs/>
      <w:color w:val="BE0A5F"/>
      <w:spacing w:val="2"/>
      <w:sz w:val="44"/>
      <w:szCs w:val="44"/>
    </w:rPr>
  </w:style>
  <w:style w:type="paragraph" w:styleId="Datum">
    <w:name w:val="Date"/>
    <w:basedOn w:val="Standard"/>
    <w:next w:val="Standard"/>
    <w:link w:val="DatumZchn"/>
    <w:uiPriority w:val="15"/>
    <w:semiHidden/>
    <w:rsid w:val="00BF7052"/>
    <w:pPr>
      <w:spacing w:before="480" w:after="480"/>
    </w:pPr>
  </w:style>
  <w:style w:type="character" w:customStyle="1" w:styleId="DatumZchn">
    <w:name w:val="Datum Zchn"/>
    <w:basedOn w:val="Absatz-Standardschriftart"/>
    <w:link w:val="Datum"/>
    <w:uiPriority w:val="15"/>
    <w:semiHidden/>
    <w:rsid w:val="003D1066"/>
    <w:rPr>
      <w:spacing w:val="2"/>
      <w:sz w:val="21"/>
    </w:rPr>
  </w:style>
  <w:style w:type="paragraph" w:styleId="Funotentext">
    <w:name w:val="footnote text"/>
    <w:basedOn w:val="Standard"/>
    <w:link w:val="FunotentextZchn"/>
    <w:uiPriority w:val="99"/>
    <w:semiHidden/>
    <w:unhideWhenUsed/>
    <w:rsid w:val="00E22965"/>
    <w:pPr>
      <w:spacing w:line="162" w:lineRule="atLeast"/>
    </w:pPr>
    <w:rPr>
      <w:sz w:val="13"/>
      <w:szCs w:val="20"/>
    </w:rPr>
  </w:style>
  <w:style w:type="character" w:customStyle="1" w:styleId="FunotentextZchn">
    <w:name w:val="Fußnotentext Zchn"/>
    <w:basedOn w:val="Absatz-Standardschriftart"/>
    <w:link w:val="Funotentext"/>
    <w:uiPriority w:val="99"/>
    <w:semiHidden/>
    <w:rsid w:val="00E22965"/>
    <w:rPr>
      <w:spacing w:val="2"/>
      <w:sz w:val="13"/>
      <w:szCs w:val="20"/>
    </w:rPr>
  </w:style>
  <w:style w:type="character" w:styleId="Funotenzeichen">
    <w:name w:val="footnote reference"/>
    <w:basedOn w:val="Absatz-Standardschriftart"/>
    <w:uiPriority w:val="99"/>
    <w:semiHidden/>
    <w:unhideWhenUsed/>
    <w:rsid w:val="00642F26"/>
    <w:rPr>
      <w:vertAlign w:val="superscript"/>
    </w:rPr>
  </w:style>
  <w:style w:type="table" w:customStyle="1" w:styleId="TabelleohneRahmen">
    <w:name w:val="Tabelle ohne Rahmen"/>
    <w:basedOn w:val="NormaleTabelle"/>
    <w:uiPriority w:val="99"/>
    <w:rsid w:val="00642F26"/>
    <w:pPr>
      <w:spacing w:after="0" w:line="240" w:lineRule="auto"/>
    </w:pPr>
    <w:tblPr>
      <w:tblCellMar>
        <w:left w:w="0" w:type="dxa"/>
        <w:right w:w="28" w:type="dxa"/>
      </w:tblCellMar>
    </w:tblPr>
  </w:style>
  <w:style w:type="paragraph" w:styleId="Endnotentext">
    <w:name w:val="endnote text"/>
    <w:basedOn w:val="Funotentext"/>
    <w:link w:val="EndnotentextZchn"/>
    <w:uiPriority w:val="99"/>
    <w:semiHidden/>
    <w:unhideWhenUsed/>
    <w:rsid w:val="00113CB8"/>
  </w:style>
  <w:style w:type="character" w:customStyle="1" w:styleId="EndnotentextZchn">
    <w:name w:val="Endnotentext Zchn"/>
    <w:basedOn w:val="Absatz-Standardschriftart"/>
    <w:link w:val="Endnotentext"/>
    <w:uiPriority w:val="99"/>
    <w:semiHidden/>
    <w:rsid w:val="0012151C"/>
    <w:rPr>
      <w:sz w:val="20"/>
      <w:szCs w:val="20"/>
    </w:rPr>
  </w:style>
  <w:style w:type="character" w:styleId="Endnotenzeichen">
    <w:name w:val="endnote reference"/>
    <w:basedOn w:val="Absatz-Standardschriftart"/>
    <w:uiPriority w:val="99"/>
    <w:semiHidden/>
    <w:unhideWhenUsed/>
    <w:rsid w:val="00113CB8"/>
    <w:rPr>
      <w:vertAlign w:val="superscript"/>
    </w:rPr>
  </w:style>
  <w:style w:type="paragraph" w:customStyle="1" w:styleId="HAufzhlung2105pt">
    <w:name w:val="H_Aufzählung 2 10.5pt"/>
    <w:basedOn w:val="HAufzhlung105pt"/>
    <w:uiPriority w:val="2"/>
    <w:rsid w:val="004C3880"/>
    <w:pPr>
      <w:numPr>
        <w:ilvl w:val="1"/>
      </w:numPr>
    </w:pPr>
  </w:style>
  <w:style w:type="paragraph" w:customStyle="1" w:styleId="HAufzhlung3105pt">
    <w:name w:val="H_Aufzählung 3 10.5pt"/>
    <w:basedOn w:val="HAufzhlung105pt"/>
    <w:uiPriority w:val="2"/>
    <w:rsid w:val="004C3880"/>
    <w:pPr>
      <w:numPr>
        <w:ilvl w:val="2"/>
      </w:numPr>
    </w:pPr>
  </w:style>
  <w:style w:type="paragraph" w:styleId="Beschriftung">
    <w:name w:val="caption"/>
    <w:basedOn w:val="Standard"/>
    <w:next w:val="Standard"/>
    <w:uiPriority w:val="35"/>
    <w:unhideWhenUsed/>
    <w:rsid w:val="008A2609"/>
    <w:pPr>
      <w:spacing w:before="140" w:after="270" w:line="240" w:lineRule="auto"/>
    </w:pPr>
    <w:rPr>
      <w:iCs/>
      <w:sz w:val="17"/>
      <w:szCs w:val="18"/>
    </w:rPr>
  </w:style>
  <w:style w:type="paragraph" w:styleId="Inhaltsverzeichnisberschrift">
    <w:name w:val="TOC Heading"/>
    <w:basedOn w:val="berschrift1"/>
    <w:next w:val="Standard"/>
    <w:uiPriority w:val="39"/>
    <w:semiHidden/>
    <w:rsid w:val="00DB7675"/>
    <w:pPr>
      <w:spacing w:before="240"/>
      <w:outlineLvl w:val="9"/>
    </w:pPr>
    <w:rPr>
      <w:bCs/>
      <w:szCs w:val="32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870017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870017"/>
    <w:rPr>
      <w:rFonts w:ascii="Segoe UI" w:hAnsi="Segoe UI" w:cs="Segoe UI"/>
      <w:sz w:val="18"/>
      <w:szCs w:val="18"/>
    </w:rPr>
  </w:style>
  <w:style w:type="paragraph" w:customStyle="1" w:styleId="Seitenzahlen">
    <w:name w:val="Seitenzahlen"/>
    <w:basedOn w:val="Fuzeile"/>
    <w:uiPriority w:val="85"/>
    <w:semiHidden/>
    <w:rsid w:val="00E8428A"/>
    <w:pPr>
      <w:jc w:val="right"/>
    </w:pPr>
  </w:style>
  <w:style w:type="paragraph" w:customStyle="1" w:styleId="Hberschrift1105pt">
    <w:name w:val="H_Überschrift 1 10.5pt"/>
    <w:basedOn w:val="berschrift1"/>
    <w:next w:val="Standard"/>
    <w:uiPriority w:val="10"/>
    <w:qFormat/>
    <w:rsid w:val="00037854"/>
    <w:pPr>
      <w:numPr>
        <w:numId w:val="24"/>
      </w:numPr>
    </w:pPr>
  </w:style>
  <w:style w:type="paragraph" w:customStyle="1" w:styleId="Hberschrift2105pt">
    <w:name w:val="H_Überschrift 2 10.5pt"/>
    <w:basedOn w:val="berschrift2"/>
    <w:next w:val="Standard"/>
    <w:uiPriority w:val="10"/>
    <w:qFormat/>
    <w:rsid w:val="00513F66"/>
    <w:pPr>
      <w:numPr>
        <w:ilvl w:val="1"/>
        <w:numId w:val="24"/>
      </w:numPr>
      <w:spacing w:before="540"/>
    </w:pPr>
  </w:style>
  <w:style w:type="paragraph" w:customStyle="1" w:styleId="Hberschrift3105pt">
    <w:name w:val="H_Überschrift 3 10.5pt"/>
    <w:basedOn w:val="berschrift3"/>
    <w:next w:val="Standard"/>
    <w:uiPriority w:val="10"/>
    <w:qFormat/>
    <w:rsid w:val="00B426D3"/>
    <w:pPr>
      <w:numPr>
        <w:ilvl w:val="2"/>
        <w:numId w:val="24"/>
      </w:numPr>
      <w:tabs>
        <w:tab w:val="left" w:pos="851"/>
      </w:tabs>
    </w:pPr>
  </w:style>
  <w:style w:type="paragraph" w:customStyle="1" w:styleId="Hberschrift4105pt">
    <w:name w:val="H_Überschrift 4 10.5pt"/>
    <w:basedOn w:val="berschrift4"/>
    <w:next w:val="Standard"/>
    <w:uiPriority w:val="10"/>
    <w:qFormat/>
    <w:rsid w:val="00B426D3"/>
    <w:pPr>
      <w:numPr>
        <w:ilvl w:val="3"/>
        <w:numId w:val="24"/>
      </w:numPr>
      <w:tabs>
        <w:tab w:val="left" w:pos="1134"/>
      </w:tabs>
    </w:pPr>
  </w:style>
  <w:style w:type="paragraph" w:styleId="Verzeichnis1">
    <w:name w:val="toc 1"/>
    <w:basedOn w:val="Standard"/>
    <w:next w:val="Standard"/>
    <w:autoRedefine/>
    <w:uiPriority w:val="39"/>
    <w:rsid w:val="005727DC"/>
    <w:pPr>
      <w:tabs>
        <w:tab w:val="right" w:leader="dot" w:pos="7371"/>
      </w:tabs>
      <w:spacing w:before="215" w:line="215" w:lineRule="atLeast"/>
      <w:ind w:left="851" w:right="3093" w:hanging="851"/>
      <w:jc w:val="both"/>
    </w:pPr>
    <w:rPr>
      <w:b/>
      <w:sz w:val="17"/>
    </w:rPr>
  </w:style>
  <w:style w:type="paragraph" w:styleId="Verzeichnis2">
    <w:name w:val="toc 2"/>
    <w:basedOn w:val="Standard"/>
    <w:next w:val="Standard"/>
    <w:autoRedefine/>
    <w:uiPriority w:val="39"/>
    <w:rsid w:val="00F25768"/>
    <w:pPr>
      <w:tabs>
        <w:tab w:val="right" w:leader="dot" w:pos="7371"/>
      </w:tabs>
      <w:spacing w:line="215" w:lineRule="atLeast"/>
      <w:ind w:left="851" w:right="3093" w:hanging="851"/>
    </w:pPr>
    <w:rPr>
      <w:sz w:val="17"/>
    </w:rPr>
  </w:style>
  <w:style w:type="paragraph" w:styleId="Verzeichnis3">
    <w:name w:val="toc 3"/>
    <w:basedOn w:val="Standard"/>
    <w:next w:val="Standard"/>
    <w:autoRedefine/>
    <w:uiPriority w:val="39"/>
    <w:rsid w:val="000451E7"/>
    <w:pPr>
      <w:tabs>
        <w:tab w:val="right" w:leader="dot" w:pos="7371"/>
      </w:tabs>
      <w:spacing w:line="215" w:lineRule="atLeast"/>
      <w:ind w:left="851" w:right="3093" w:hanging="851"/>
    </w:pPr>
    <w:rPr>
      <w:noProof/>
      <w:sz w:val="17"/>
    </w:rPr>
  </w:style>
  <w:style w:type="paragraph" w:styleId="StandardWeb">
    <w:name w:val="Normal (Web)"/>
    <w:basedOn w:val="Standard"/>
    <w:uiPriority w:val="99"/>
    <w:semiHidden/>
    <w:unhideWhenUsed/>
    <w:rsid w:val="00BE1E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CH"/>
    </w:rPr>
  </w:style>
  <w:style w:type="paragraph" w:styleId="Abbildungsverzeichnis">
    <w:name w:val="table of figures"/>
    <w:basedOn w:val="Standard"/>
    <w:next w:val="Standard"/>
    <w:uiPriority w:val="40"/>
    <w:semiHidden/>
    <w:rsid w:val="00F7054A"/>
    <w:pPr>
      <w:tabs>
        <w:tab w:val="right" w:pos="7371"/>
      </w:tabs>
      <w:spacing w:after="110" w:line="215" w:lineRule="atLeast"/>
    </w:pPr>
    <w:rPr>
      <w:sz w:val="17"/>
    </w:rPr>
  </w:style>
  <w:style w:type="paragraph" w:customStyle="1" w:styleId="Absenderzeile">
    <w:name w:val="Absenderzeile"/>
    <w:basedOn w:val="Standard"/>
    <w:uiPriority w:val="84"/>
    <w:semiHidden/>
    <w:rsid w:val="004D5F14"/>
    <w:pPr>
      <w:pBdr>
        <w:bottom w:val="single" w:sz="6" w:space="5" w:color="auto"/>
      </w:pBdr>
      <w:tabs>
        <w:tab w:val="left" w:pos="1241"/>
        <w:tab w:val="right" w:pos="4877"/>
      </w:tabs>
      <w:spacing w:after="40" w:line="220" w:lineRule="atLeast"/>
      <w:contextualSpacing/>
    </w:pPr>
    <w:rPr>
      <w:sz w:val="13"/>
    </w:rPr>
  </w:style>
  <w:style w:type="paragraph" w:customStyle="1" w:styleId="HNummerierung1105pt">
    <w:name w:val="H_Nummerierung 1 10.5pt"/>
    <w:basedOn w:val="Standard"/>
    <w:uiPriority w:val="3"/>
    <w:qFormat/>
    <w:rsid w:val="00B56332"/>
    <w:pPr>
      <w:numPr>
        <w:ilvl w:val="7"/>
        <w:numId w:val="24"/>
      </w:numPr>
    </w:pPr>
  </w:style>
  <w:style w:type="paragraph" w:customStyle="1" w:styleId="HNummerierung2105pt">
    <w:name w:val="H_Nummerierung 2 10.5pt"/>
    <w:basedOn w:val="HNummerierung1105pt"/>
    <w:uiPriority w:val="3"/>
    <w:qFormat/>
    <w:rsid w:val="00B56332"/>
    <w:pPr>
      <w:numPr>
        <w:ilvl w:val="8"/>
      </w:numPr>
      <w:ind w:left="709" w:hanging="425"/>
    </w:pPr>
  </w:style>
  <w:style w:type="character" w:styleId="Seitenzahl">
    <w:name w:val="page number"/>
    <w:basedOn w:val="Absatz-Standardschriftart"/>
    <w:uiPriority w:val="99"/>
    <w:semiHidden/>
    <w:rsid w:val="00E8428A"/>
  </w:style>
  <w:style w:type="paragraph" w:customStyle="1" w:styleId="HTabText85pt">
    <w:name w:val="H_Tab_Text 8.5 pt"/>
    <w:basedOn w:val="Standard"/>
    <w:qFormat/>
    <w:rsid w:val="003E0D7F"/>
    <w:pPr>
      <w:spacing w:line="215" w:lineRule="atLeast"/>
    </w:pPr>
    <w:rPr>
      <w:sz w:val="17"/>
    </w:rPr>
  </w:style>
  <w:style w:type="character" w:customStyle="1" w:styleId="NichtaufgelsteErwhnung1">
    <w:name w:val="Nicht aufgelöste Erwähnung1"/>
    <w:basedOn w:val="Absatz-Standardschriftart"/>
    <w:uiPriority w:val="99"/>
    <w:semiHidden/>
    <w:unhideWhenUsed/>
    <w:rsid w:val="000D7F08"/>
    <w:rPr>
      <w:color w:val="605E5C"/>
      <w:shd w:val="clear" w:color="auto" w:fill="E1DFDD"/>
    </w:rPr>
  </w:style>
  <w:style w:type="paragraph" w:customStyle="1" w:styleId="Tabellenabschluss">
    <w:name w:val="Tabellenabschluss"/>
    <w:basedOn w:val="Standard"/>
    <w:next w:val="Standard"/>
    <w:uiPriority w:val="99"/>
    <w:semiHidden/>
    <w:rsid w:val="0097384E"/>
    <w:pPr>
      <w:spacing w:line="240" w:lineRule="auto"/>
    </w:pPr>
    <w:rPr>
      <w:sz w:val="4"/>
    </w:rPr>
  </w:style>
  <w:style w:type="paragraph" w:customStyle="1" w:styleId="HAufzhlungTab85pt">
    <w:name w:val="H_Aufzählung Tab 8.5 pt"/>
    <w:basedOn w:val="HAufzhlung105pt"/>
    <w:uiPriority w:val="2"/>
    <w:qFormat/>
    <w:rsid w:val="00A45E6C"/>
    <w:pPr>
      <w:spacing w:line="215" w:lineRule="atLeast"/>
    </w:pPr>
    <w:rPr>
      <w:sz w:val="17"/>
      <w:szCs w:val="17"/>
    </w:rPr>
  </w:style>
  <w:style w:type="character" w:styleId="Platzhaltertext">
    <w:name w:val="Placeholder Text"/>
    <w:basedOn w:val="Absatz-Standardschriftart"/>
    <w:uiPriority w:val="99"/>
    <w:semiHidden/>
    <w:rsid w:val="00A12B05"/>
    <w:rPr>
      <w:vanish/>
      <w:color w:val="7D9AA8" w:themeColor="accent1" w:themeTint="99"/>
    </w:rPr>
  </w:style>
  <w:style w:type="paragraph" w:customStyle="1" w:styleId="Kurzbrief">
    <w:name w:val="Kurzbrief"/>
    <w:basedOn w:val="HTabText85pt"/>
    <w:uiPriority w:val="99"/>
    <w:semiHidden/>
    <w:qFormat/>
    <w:rsid w:val="00B225B2"/>
    <w:pPr>
      <w:ind w:left="294" w:hanging="294"/>
    </w:pPr>
  </w:style>
  <w:style w:type="paragraph" w:customStyle="1" w:styleId="KurzbriefFR">
    <w:name w:val="Kurzbrief FR"/>
    <w:basedOn w:val="Kurzbrief"/>
    <w:uiPriority w:val="99"/>
    <w:semiHidden/>
    <w:qFormat/>
    <w:rsid w:val="004A60C5"/>
    <w:pPr>
      <w:ind w:left="284" w:firstLine="0"/>
    </w:pPr>
    <w:rPr>
      <w:lang w:val="fr-CH"/>
    </w:rPr>
  </w:style>
  <w:style w:type="paragraph" w:customStyle="1" w:styleId="Hberschrift5105pt">
    <w:name w:val="H_Überschrift 5 10.5pt"/>
    <w:basedOn w:val="berschrift5"/>
    <w:next w:val="Standard"/>
    <w:uiPriority w:val="10"/>
    <w:qFormat/>
    <w:rsid w:val="00D8674A"/>
    <w:pPr>
      <w:numPr>
        <w:ilvl w:val="4"/>
        <w:numId w:val="24"/>
      </w:numPr>
      <w:tabs>
        <w:tab w:val="left" w:pos="1148"/>
      </w:tabs>
    </w:pPr>
  </w:style>
  <w:style w:type="paragraph" w:styleId="Verzeichnis4">
    <w:name w:val="toc 4"/>
    <w:basedOn w:val="Standard"/>
    <w:next w:val="Standard"/>
    <w:autoRedefine/>
    <w:uiPriority w:val="39"/>
    <w:semiHidden/>
    <w:rsid w:val="00F25768"/>
    <w:pPr>
      <w:tabs>
        <w:tab w:val="right" w:leader="dot" w:pos="7371"/>
      </w:tabs>
      <w:spacing w:line="215" w:lineRule="atLeast"/>
      <w:ind w:left="851" w:right="3093" w:hanging="851"/>
    </w:pPr>
    <w:rPr>
      <w:noProof/>
      <w:spacing w:val="-10"/>
      <w:sz w:val="17"/>
    </w:rPr>
  </w:style>
  <w:style w:type="paragraph" w:styleId="Verzeichnis5">
    <w:name w:val="toc 5"/>
    <w:basedOn w:val="Standard"/>
    <w:next w:val="Standard"/>
    <w:autoRedefine/>
    <w:uiPriority w:val="39"/>
    <w:semiHidden/>
    <w:rsid w:val="00F25768"/>
    <w:pPr>
      <w:tabs>
        <w:tab w:val="right" w:leader="dot" w:pos="7371"/>
      </w:tabs>
      <w:spacing w:line="215" w:lineRule="atLeast"/>
      <w:ind w:left="851" w:right="3093" w:hanging="851"/>
    </w:pPr>
    <w:rPr>
      <w:sz w:val="17"/>
    </w:rPr>
  </w:style>
  <w:style w:type="paragraph" w:styleId="Verzeichnis6">
    <w:name w:val="toc 6"/>
    <w:basedOn w:val="Standard"/>
    <w:next w:val="Standard"/>
    <w:autoRedefine/>
    <w:uiPriority w:val="39"/>
    <w:semiHidden/>
    <w:rsid w:val="007F0876"/>
    <w:pPr>
      <w:tabs>
        <w:tab w:val="right" w:pos="7371"/>
      </w:tabs>
      <w:spacing w:line="215" w:lineRule="atLeast"/>
      <w:ind w:left="851" w:right="3093"/>
    </w:pPr>
    <w:rPr>
      <w:noProof/>
      <w:sz w:val="17"/>
      <w:szCs w:val="17"/>
    </w:rPr>
  </w:style>
  <w:style w:type="paragraph" w:styleId="Verzeichnis7">
    <w:name w:val="toc 7"/>
    <w:basedOn w:val="Standard"/>
    <w:next w:val="Standard"/>
    <w:autoRedefine/>
    <w:uiPriority w:val="39"/>
    <w:semiHidden/>
    <w:rsid w:val="007F0876"/>
    <w:pPr>
      <w:tabs>
        <w:tab w:val="right" w:pos="7371"/>
      </w:tabs>
      <w:spacing w:line="215" w:lineRule="atLeast"/>
      <w:ind w:left="851" w:right="3093"/>
    </w:pPr>
    <w:rPr>
      <w:noProof/>
      <w:sz w:val="17"/>
    </w:rPr>
  </w:style>
  <w:style w:type="paragraph" w:styleId="Verzeichnis8">
    <w:name w:val="toc 8"/>
    <w:basedOn w:val="Standard"/>
    <w:next w:val="Standard"/>
    <w:autoRedefine/>
    <w:uiPriority w:val="39"/>
    <w:semiHidden/>
    <w:rsid w:val="007F0876"/>
    <w:pPr>
      <w:tabs>
        <w:tab w:val="right" w:pos="7371"/>
      </w:tabs>
      <w:spacing w:line="215" w:lineRule="atLeast"/>
      <w:ind w:left="851" w:right="3093"/>
    </w:pPr>
    <w:rPr>
      <w:sz w:val="17"/>
    </w:rPr>
  </w:style>
  <w:style w:type="paragraph" w:styleId="Verzeichnis9">
    <w:name w:val="toc 9"/>
    <w:basedOn w:val="Standard"/>
    <w:next w:val="Standard"/>
    <w:autoRedefine/>
    <w:uiPriority w:val="39"/>
    <w:semiHidden/>
    <w:rsid w:val="007F0876"/>
    <w:pPr>
      <w:tabs>
        <w:tab w:val="right" w:pos="7371"/>
      </w:tabs>
      <w:spacing w:line="215" w:lineRule="atLeast"/>
      <w:ind w:left="851" w:right="3093"/>
    </w:pPr>
    <w:rPr>
      <w:sz w:val="17"/>
    </w:rPr>
  </w:style>
  <w:style w:type="paragraph" w:customStyle="1" w:styleId="HTabTit65pt">
    <w:name w:val="H_Tab_Tit 6.5 pt"/>
    <w:basedOn w:val="HTabText85pt"/>
    <w:uiPriority w:val="1"/>
    <w:qFormat/>
    <w:rsid w:val="007D0AB9"/>
    <w:pPr>
      <w:spacing w:line="162" w:lineRule="atLeast"/>
    </w:pPr>
    <w:rPr>
      <w:sz w:val="13"/>
    </w:rPr>
  </w:style>
  <w:style w:type="table" w:customStyle="1" w:styleId="BETabelle1">
    <w:name w:val="BE: Tabelle 1"/>
    <w:basedOn w:val="NormaleTabelle"/>
    <w:uiPriority w:val="99"/>
    <w:rsid w:val="00D554AB"/>
    <w:pPr>
      <w:spacing w:after="0" w:line="240" w:lineRule="auto"/>
    </w:pPr>
    <w:rPr>
      <w:sz w:val="17"/>
    </w:rPr>
    <w:tblPr>
      <w:tblBorders>
        <w:bottom w:val="single" w:sz="2" w:space="0" w:color="DFE3E5" w:themeColor="text2" w:themeTint="33"/>
        <w:insideH w:val="single" w:sz="2" w:space="0" w:color="DFE3E5" w:themeColor="text2" w:themeTint="33"/>
      </w:tblBorders>
      <w:tblCellMar>
        <w:top w:w="136" w:type="dxa"/>
        <w:left w:w="0" w:type="dxa"/>
        <w:bottom w:w="74" w:type="dxa"/>
        <w:right w:w="28" w:type="dxa"/>
      </w:tblCellMar>
    </w:tblPr>
    <w:tblStylePr w:type="firstRow">
      <w:rPr>
        <w:sz w:val="13"/>
      </w:rPr>
      <w:tblPr/>
      <w:tcPr>
        <w:tcBorders>
          <w:top w:val="nil"/>
          <w:left w:val="nil"/>
          <w:bottom w:val="single" w:sz="2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Brieftext">
    <w:name w:val="Brieftext"/>
    <w:basedOn w:val="Standard"/>
    <w:uiPriority w:val="1"/>
    <w:semiHidden/>
    <w:qFormat/>
    <w:rsid w:val="00F72593"/>
    <w:pPr>
      <w:ind w:right="340"/>
    </w:pPr>
  </w:style>
  <w:style w:type="paragraph" w:customStyle="1" w:styleId="Traktandum-Titel2">
    <w:name w:val="Traktandum-Titel 2"/>
    <w:basedOn w:val="HTabText85pt"/>
    <w:next w:val="HTabText85pt"/>
    <w:uiPriority w:val="18"/>
    <w:semiHidden/>
    <w:rsid w:val="00225571"/>
    <w:pPr>
      <w:numPr>
        <w:ilvl w:val="1"/>
        <w:numId w:val="16"/>
      </w:numPr>
    </w:pPr>
  </w:style>
  <w:style w:type="paragraph" w:styleId="Textkrper">
    <w:name w:val="Body Text"/>
    <w:basedOn w:val="Standard"/>
    <w:link w:val="TextkrperZchn"/>
    <w:uiPriority w:val="1"/>
    <w:semiHidden/>
    <w:qFormat/>
    <w:rsid w:val="004B6A97"/>
    <w:pPr>
      <w:widowControl w:val="0"/>
      <w:autoSpaceDE w:val="0"/>
      <w:autoSpaceDN w:val="0"/>
      <w:spacing w:line="240" w:lineRule="auto"/>
    </w:pPr>
    <w:rPr>
      <w:rFonts w:ascii="Arial" w:eastAsia="Arial" w:hAnsi="Arial" w:cs="Arial"/>
      <w:spacing w:val="0"/>
      <w:szCs w:val="21"/>
      <w:lang w:val="en-US"/>
    </w:rPr>
  </w:style>
  <w:style w:type="character" w:customStyle="1" w:styleId="TextkrperZchn">
    <w:name w:val="Textkörper Zchn"/>
    <w:basedOn w:val="Absatz-Standardschriftart"/>
    <w:link w:val="Textkrper"/>
    <w:uiPriority w:val="1"/>
    <w:semiHidden/>
    <w:rsid w:val="003359D8"/>
    <w:rPr>
      <w:rFonts w:ascii="Arial" w:eastAsia="Arial" w:hAnsi="Arial" w:cs="Arial"/>
      <w:sz w:val="21"/>
      <w:szCs w:val="21"/>
      <w:lang w:val="en-US"/>
    </w:rPr>
  </w:style>
  <w:style w:type="table" w:customStyle="1" w:styleId="KantonTab">
    <w:name w:val="Kanton_Tab"/>
    <w:basedOn w:val="NormaleTabelle"/>
    <w:next w:val="NormaleTabelle"/>
    <w:uiPriority w:val="61"/>
    <w:rsid w:val="00D93327"/>
    <w:pPr>
      <w:spacing w:before="40" w:after="40" w:line="240" w:lineRule="auto"/>
    </w:pPr>
    <w:rPr>
      <w:rFonts w:ascii="Arial" w:eastAsia="Calibri" w:hAnsi="Arial" w:cs="Times New Roman"/>
    </w:rPr>
    <w:tblPr>
      <w:tblStyleRowBandSize w:val="1"/>
      <w:tblStyleColBandSize w:val="1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4" w:space="0" w:color="auto"/>
        <w:insideV w:val="single" w:sz="4" w:space="0" w:color="auto"/>
      </w:tblBorders>
      <w:tblCellMar>
        <w:left w:w="28" w:type="dxa"/>
        <w:right w:w="28" w:type="dxa"/>
      </w:tblCellMar>
    </w:tblPr>
    <w:trPr>
      <w:cantSplit/>
    </w:trPr>
    <w:tblStylePr w:type="firstRow">
      <w:pPr>
        <w:keepNext/>
        <w:keepLines w:val="0"/>
        <w:pageBreakBefore w:val="0"/>
        <w:widowControl/>
        <w:suppressLineNumbers w:val="0"/>
        <w:suppressAutoHyphens/>
        <w:wordWrap/>
        <w:spacing w:beforeLines="0" w:before="40" w:beforeAutospacing="0" w:afterLines="0" w:after="40" w:afterAutospacing="0" w:line="240" w:lineRule="auto"/>
        <w:jc w:val="left"/>
      </w:pPr>
      <w:rPr>
        <w:b/>
        <w:bCs/>
        <w:color w:val="FFFFFF"/>
      </w:rPr>
      <w:tblPr/>
      <w:trPr>
        <w:tblHeader/>
      </w:trPr>
      <w:tcPr>
        <w:tcBorders>
          <w:top w:val="single" w:sz="8" w:space="0" w:color="auto"/>
          <w:left w:val="single" w:sz="8" w:space="0" w:color="auto"/>
          <w:bottom w:val="nil"/>
          <w:right w:val="single" w:sz="8" w:space="0" w:color="auto"/>
          <w:insideH w:val="nil"/>
          <w:insideV w:val="nil"/>
          <w:tl2br w:val="nil"/>
          <w:tr2bl w:val="nil"/>
        </w:tcBorders>
        <w:shd w:val="clear" w:color="auto" w:fill="595959"/>
        <w:vAlign w:val="center"/>
      </w:tcPr>
    </w:tblStylePr>
    <w:tblStylePr w:type="lastRow">
      <w:pPr>
        <w:keepNext w:val="0"/>
        <w:pageBreakBefore w:val="0"/>
        <w:widowControl/>
        <w:suppressLineNumbers w:val="0"/>
        <w:suppressAutoHyphens w:val="0"/>
        <w:wordWrap/>
        <w:spacing w:beforeLines="0" w:before="40" w:beforeAutospacing="0" w:afterLines="0" w:after="40" w:afterAutospacing="0" w:line="240" w:lineRule="auto"/>
      </w:pPr>
      <w:rPr>
        <w:b/>
        <w:bCs/>
      </w:rPr>
      <w:tblPr/>
      <w:tcPr>
        <w:tcBorders>
          <w:top w:val="double" w:sz="6" w:space="0" w:color="595959"/>
          <w:left w:val="single" w:sz="8" w:space="0" w:color="595959"/>
          <w:bottom w:val="single" w:sz="8" w:space="0" w:color="595959"/>
          <w:right w:val="single" w:sz="8" w:space="0" w:color="5959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Horz">
      <w:tblPr/>
      <w:tcPr>
        <w:tcBorders>
          <w:left w:val="single" w:sz="8" w:space="0" w:color="auto"/>
          <w:right w:val="single" w:sz="8" w:space="0" w:color="auto"/>
        </w:tcBorders>
      </w:tcPr>
    </w:tblStylePr>
    <w:tblStylePr w:type="swCell">
      <w:pPr>
        <w:keepLines/>
        <w:wordWrap/>
      </w:pPr>
    </w:tblStylePr>
  </w:style>
  <w:style w:type="table" w:customStyle="1" w:styleId="KantonTab4">
    <w:name w:val="Kanton_Tab4"/>
    <w:basedOn w:val="NormaleTabelle"/>
    <w:next w:val="NormaleTabelle"/>
    <w:uiPriority w:val="61"/>
    <w:rsid w:val="002A2A78"/>
    <w:pPr>
      <w:spacing w:before="40" w:after="40" w:line="240" w:lineRule="auto"/>
    </w:pPr>
    <w:rPr>
      <w:rFonts w:ascii="Arial" w:eastAsia="Calibri" w:hAnsi="Arial" w:cs="Times New Roman"/>
    </w:rPr>
    <w:tblPr>
      <w:tblStyleRowBandSize w:val="1"/>
      <w:tblStyleColBandSize w:val="1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4" w:space="0" w:color="auto"/>
        <w:insideV w:val="single" w:sz="4" w:space="0" w:color="auto"/>
      </w:tblBorders>
      <w:tblCellMar>
        <w:left w:w="28" w:type="dxa"/>
        <w:right w:w="28" w:type="dxa"/>
      </w:tblCellMar>
    </w:tblPr>
    <w:trPr>
      <w:cantSplit/>
    </w:trPr>
    <w:tblStylePr w:type="firstRow">
      <w:pPr>
        <w:keepNext/>
        <w:keepLines w:val="0"/>
        <w:pageBreakBefore w:val="0"/>
        <w:widowControl/>
        <w:suppressLineNumbers w:val="0"/>
        <w:suppressAutoHyphens/>
        <w:wordWrap/>
        <w:spacing w:beforeLines="0" w:before="40" w:beforeAutospacing="0" w:afterLines="0" w:after="40" w:afterAutospacing="0" w:line="240" w:lineRule="auto"/>
        <w:jc w:val="left"/>
      </w:pPr>
      <w:rPr>
        <w:b/>
        <w:bCs/>
        <w:color w:val="FFFFFF"/>
      </w:rPr>
      <w:tblPr/>
      <w:trPr>
        <w:tblHeader/>
      </w:trPr>
      <w:tcPr>
        <w:tcBorders>
          <w:top w:val="single" w:sz="8" w:space="0" w:color="auto"/>
          <w:left w:val="single" w:sz="8" w:space="0" w:color="auto"/>
          <w:bottom w:val="nil"/>
          <w:right w:val="single" w:sz="8" w:space="0" w:color="auto"/>
          <w:insideH w:val="nil"/>
          <w:insideV w:val="nil"/>
          <w:tl2br w:val="nil"/>
          <w:tr2bl w:val="nil"/>
        </w:tcBorders>
        <w:shd w:val="clear" w:color="auto" w:fill="595959"/>
        <w:vAlign w:val="center"/>
      </w:tcPr>
    </w:tblStylePr>
    <w:tblStylePr w:type="lastRow">
      <w:pPr>
        <w:keepNext w:val="0"/>
        <w:pageBreakBefore w:val="0"/>
        <w:widowControl/>
        <w:suppressLineNumbers w:val="0"/>
        <w:suppressAutoHyphens w:val="0"/>
        <w:wordWrap/>
        <w:spacing w:beforeLines="0" w:before="40" w:beforeAutospacing="0" w:afterLines="0" w:after="40" w:afterAutospacing="0" w:line="240" w:lineRule="auto"/>
      </w:pPr>
      <w:rPr>
        <w:b/>
        <w:bCs/>
      </w:rPr>
      <w:tblPr/>
      <w:tcPr>
        <w:tcBorders>
          <w:top w:val="double" w:sz="6" w:space="0" w:color="595959"/>
          <w:left w:val="single" w:sz="8" w:space="0" w:color="595959"/>
          <w:bottom w:val="single" w:sz="8" w:space="0" w:color="595959"/>
          <w:right w:val="single" w:sz="8" w:space="0" w:color="5959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Horz">
      <w:tblPr/>
      <w:tcPr>
        <w:tcBorders>
          <w:left w:val="single" w:sz="8" w:space="0" w:color="auto"/>
          <w:right w:val="single" w:sz="8" w:space="0" w:color="auto"/>
        </w:tcBorders>
      </w:tcPr>
    </w:tblStylePr>
    <w:tblStylePr w:type="swCell">
      <w:pPr>
        <w:keepLines/>
        <w:wordWrap/>
      </w:pPr>
    </w:tblStylePr>
  </w:style>
  <w:style w:type="paragraph" w:customStyle="1" w:styleId="HHilfstextfarbigkursiv105ptF">
    <w:name w:val="H_Hilfstext (farbig/ kursiv) 10.5pt (F)"/>
    <w:basedOn w:val="Standard"/>
    <w:link w:val="HHilfstextfarbigkursiv105ptFZchn"/>
    <w:qFormat/>
    <w:rsid w:val="00837B56"/>
    <w:rPr>
      <w:i/>
      <w:vanish/>
      <w:color w:val="BE0A5F"/>
    </w:rPr>
  </w:style>
  <w:style w:type="character" w:customStyle="1" w:styleId="HHilfstextfarbigkursiv105ptFZchn">
    <w:name w:val="H_Hilfstext (farbig/ kursiv) 10.5pt (F) Zchn"/>
    <w:basedOn w:val="Absatz-Standardschriftart"/>
    <w:link w:val="HHilfstextfarbigkursiv105ptF"/>
    <w:rsid w:val="00837B56"/>
    <w:rPr>
      <w:rFonts w:cs="System"/>
      <w:bCs/>
      <w:i/>
      <w:vanish/>
      <w:color w:val="BE0A5F"/>
      <w:spacing w:val="2"/>
      <w:sz w:val="21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AA759B"/>
    <w:rPr>
      <w:color w:val="605E5C"/>
      <w:shd w:val="clear" w:color="auto" w:fill="E1DFDD"/>
    </w:rPr>
  </w:style>
  <w:style w:type="paragraph" w:customStyle="1" w:styleId="HTabBeispiel85ptF">
    <w:name w:val="H_Tab_Beispiel 8.5pt (F)"/>
    <w:basedOn w:val="HTabText85pt"/>
    <w:link w:val="HTabBeispiel85ptFZchn"/>
    <w:qFormat/>
    <w:rsid w:val="00837B56"/>
    <w:rPr>
      <w:i/>
      <w:iCs/>
      <w:vanish/>
      <w:color w:val="BE0A5F"/>
    </w:rPr>
  </w:style>
  <w:style w:type="character" w:customStyle="1" w:styleId="HTabBeispiel85ptFZchn">
    <w:name w:val="H_Tab_Beispiel 8.5pt (F) Zchn"/>
    <w:basedOn w:val="HHilfstextfarbigkursiv105ptFZchn"/>
    <w:link w:val="HTabBeispiel85ptF"/>
    <w:rsid w:val="00837B56"/>
    <w:rPr>
      <w:rFonts w:cs="System"/>
      <w:bCs/>
      <w:i/>
      <w:iCs/>
      <w:vanish w:val="0"/>
      <w:color w:val="BE0A5F"/>
      <w:spacing w:val="2"/>
      <w:sz w:val="17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403BCE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403BCE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rsid w:val="00403BCE"/>
    <w:rPr>
      <w:rFonts w:cs="System"/>
      <w:bCs/>
      <w:spacing w:val="2"/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403BCE"/>
    <w:rPr>
      <w:b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403BCE"/>
    <w:rPr>
      <w:rFonts w:cs="System"/>
      <w:b/>
      <w:bCs/>
      <w:spacing w:val="2"/>
      <w:sz w:val="20"/>
      <w:szCs w:val="20"/>
    </w:rPr>
  </w:style>
  <w:style w:type="paragraph" w:customStyle="1" w:styleId="HKopfzeile285ptF">
    <w:name w:val="H_Kopfzeile2 8.5pt (F)"/>
    <w:basedOn w:val="Kopfzeile"/>
    <w:link w:val="HKopfzeile285ptFZchn"/>
    <w:qFormat/>
    <w:rsid w:val="007C1F1B"/>
    <w:rPr>
      <w:color w:val="BE0A5F"/>
    </w:rPr>
  </w:style>
  <w:style w:type="character" w:customStyle="1" w:styleId="HKopfzeile285ptFZchn">
    <w:name w:val="H_Kopfzeile2 8.5pt (F) Zchn"/>
    <w:basedOn w:val="KopfzeileZchn"/>
    <w:link w:val="HKopfzeile285ptF"/>
    <w:rsid w:val="007C1F1B"/>
    <w:rPr>
      <w:rFonts w:cs="System"/>
      <w:bCs/>
      <w:noProof/>
      <w:color w:val="BE0A5F"/>
      <w:spacing w:val="2"/>
      <w:sz w:val="17"/>
      <w:szCs w:val="17"/>
      <w:lang w:eastAsia="de-CH"/>
    </w:rPr>
  </w:style>
  <w:style w:type="paragraph" w:customStyle="1" w:styleId="Text85pt">
    <w:name w:val="Text 8.5 pt"/>
    <w:basedOn w:val="Standard"/>
    <w:qFormat/>
    <w:rsid w:val="00820C75"/>
    <w:pPr>
      <w:spacing w:line="215" w:lineRule="atLeast"/>
    </w:pPr>
    <w:rPr>
      <w:sz w:val="17"/>
    </w:rPr>
  </w:style>
  <w:style w:type="paragraph" w:customStyle="1" w:styleId="Text65pt">
    <w:name w:val="Text 6.5 pt"/>
    <w:basedOn w:val="Text85pt"/>
    <w:uiPriority w:val="1"/>
    <w:qFormat/>
    <w:rsid w:val="00F3087B"/>
    <w:pPr>
      <w:spacing w:line="162" w:lineRule="atLeast"/>
      <w:ind w:right="114"/>
    </w:pPr>
    <w:rPr>
      <w:rFonts w:ascii="Arial" w:hAnsi="Arial" w:cs="Arial"/>
      <w:sz w:val="13"/>
    </w:rPr>
  </w:style>
  <w:style w:type="paragraph" w:styleId="berarbeitung">
    <w:name w:val="Revision"/>
    <w:hidden/>
    <w:uiPriority w:val="99"/>
    <w:semiHidden/>
    <w:rsid w:val="00FD5938"/>
    <w:pPr>
      <w:spacing w:after="0" w:line="240" w:lineRule="auto"/>
    </w:pPr>
    <w:rPr>
      <w:rFonts w:cs="System"/>
      <w:bCs/>
      <w:spacing w:val="2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472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45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hermes.admin.ch/" TargetMode="External"/><Relationship Id="rId13" Type="http://schemas.openxmlformats.org/officeDocument/2006/relationships/header" Target="header3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broe\Downloads\liste-projektentscheide-steuerung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E2B3BAD628940C1BAD274F018225871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4738DE58-6211-4765-BAAA-8B01686672F2}"/>
      </w:docPartPr>
      <w:docPartBody>
        <w:p w:rsidR="00000000" w:rsidRDefault="00000000">
          <w:pPr>
            <w:pStyle w:val="8E2B3BAD628940C1BAD274F018225871"/>
          </w:pPr>
          <w:r w:rsidRPr="00336989">
            <w:rPr>
              <w:rStyle w:val="Platzhaltertext"/>
            </w:rPr>
            <w:t>Status auswählen</w:t>
          </w:r>
        </w:p>
      </w:docPartBody>
    </w:docPart>
    <w:docPart>
      <w:docPartPr>
        <w:name w:val="A6450E57564143239347947BA894F6B7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0D8E1216-F840-450D-AF18-6F4FEA8B3DB5}"/>
      </w:docPartPr>
      <w:docPartBody>
        <w:p w:rsidR="00000000" w:rsidRDefault="00000000">
          <w:pPr>
            <w:pStyle w:val="A6450E57564143239347947BA894F6B7"/>
          </w:pPr>
          <w:r w:rsidRPr="00336989">
            <w:rPr>
              <w:rStyle w:val="Platzhaltertext"/>
            </w:rPr>
            <w:t>Klassifizierung auswählen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NeueLT Com 55 Roman">
    <w:altName w:val="Arial"/>
    <w:charset w:val="4D"/>
    <w:family w:val="swiss"/>
    <w:pitch w:val="variable"/>
    <w:sig w:usb0="8000000F" w:usb1="10002042" w:usb2="00000000" w:usb3="00000000" w:csb0="0000009B" w:csb1="00000000"/>
  </w:font>
  <w:font w:name="font1482">
    <w:altName w:val="Calibri"/>
    <w:panose1 w:val="00000000000000000000"/>
    <w:charset w:val="00"/>
    <w:family w:val="auto"/>
    <w:notTrueType/>
    <w:pitch w:val="default"/>
  </w:font>
  <w:font w:name="System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MinionPro-Regular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D32"/>
    <w:rsid w:val="00052D32"/>
    <w:rsid w:val="00E121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CH" w:eastAsia="de-CH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Platzhaltertext">
    <w:name w:val="Placeholder Text"/>
    <w:basedOn w:val="Absatz-Standardschriftart"/>
    <w:uiPriority w:val="99"/>
    <w:semiHidden/>
    <w:rPr>
      <w:color w:val="808080"/>
    </w:rPr>
  </w:style>
  <w:style w:type="paragraph" w:customStyle="1" w:styleId="8E2B3BAD628940C1BAD274F018225871">
    <w:name w:val="8E2B3BAD628940C1BAD274F018225871"/>
  </w:style>
  <w:style w:type="paragraph" w:customStyle="1" w:styleId="A6450E57564143239347947BA894F6B7">
    <w:name w:val="A6450E57564143239347947BA894F6B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Larissa-Design">
  <a:themeElements>
    <a:clrScheme name="Kanton Bern">
      <a:dk1>
        <a:sysClr val="windowText" lastClr="000000"/>
      </a:dk1>
      <a:lt1>
        <a:sysClr val="window" lastClr="FFFFFF"/>
      </a:lt1>
      <a:dk2>
        <a:srgbClr val="63737B"/>
      </a:dk2>
      <a:lt2>
        <a:srgbClr val="B1B9BD"/>
      </a:lt2>
      <a:accent1>
        <a:srgbClr val="3C505A"/>
      </a:accent1>
      <a:accent2>
        <a:srgbClr val="96D7F0"/>
      </a:accent2>
      <a:accent3>
        <a:srgbClr val="A0C7A0"/>
      </a:accent3>
      <a:accent4>
        <a:srgbClr val="E1D2C6"/>
      </a:accent4>
      <a:accent5>
        <a:srgbClr val="644B41"/>
      </a:accent5>
      <a:accent6>
        <a:srgbClr val="EA161F"/>
      </a:accent6>
      <a:hlink>
        <a:srgbClr val="000000"/>
      </a:hlink>
      <a:folHlink>
        <a:srgbClr val="000000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bg2"/>
        </a:solidFill>
        <a:ln>
          <a:noFill/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txDef>
      <a:spPr>
        <a:noFill/>
        <a:ln w="6350">
          <a:noFill/>
        </a:ln>
        <a:effectLst/>
      </a:spPr>
      <a:bodyPr wrap="square" lIns="0" tIns="0" rIns="0" bIns="0" rtlCol="0"/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dk1"/>
        </a:fontRef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Authr</b:Tag>
    <b:SourceType>Book</b:SourceType>
    <b:Guid>{BA01FD2C-EDFC-4D13-8F46-679005D5D2FB}</b:Guid>
    <b:Author>
      <b:Author>
        <b:NameList>
          <b:Person>
            <b:Last>Autor</b:Last>
            <b:First>Anton</b:First>
          </b:Person>
        </b:NameList>
      </b:Author>
    </b:Author>
    <b:Title>Titel</b:Title>
    <b:Year>Jahr</b:Year>
    <b:City>Ort</b:City>
    <b:Publisher>Verleger</b:Publisher>
    <b:RefOrder>1</b:RefOrder>
  </b:Source>
</b:Sources>
</file>

<file path=customXml/itemProps1.xml><?xml version="1.0" encoding="utf-8"?>
<ds:datastoreItem xmlns:ds="http://schemas.openxmlformats.org/officeDocument/2006/customXml" ds:itemID="{ABADC868-C515-4893-A4E0-760A218B76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liste-projektentscheide-steuerung.dotx</Template>
  <TotalTime>0</TotalTime>
  <Pages>6</Pages>
  <Words>678</Words>
  <Characters>4273</Characters>
  <Application>Microsoft Office Word</Application>
  <DocSecurity>0</DocSecurity>
  <Lines>35</Lines>
  <Paragraphs>9</Paragraphs>
  <ScaleCrop>false</ScaleCrop>
  <Manager/>
  <Company/>
  <LinksUpToDate>false</LinksUpToDate>
  <CharactersWithSpaces>4942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2026-08-06T09:56:00Z</dcterms:created>
  <dcterms:modified xsi:type="dcterms:W3CDTF">2026-08-06T09:56:00Z</dcterms:modified>
  <cp:category/>
</cp:coreProperties>
</file>