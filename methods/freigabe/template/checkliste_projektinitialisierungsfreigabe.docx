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050EA" w14:textId="77777777" w:rsidR="00562708" w:rsidRPr="0042529F" w:rsidRDefault="00562708" w:rsidP="006A6378">
      <w:pPr>
        <w:spacing w:after="1920" w:line="276" w:lineRule="auto"/>
      </w:pPr>
    </w:p>
    <w:p w14:paraId="5D1D00FD" w14:textId="77777777" w:rsidR="00562708" w:rsidRPr="0042529F" w:rsidRDefault="00524BAF" w:rsidP="006854F3">
      <w:pPr>
        <w:pStyle w:val="Titel"/>
      </w:pPr>
      <w:bookmarkStart w:id="0" w:name="VN"/>
      <w:r>
        <w:t xml:space="preserve">Checkliste </w:t>
      </w:r>
      <w:r w:rsidR="00F83200">
        <w:t>Projektinitialisierungsfreigabe</w:t>
      </w:r>
    </w:p>
    <w:bookmarkEnd w:id="0"/>
    <w:p w14:paraId="3CBBDDE6" w14:textId="77777777" w:rsidR="00562708" w:rsidRPr="0042529F" w:rsidRDefault="00C858F0" w:rsidP="006854F3">
      <w:pPr>
        <w:pStyle w:val="HTabText85pt"/>
      </w:pPr>
      <w:r>
        <w:rPr>
          <w:rFonts w:eastAsiaTheme="minorEastAsia"/>
          <w:color w:val="BE0A5F"/>
          <w:sz w:val="44"/>
          <w:szCs w:val="44"/>
        </w:rPr>
        <w:t>Projektname / Projektnummer</w:t>
      </w:r>
    </w:p>
    <w:p w14:paraId="0E3CA14A" w14:textId="77777777" w:rsidR="00562708" w:rsidRPr="0042529F" w:rsidRDefault="00562708" w:rsidP="006854F3">
      <w:pPr>
        <w:pStyle w:val="HTabText85pt"/>
      </w:pPr>
    </w:p>
    <w:p w14:paraId="47045A77" w14:textId="77777777" w:rsidR="00562708" w:rsidRPr="0042529F" w:rsidRDefault="00562708" w:rsidP="006854F3">
      <w:pPr>
        <w:pStyle w:val="HTabText85pt"/>
      </w:pPr>
    </w:p>
    <w:p w14:paraId="0D0F651E" w14:textId="77777777" w:rsidR="00562708" w:rsidRPr="0042529F" w:rsidRDefault="00562708" w:rsidP="00FB4BB5">
      <w:pPr>
        <w:pStyle w:val="HTabText85pt"/>
        <w:tabs>
          <w:tab w:val="left" w:pos="1052"/>
        </w:tabs>
      </w:pPr>
    </w:p>
    <w:p w14:paraId="22A6FA3B" w14:textId="77777777" w:rsidR="00562708" w:rsidRPr="0042529F" w:rsidRDefault="00FC48B3" w:rsidP="006854F3">
      <w:pPr>
        <w:pStyle w:val="HTabText85pt"/>
        <w:ind w:left="1708" w:hanging="1708"/>
      </w:pPr>
      <w:r w:rsidRPr="0042529F">
        <w:t>Bearbeitungsdatum</w:t>
      </w:r>
      <w:r w:rsidR="00C408AA">
        <w:tab/>
      </w:r>
      <w:r w:rsidRPr="0042529F">
        <w:tab/>
      </w:r>
      <w:fldSimple w:instr=" DATE   \* MERGEFORMAT ">
        <w:r w:rsidR="00702A70">
          <w:rPr>
            <w:noProof/>
          </w:rPr>
          <w:t>06.08.2026</w:t>
        </w:r>
      </w:fldSimple>
    </w:p>
    <w:p w14:paraId="7ADA6419" w14:textId="77777777" w:rsidR="00562708" w:rsidRPr="0042529F" w:rsidRDefault="00FC48B3" w:rsidP="006854F3">
      <w:pPr>
        <w:pStyle w:val="HTabText85pt"/>
        <w:ind w:left="1708" w:hanging="1708"/>
      </w:pPr>
      <w:r w:rsidRPr="0042529F">
        <w:t>Version</w:t>
      </w:r>
      <w:r w:rsidR="00C408AA">
        <w:tab/>
      </w:r>
      <w:r w:rsidRPr="0042529F">
        <w:tab/>
      </w:r>
      <w:r w:rsidR="00837527">
        <w:t>0.1</w:t>
      </w:r>
    </w:p>
    <w:p w14:paraId="273F1BE7" w14:textId="77777777" w:rsidR="00562708" w:rsidRPr="0042529F" w:rsidRDefault="00FC48B3" w:rsidP="006854F3">
      <w:pPr>
        <w:pStyle w:val="HTabText85pt"/>
        <w:ind w:left="1708" w:hanging="1708"/>
      </w:pPr>
      <w:r w:rsidRPr="0042529F">
        <w:t>Dokument Status</w:t>
      </w:r>
      <w:r w:rsidR="00C408AA">
        <w:tab/>
      </w:r>
      <w:r w:rsidRPr="0042529F">
        <w:tab/>
      </w:r>
      <w:sdt>
        <w:sdtPr>
          <w:alias w:val="Dokument Status"/>
          <w:tag w:val="Dokument Status"/>
          <w:id w:val="763658595"/>
          <w:placeholder>
            <w:docPart w:val="B13A761427C14775AE72D1CBCA92A956"/>
          </w:placeholder>
          <w:dropDownList>
            <w:listItem w:displayText="in Arbeit" w:value="in Arbeit"/>
            <w:listItem w:displayText="geprüft" w:value="geprüft"/>
            <w:listItem w:displayText="fertiggestellt" w:value="fertiggestellt"/>
            <w:listItem w:displayText="abgenommen" w:value="abgenommen"/>
          </w:dropDownList>
        </w:sdtPr>
        <w:sdtEndPr/>
        <w:sdtContent>
          <w:r w:rsidRPr="0042529F">
            <w:t>in Arbeit</w:t>
          </w:r>
        </w:sdtContent>
      </w:sdt>
    </w:p>
    <w:p w14:paraId="3B1E3A78" w14:textId="77777777" w:rsidR="00562708" w:rsidRPr="0042529F" w:rsidRDefault="00FC48B3" w:rsidP="006854F3">
      <w:pPr>
        <w:pStyle w:val="HTabText85pt"/>
        <w:ind w:left="1708" w:hanging="1708"/>
      </w:pPr>
      <w:r w:rsidRPr="0042529F">
        <w:t>Klassifizierung</w:t>
      </w:r>
      <w:r w:rsidR="00C408AA">
        <w:tab/>
      </w:r>
      <w:r w:rsidRPr="0042529F">
        <w:tab/>
      </w:r>
      <w:bookmarkStart w:id="1" w:name="Klassifizierung"/>
      <w:sdt>
        <w:sdtPr>
          <w:id w:val="1673300542"/>
          <w:placeholder>
            <w:docPart w:val="7FBBAA574FAD417281899109787DFA92"/>
          </w:placeholder>
          <w:comboBox>
            <w:listItem w:displayText="Nicht klassifiziert" w:value="Nicht klassifiziert"/>
            <w:listItem w:displayText="INTERN" w:value="INTERN"/>
            <w:listItem w:displayText="VERTRAULICH" w:value="VERTRAULICH"/>
            <w:listItem w:displayText="GEHEIM" w:value="GEHEIM"/>
          </w:comboBox>
        </w:sdtPr>
        <w:sdtEndPr/>
        <w:sdtContent>
          <w:r w:rsidR="00947907" w:rsidRPr="0042529F">
            <w:t>Nicht klassifiziert</w:t>
          </w:r>
        </w:sdtContent>
      </w:sdt>
      <w:bookmarkEnd w:id="1"/>
    </w:p>
    <w:p w14:paraId="11B5E75C" w14:textId="77777777" w:rsidR="00820C75" w:rsidRDefault="00FC48B3" w:rsidP="00820C75">
      <w:pPr>
        <w:pStyle w:val="HTabText85pt"/>
        <w:ind w:left="1708" w:hanging="1708"/>
      </w:pPr>
      <w:r w:rsidRPr="0042529F">
        <w:t>Autor/-in</w:t>
      </w:r>
      <w:r w:rsidR="00C408AA">
        <w:tab/>
      </w:r>
      <w:r w:rsidRPr="0042529F">
        <w:tab/>
      </w:r>
      <w:r w:rsidR="00FB4BB5">
        <w:t>…</w:t>
      </w:r>
    </w:p>
    <w:p w14:paraId="0A797F21" w14:textId="77777777" w:rsidR="00820C75" w:rsidRDefault="00820C75" w:rsidP="00820C75">
      <w:pPr>
        <w:pStyle w:val="Text85pt"/>
        <w:ind w:left="1708" w:hanging="1708"/>
        <w:rPr>
          <w:noProof/>
        </w:rPr>
      </w:pPr>
      <w:r>
        <w:rPr>
          <w:noProof/>
        </w:rPr>
        <w:t>Projektleiter/in</w:t>
      </w:r>
      <w:r w:rsidR="00C408AA">
        <w:rPr>
          <w:noProof/>
        </w:rPr>
        <w:tab/>
      </w:r>
      <w:r>
        <w:rPr>
          <w:noProof/>
        </w:rPr>
        <w:tab/>
      </w:r>
      <w:r w:rsidR="00C858F0">
        <w:rPr>
          <w:noProof/>
        </w:rPr>
        <w:t>Projektleiter</w:t>
      </w:r>
    </w:p>
    <w:p w14:paraId="720ECC22" w14:textId="77777777" w:rsidR="00820C75" w:rsidRDefault="00820C75" w:rsidP="00820C75">
      <w:pPr>
        <w:pStyle w:val="Text85pt"/>
        <w:ind w:left="1708" w:hanging="1708"/>
        <w:rPr>
          <w:noProof/>
        </w:rPr>
      </w:pPr>
      <w:r>
        <w:rPr>
          <w:noProof/>
        </w:rPr>
        <w:t>Auftraggeber/in</w:t>
      </w:r>
      <w:r w:rsidR="00C408AA">
        <w:rPr>
          <w:noProof/>
        </w:rPr>
        <w:tab/>
      </w:r>
      <w:r>
        <w:rPr>
          <w:noProof/>
        </w:rPr>
        <w:tab/>
      </w:r>
      <w:r w:rsidR="00C858F0">
        <w:rPr>
          <w:noProof/>
        </w:rPr>
        <w:t>Auftraggeber</w:t>
      </w:r>
    </w:p>
    <w:p w14:paraId="3CBA2891" w14:textId="77777777" w:rsidR="00820C75" w:rsidRDefault="00820C75" w:rsidP="00820C75">
      <w:pPr>
        <w:pStyle w:val="Text85pt"/>
        <w:ind w:left="1708" w:hanging="1708"/>
        <w:rPr>
          <w:noProof/>
        </w:rPr>
      </w:pPr>
      <w:r>
        <w:rPr>
          <w:noProof/>
        </w:rPr>
        <w:t>Verwaltungseinheit</w:t>
      </w:r>
      <w:r w:rsidR="00C408AA">
        <w:rPr>
          <w:noProof/>
        </w:rPr>
        <w:tab/>
      </w:r>
      <w:r>
        <w:rPr>
          <w:noProof/>
        </w:rPr>
        <w:tab/>
      </w:r>
      <w:r w:rsidR="00C858F0">
        <w:rPr>
          <w:noProof/>
        </w:rPr>
        <w:t>Verwaltungseinheit</w:t>
      </w:r>
    </w:p>
    <w:p w14:paraId="4CB31206" w14:textId="77777777" w:rsidR="00820C75" w:rsidRDefault="00820C75" w:rsidP="00820C75">
      <w:pPr>
        <w:pStyle w:val="Text85pt"/>
        <w:ind w:left="1708" w:hanging="1708"/>
        <w:rPr>
          <w:noProof/>
        </w:rPr>
      </w:pPr>
      <w:r>
        <w:rPr>
          <w:noProof/>
        </w:rPr>
        <w:t>Geschäftsbereich</w:t>
      </w:r>
      <w:r w:rsidR="00C408AA">
        <w:rPr>
          <w:noProof/>
        </w:rPr>
        <w:tab/>
      </w:r>
      <w:r>
        <w:rPr>
          <w:noProof/>
        </w:rPr>
        <w:tab/>
      </w:r>
      <w:r w:rsidR="00C858F0">
        <w:rPr>
          <w:noProof/>
        </w:rPr>
        <w:t>Geschäftsbereich</w:t>
      </w:r>
    </w:p>
    <w:p w14:paraId="0CC757BC" w14:textId="77777777" w:rsidR="00820C75" w:rsidRDefault="00820C75" w:rsidP="00820C75">
      <w:pPr>
        <w:pStyle w:val="Text85pt"/>
        <w:ind w:left="1708" w:hanging="1708"/>
        <w:rPr>
          <w:noProof/>
        </w:rPr>
      </w:pPr>
      <w:r>
        <w:rPr>
          <w:noProof/>
        </w:rPr>
        <w:t>Innenauftragsnr.</w:t>
      </w:r>
      <w:r>
        <w:rPr>
          <w:noProof/>
        </w:rPr>
        <w:tab/>
      </w:r>
      <w:r w:rsidR="00C408AA">
        <w:rPr>
          <w:noProof/>
        </w:rPr>
        <w:tab/>
      </w:r>
      <w:r w:rsidR="00C858F0">
        <w:rPr>
          <w:noProof/>
        </w:rPr>
        <w:t>Innenauftragsnummer</w:t>
      </w:r>
    </w:p>
    <w:p w14:paraId="567D7BD2" w14:textId="77777777" w:rsidR="00820C75" w:rsidRDefault="00820C75" w:rsidP="00820C75">
      <w:pPr>
        <w:pStyle w:val="Text85pt"/>
        <w:ind w:left="1708" w:hanging="1708"/>
        <w:rPr>
          <w:noProof/>
        </w:rPr>
      </w:pPr>
      <w:r>
        <w:rPr>
          <w:noProof/>
        </w:rPr>
        <w:t>Projektnummer</w:t>
      </w:r>
      <w:r w:rsidR="00C408AA">
        <w:rPr>
          <w:noProof/>
        </w:rPr>
        <w:tab/>
      </w:r>
      <w:r>
        <w:rPr>
          <w:noProof/>
        </w:rPr>
        <w:tab/>
      </w:r>
      <w:r w:rsidR="00C858F0">
        <w:rPr>
          <w:noProof/>
        </w:rPr>
        <w:t>Projektnummer</w:t>
      </w:r>
    </w:p>
    <w:p w14:paraId="27040DCB" w14:textId="77777777" w:rsidR="00820C75" w:rsidRDefault="00820C75" w:rsidP="00820C75">
      <w:pPr>
        <w:pStyle w:val="Text85pt"/>
        <w:ind w:left="1708" w:hanging="1708"/>
        <w:rPr>
          <w:noProof/>
        </w:rPr>
      </w:pPr>
      <w:r>
        <w:rPr>
          <w:noProof/>
        </w:rPr>
        <w:t>PFCT Bund</w:t>
      </w:r>
      <w:r>
        <w:rPr>
          <w:noProof/>
        </w:rPr>
        <w:tab/>
      </w:r>
      <w:r w:rsidR="00C408AA">
        <w:rPr>
          <w:noProof/>
        </w:rPr>
        <w:tab/>
      </w:r>
      <w:r>
        <w:rPr>
          <w:noProof/>
        </w:rPr>
        <w:t>Link zu</w:t>
      </w:r>
    </w:p>
    <w:p w14:paraId="6191EACD" w14:textId="77777777" w:rsidR="00820C75" w:rsidRPr="0042529F" w:rsidRDefault="00837527" w:rsidP="00837527">
      <w:pPr>
        <w:pStyle w:val="HHilfstextfarbigkursiv105ptF"/>
      </w:pPr>
      <w:r>
        <w:t>Diese Tabelle bei Bedarf anpassen vor Verwendung.</w:t>
      </w:r>
    </w:p>
    <w:p w14:paraId="35E9B44F" w14:textId="77777777" w:rsidR="00562708" w:rsidRPr="0042529F" w:rsidRDefault="00FC48B3" w:rsidP="006854F3">
      <w:pPr>
        <w:pStyle w:val="HTabText85pt"/>
        <w:ind w:left="1708" w:hanging="1708"/>
      </w:pPr>
      <w:r w:rsidRPr="0042529F">
        <w:br w:type="page"/>
      </w:r>
    </w:p>
    <w:sdt>
      <w:sdtPr>
        <w:rPr>
          <w:rFonts w:asciiTheme="minorHAnsi" w:eastAsiaTheme="minorHAnsi" w:hAnsiTheme="minorHAnsi" w:cstheme="minorBidi"/>
          <w:b w:val="0"/>
          <w:szCs w:val="22"/>
        </w:rPr>
        <w:id w:val="-1349096782"/>
        <w:docPartObj>
          <w:docPartGallery w:val="Table of Contents"/>
          <w:docPartUnique/>
        </w:docPartObj>
      </w:sdtPr>
      <w:sdtEndPr>
        <w:rPr>
          <w:rFonts w:cs="System"/>
          <w:bCs w:val="0"/>
        </w:rPr>
      </w:sdtEndPr>
      <w:sdtContent>
        <w:p w14:paraId="61B6FB83" w14:textId="77777777" w:rsidR="00562708" w:rsidRPr="0042529F" w:rsidRDefault="00FC48B3" w:rsidP="00E479C7">
          <w:pPr>
            <w:pStyle w:val="Inhaltsverzeichnisberschrift"/>
          </w:pPr>
          <w:r w:rsidRPr="0042529F">
            <w:t>Inhaltsverzeichnis</w:t>
          </w:r>
        </w:p>
        <w:p w14:paraId="43DBAF00" w14:textId="77777777" w:rsidR="009F6910" w:rsidRDefault="00FC48B3">
          <w:pPr>
            <w:pStyle w:val="Verzeichnis1"/>
            <w:rPr>
              <w:rFonts w:eastAsiaTheme="minorEastAsia" w:cstheme="minorBidi"/>
              <w:b w:val="0"/>
              <w:bCs w:val="0"/>
              <w:noProof/>
              <w:spacing w:val="0"/>
              <w:kern w:val="2"/>
              <w:sz w:val="24"/>
              <w:szCs w:val="24"/>
              <w:lang w:eastAsia="de-CH"/>
              <w14:ligatures w14:val="standardContextual"/>
            </w:rPr>
          </w:pPr>
          <w:r w:rsidRPr="0042529F">
            <w:rPr>
              <w:bCs w:val="0"/>
            </w:rPr>
            <w:fldChar w:fldCharType="begin"/>
          </w:r>
          <w:r w:rsidRPr="0042529F">
            <w:rPr>
              <w:bCs w:val="0"/>
            </w:rPr>
            <w:instrText xml:space="preserve"> TOC \o "1-3" \h \z \u </w:instrText>
          </w:r>
          <w:r w:rsidRPr="0042529F">
            <w:rPr>
              <w:bCs w:val="0"/>
            </w:rPr>
            <w:fldChar w:fldCharType="separate"/>
          </w:r>
          <w:hyperlink w:anchor="_Toc211000958" w:history="1">
            <w:r w:rsidR="009F6910" w:rsidRPr="00B32F04">
              <w:rPr>
                <w:rStyle w:val="Hyperlink"/>
                <w:noProof/>
                <w:spacing w:val="-10"/>
              </w:rPr>
              <w:t>0.</w:t>
            </w:r>
            <w:r w:rsidR="009F6910">
              <w:rPr>
                <w:rFonts w:eastAsiaTheme="minorEastAsia" w:cstheme="minorBidi"/>
                <w:b w:val="0"/>
                <w:bCs w:val="0"/>
                <w:noProof/>
                <w:spacing w:val="0"/>
                <w:kern w:val="2"/>
                <w:sz w:val="24"/>
                <w:szCs w:val="24"/>
                <w:lang w:eastAsia="de-CH"/>
                <w14:ligatures w14:val="standardContextual"/>
              </w:rPr>
              <w:tab/>
            </w:r>
            <w:r w:rsidR="009F6910" w:rsidRPr="00B32F04">
              <w:rPr>
                <w:rStyle w:val="Hyperlink"/>
                <w:noProof/>
              </w:rPr>
              <w:t>Einleitung</w:t>
            </w:r>
            <w:r w:rsidR="009F6910">
              <w:rPr>
                <w:noProof/>
                <w:webHidden/>
              </w:rPr>
              <w:tab/>
            </w:r>
            <w:r w:rsidR="009F6910">
              <w:rPr>
                <w:noProof/>
                <w:webHidden/>
              </w:rPr>
              <w:fldChar w:fldCharType="begin"/>
            </w:r>
            <w:r w:rsidR="009F6910">
              <w:rPr>
                <w:noProof/>
                <w:webHidden/>
              </w:rPr>
              <w:instrText xml:space="preserve"> PAGEREF _Toc211000958 \h </w:instrText>
            </w:r>
            <w:r w:rsidR="009F6910">
              <w:rPr>
                <w:noProof/>
                <w:webHidden/>
              </w:rPr>
            </w:r>
            <w:r w:rsidR="009F6910">
              <w:rPr>
                <w:noProof/>
                <w:webHidden/>
              </w:rPr>
              <w:fldChar w:fldCharType="separate"/>
            </w:r>
            <w:r w:rsidR="009F6910">
              <w:rPr>
                <w:noProof/>
                <w:webHidden/>
              </w:rPr>
              <w:t>3</w:t>
            </w:r>
            <w:r w:rsidR="009F6910">
              <w:rPr>
                <w:noProof/>
                <w:webHidden/>
              </w:rPr>
              <w:fldChar w:fldCharType="end"/>
            </w:r>
          </w:hyperlink>
        </w:p>
        <w:p w14:paraId="5DD567BE" w14:textId="77777777" w:rsidR="009F6910" w:rsidRDefault="009F6910">
          <w:pPr>
            <w:pStyle w:val="Verzeichnis2"/>
            <w:rPr>
              <w:rFonts w:eastAsiaTheme="minorEastAsia" w:cstheme="minorBidi"/>
              <w:bCs w:val="0"/>
              <w:noProof/>
              <w:spacing w:val="0"/>
              <w:kern w:val="2"/>
              <w:sz w:val="24"/>
              <w:szCs w:val="24"/>
              <w:lang w:eastAsia="de-CH"/>
              <w14:ligatures w14:val="standardContextual"/>
            </w:rPr>
          </w:pPr>
          <w:hyperlink w:anchor="_Toc211000959" w:history="1">
            <w:r w:rsidRPr="00B32F04">
              <w:rPr>
                <w:rStyle w:val="Hyperlink"/>
                <w:noProof/>
                <w:spacing w:val="-10"/>
              </w:rPr>
              <w:t>0.1</w:t>
            </w:r>
            <w:r>
              <w:rPr>
                <w:rFonts w:eastAsiaTheme="minorEastAsia" w:cstheme="minorBidi"/>
                <w:bCs w:val="0"/>
                <w:noProof/>
                <w:spacing w:val="0"/>
                <w:kern w:val="2"/>
                <w:sz w:val="24"/>
                <w:szCs w:val="24"/>
                <w:lang w:eastAsia="de-CH"/>
                <w14:ligatures w14:val="standardContextual"/>
              </w:rPr>
              <w:tab/>
            </w:r>
            <w:r w:rsidRPr="00B32F04">
              <w:rPr>
                <w:rStyle w:val="Hyperlink"/>
                <w:noProof/>
              </w:rPr>
              <w:t>Ziel und Zweck des Dokuments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_Toc211000959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9CE92" w14:textId="77777777" w:rsidR="009F6910" w:rsidRDefault="009F6910">
          <w:pPr>
            <w:pStyle w:val="Verzeichnis2"/>
            <w:rPr>
              <w:rFonts w:eastAsiaTheme="minorEastAsia" w:cstheme="minorBidi"/>
              <w:bCs w:val="0"/>
              <w:noProof/>
              <w:spacing w:val="0"/>
              <w:kern w:val="2"/>
              <w:sz w:val="24"/>
              <w:szCs w:val="24"/>
              <w:lang w:eastAsia="de-CH"/>
              <w14:ligatures w14:val="standardContextual"/>
            </w:rPr>
          </w:pPr>
          <w:hyperlink w:anchor="_Toc211000960" w:history="1">
            <w:r w:rsidRPr="00B32F04">
              <w:rPr>
                <w:rStyle w:val="Hyperlink"/>
                <w:noProof/>
                <w:spacing w:val="-10"/>
              </w:rPr>
              <w:t>0.2</w:t>
            </w:r>
            <w:r>
              <w:rPr>
                <w:rFonts w:eastAsiaTheme="minorEastAsia" w:cstheme="minorBidi"/>
                <w:bCs w:val="0"/>
                <w:noProof/>
                <w:spacing w:val="0"/>
                <w:kern w:val="2"/>
                <w:sz w:val="24"/>
                <w:szCs w:val="24"/>
                <w:lang w:eastAsia="de-CH"/>
                <w14:ligatures w14:val="standardContextual"/>
              </w:rPr>
              <w:tab/>
            </w:r>
            <w:r w:rsidRPr="00B32F04">
              <w:rPr>
                <w:rStyle w:val="Hyperlink"/>
                <w:noProof/>
              </w:rPr>
              <w:t>Referenzierte Dokumente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_Toc211000960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69C1E" w14:textId="77777777" w:rsidR="009F6910" w:rsidRDefault="009F6910">
          <w:pPr>
            <w:pStyle w:val="Verzeichnis2"/>
            <w:rPr>
              <w:rFonts w:eastAsiaTheme="minorEastAsia" w:cstheme="minorBidi"/>
              <w:bCs w:val="0"/>
              <w:noProof/>
              <w:spacing w:val="0"/>
              <w:kern w:val="2"/>
              <w:sz w:val="24"/>
              <w:szCs w:val="24"/>
              <w:lang w:eastAsia="de-CH"/>
              <w14:ligatures w14:val="standardContextual"/>
            </w:rPr>
          </w:pPr>
          <w:hyperlink w:anchor="_Toc211000961" w:history="1">
            <w:r w:rsidRPr="00B32F04">
              <w:rPr>
                <w:rStyle w:val="Hyperlink"/>
                <w:noProof/>
                <w:spacing w:val="-10"/>
              </w:rPr>
              <w:t>0.3</w:t>
            </w:r>
            <w:r>
              <w:rPr>
                <w:rFonts w:eastAsiaTheme="minorEastAsia" w:cstheme="minorBidi"/>
                <w:bCs w:val="0"/>
                <w:noProof/>
                <w:spacing w:val="0"/>
                <w:kern w:val="2"/>
                <w:sz w:val="24"/>
                <w:szCs w:val="24"/>
                <w:lang w:eastAsia="de-CH"/>
                <w14:ligatures w14:val="standardContextual"/>
              </w:rPr>
              <w:tab/>
            </w:r>
            <w:r w:rsidRPr="00B32F04">
              <w:rPr>
                <w:rStyle w:val="Hyperlink"/>
                <w:noProof/>
              </w:rPr>
              <w:t>Mitgeltende Unterlagen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_Toc211000961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00603" w14:textId="77777777" w:rsidR="009F6910" w:rsidRDefault="009F6910">
          <w:pPr>
            <w:pStyle w:val="Verzeichnis2"/>
            <w:rPr>
              <w:rFonts w:eastAsiaTheme="minorEastAsia" w:cstheme="minorBidi"/>
              <w:bCs w:val="0"/>
              <w:noProof/>
              <w:spacing w:val="0"/>
              <w:kern w:val="2"/>
              <w:sz w:val="24"/>
              <w:szCs w:val="24"/>
              <w:lang w:eastAsia="de-CH"/>
              <w14:ligatures w14:val="standardContextual"/>
            </w:rPr>
          </w:pPr>
          <w:hyperlink w:anchor="_Toc211000962" w:history="1">
            <w:r w:rsidRPr="00B32F04">
              <w:rPr>
                <w:rStyle w:val="Hyperlink"/>
                <w:noProof/>
                <w:spacing w:val="-10"/>
              </w:rPr>
              <w:t>0.4</w:t>
            </w:r>
            <w:r>
              <w:rPr>
                <w:rFonts w:eastAsiaTheme="minorEastAsia" w:cstheme="minorBidi"/>
                <w:bCs w:val="0"/>
                <w:noProof/>
                <w:spacing w:val="0"/>
                <w:kern w:val="2"/>
                <w:sz w:val="24"/>
                <w:szCs w:val="24"/>
                <w:lang w:eastAsia="de-CH"/>
                <w14:ligatures w14:val="standardContextual"/>
              </w:rPr>
              <w:tab/>
            </w:r>
            <w:r w:rsidRPr="00B32F04">
              <w:rPr>
                <w:rStyle w:val="Hyperlink"/>
                <w:noProof/>
              </w:rPr>
              <w:t>Definitionen und Abkürzungen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_Toc211000962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37623" w14:textId="77777777" w:rsidR="009F6910" w:rsidRDefault="009F6910">
          <w:pPr>
            <w:pStyle w:val="Verzeichnis2"/>
            <w:rPr>
              <w:rFonts w:eastAsiaTheme="minorEastAsia" w:cstheme="minorBidi"/>
              <w:bCs w:val="0"/>
              <w:noProof/>
              <w:spacing w:val="0"/>
              <w:kern w:val="2"/>
              <w:sz w:val="24"/>
              <w:szCs w:val="24"/>
              <w:lang w:eastAsia="de-CH"/>
              <w14:ligatures w14:val="standardContextual"/>
            </w:rPr>
          </w:pPr>
          <w:hyperlink w:anchor="_Toc211000963" w:history="1">
            <w:r w:rsidRPr="00B32F04">
              <w:rPr>
                <w:rStyle w:val="Hyperlink"/>
                <w:noProof/>
                <w:spacing w:val="-10"/>
              </w:rPr>
              <w:t>0.5</w:t>
            </w:r>
            <w:r>
              <w:rPr>
                <w:rFonts w:eastAsiaTheme="minorEastAsia" w:cstheme="minorBidi"/>
                <w:bCs w:val="0"/>
                <w:noProof/>
                <w:spacing w:val="0"/>
                <w:kern w:val="2"/>
                <w:sz w:val="24"/>
                <w:szCs w:val="24"/>
                <w:lang w:eastAsia="de-CH"/>
                <w14:ligatures w14:val="standardContextual"/>
              </w:rPr>
              <w:tab/>
            </w:r>
            <w:r w:rsidRPr="00B32F04">
              <w:rPr>
                <w:rStyle w:val="Hyperlink"/>
                <w:noProof/>
              </w:rPr>
              <w:t>Vorgaben, Methoden und Werkzeuge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_Toc211000963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7D669" w14:textId="77777777" w:rsidR="009F6910" w:rsidRDefault="009F6910">
          <w:pPr>
            <w:pStyle w:val="Verzeichnis1"/>
            <w:rPr>
              <w:rFonts w:eastAsiaTheme="minorEastAsia" w:cstheme="minorBidi"/>
              <w:b w:val="0"/>
              <w:bCs w:val="0"/>
              <w:noProof/>
              <w:spacing w:val="0"/>
              <w:kern w:val="2"/>
              <w:sz w:val="24"/>
              <w:szCs w:val="24"/>
              <w:lang w:eastAsia="de-CH"/>
              <w14:ligatures w14:val="standardContextual"/>
            </w:rPr>
          </w:pPr>
          <w:hyperlink w:anchor="_Toc211000964" w:history="1">
            <w:r w:rsidRPr="00B32F04">
              <w:rPr>
                <w:rStyle w:val="Hyperlink"/>
                <w:noProof/>
                <w:spacing w:val="-10"/>
              </w:rPr>
              <w:t>1.</w:t>
            </w:r>
            <w:r>
              <w:rPr>
                <w:rFonts w:eastAsiaTheme="minorEastAsia" w:cstheme="minorBidi"/>
                <w:b w:val="0"/>
                <w:bCs w:val="0"/>
                <w:noProof/>
                <w:spacing w:val="0"/>
                <w:kern w:val="2"/>
                <w:sz w:val="24"/>
                <w:szCs w:val="24"/>
                <w:lang w:eastAsia="de-CH"/>
                <w14:ligatures w14:val="standardContextual"/>
              </w:rPr>
              <w:tab/>
            </w:r>
            <w:r w:rsidRPr="00B32F04">
              <w:rPr>
                <w:rStyle w:val="Hyperlink"/>
                <w:noProof/>
              </w:rPr>
              <w:t>Projektinitialisierungsfreigabe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_Toc211000964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94EBC" w14:textId="77777777" w:rsidR="009F6910" w:rsidRDefault="009F6910">
          <w:pPr>
            <w:pStyle w:val="Verzeichnis2"/>
            <w:rPr>
              <w:rFonts w:eastAsiaTheme="minorEastAsia" w:cstheme="minorBidi"/>
              <w:bCs w:val="0"/>
              <w:noProof/>
              <w:spacing w:val="0"/>
              <w:kern w:val="2"/>
              <w:sz w:val="24"/>
              <w:szCs w:val="24"/>
              <w:lang w:eastAsia="de-CH"/>
              <w14:ligatures w14:val="standardContextual"/>
            </w:rPr>
          </w:pPr>
          <w:hyperlink w:anchor="_Toc211000965" w:history="1">
            <w:r w:rsidRPr="00B32F04">
              <w:rPr>
                <w:rStyle w:val="Hyperlink"/>
                <w:noProof/>
                <w:spacing w:val="-10"/>
              </w:rPr>
              <w:t>1.1</w:t>
            </w:r>
            <w:r>
              <w:rPr>
                <w:rFonts w:eastAsiaTheme="minorEastAsia" w:cstheme="minorBidi"/>
                <w:bCs w:val="0"/>
                <w:noProof/>
                <w:spacing w:val="0"/>
                <w:kern w:val="2"/>
                <w:sz w:val="24"/>
                <w:szCs w:val="24"/>
                <w:lang w:eastAsia="de-CH"/>
                <w14:ligatures w14:val="standardContextual"/>
              </w:rPr>
              <w:tab/>
            </w:r>
            <w:r w:rsidRPr="00B32F04">
              <w:rPr>
                <w:rStyle w:val="Hyperlink"/>
                <w:noProof/>
              </w:rPr>
              <w:t>Generelle Prüfpunkte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_Toc211000965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E8545" w14:textId="77777777" w:rsidR="009F6910" w:rsidRDefault="009F6910">
          <w:pPr>
            <w:pStyle w:val="Verzeichnis2"/>
            <w:rPr>
              <w:rFonts w:eastAsiaTheme="minorEastAsia" w:cstheme="minorBidi"/>
              <w:bCs w:val="0"/>
              <w:noProof/>
              <w:spacing w:val="0"/>
              <w:kern w:val="2"/>
              <w:sz w:val="24"/>
              <w:szCs w:val="24"/>
              <w:lang w:eastAsia="de-CH"/>
              <w14:ligatures w14:val="standardContextual"/>
            </w:rPr>
          </w:pPr>
          <w:hyperlink w:anchor="_Toc211000966" w:history="1">
            <w:r w:rsidRPr="00B32F04">
              <w:rPr>
                <w:rStyle w:val="Hyperlink"/>
                <w:noProof/>
                <w:spacing w:val="-10"/>
              </w:rPr>
              <w:t>1.2</w:t>
            </w:r>
            <w:r>
              <w:rPr>
                <w:rFonts w:eastAsiaTheme="minorEastAsia" w:cstheme="minorBidi"/>
                <w:bCs w:val="0"/>
                <w:noProof/>
                <w:spacing w:val="0"/>
                <w:kern w:val="2"/>
                <w:sz w:val="24"/>
                <w:szCs w:val="24"/>
                <w:lang w:eastAsia="de-CH"/>
                <w14:ligatures w14:val="standardContextual"/>
              </w:rPr>
              <w:tab/>
            </w:r>
            <w:r w:rsidRPr="00B32F04">
              <w:rPr>
                <w:rStyle w:val="Hyperlink"/>
                <w:noProof/>
              </w:rPr>
              <w:t>Organisationsspezifische Prüfpunkte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_Toc211000966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B9562" w14:textId="77777777" w:rsidR="009F6910" w:rsidRDefault="009F6910">
          <w:pPr>
            <w:pStyle w:val="Verzeichnis2"/>
            <w:rPr>
              <w:rFonts w:eastAsiaTheme="minorEastAsia" w:cstheme="minorBidi"/>
              <w:bCs w:val="0"/>
              <w:noProof/>
              <w:spacing w:val="0"/>
              <w:kern w:val="2"/>
              <w:sz w:val="24"/>
              <w:szCs w:val="24"/>
              <w:lang w:eastAsia="de-CH"/>
              <w14:ligatures w14:val="standardContextual"/>
            </w:rPr>
          </w:pPr>
          <w:hyperlink w:anchor="_Toc211000967" w:history="1">
            <w:r w:rsidRPr="00B32F04">
              <w:rPr>
                <w:rStyle w:val="Hyperlink"/>
                <w:noProof/>
                <w:spacing w:val="-10"/>
              </w:rPr>
              <w:t>1.3</w:t>
            </w:r>
            <w:r>
              <w:rPr>
                <w:rFonts w:eastAsiaTheme="minorEastAsia" w:cstheme="minorBidi"/>
                <w:bCs w:val="0"/>
                <w:noProof/>
                <w:spacing w:val="0"/>
                <w:kern w:val="2"/>
                <w:sz w:val="24"/>
                <w:szCs w:val="24"/>
                <w:lang w:eastAsia="de-CH"/>
                <w14:ligatures w14:val="standardContextual"/>
              </w:rPr>
              <w:tab/>
            </w:r>
            <w:r w:rsidRPr="00B32F04">
              <w:rPr>
                <w:rStyle w:val="Hyperlink"/>
                <w:noProof/>
              </w:rPr>
              <w:t>Projektspezifische Prüfpunkte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_Toc211000967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ED154" w14:textId="77777777" w:rsidR="009F6910" w:rsidRDefault="009F6910">
          <w:pPr>
            <w:pStyle w:val="Verzeichnis1"/>
            <w:rPr>
              <w:rFonts w:eastAsiaTheme="minorEastAsia" w:cstheme="minorBidi"/>
              <w:b w:val="0"/>
              <w:bCs w:val="0"/>
              <w:noProof/>
              <w:spacing w:val="0"/>
              <w:kern w:val="2"/>
              <w:sz w:val="24"/>
              <w:szCs w:val="24"/>
              <w:lang w:eastAsia="de-CH"/>
              <w14:ligatures w14:val="standardContextual"/>
            </w:rPr>
          </w:pPr>
          <w:hyperlink w:anchor="_Toc211000968" w:history="1">
            <w:r w:rsidRPr="00B32F04">
              <w:rPr>
                <w:rStyle w:val="Hyperlink"/>
                <w:noProof/>
                <w:spacing w:val="-10"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noProof/>
                <w:spacing w:val="0"/>
                <w:kern w:val="2"/>
                <w:sz w:val="24"/>
                <w:szCs w:val="24"/>
                <w:lang w:eastAsia="de-CH"/>
                <w14:ligatures w14:val="standardContextual"/>
              </w:rPr>
              <w:tab/>
            </w:r>
            <w:r w:rsidRPr="00B32F04">
              <w:rPr>
                <w:rStyle w:val="Hyperlink"/>
                <w:noProof/>
              </w:rPr>
              <w:t>Dokument-Protokoll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_Toc211000968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15FC0" w14:textId="77777777" w:rsidR="00562708" w:rsidRPr="0042529F" w:rsidRDefault="00FC48B3" w:rsidP="00E479C7">
          <w:pPr>
            <w:rPr>
              <w:b/>
              <w:bCs w:val="0"/>
            </w:rPr>
          </w:pPr>
          <w:r w:rsidRPr="0042529F">
            <w:rPr>
              <w:b/>
              <w:bCs w:val="0"/>
            </w:rPr>
            <w:fldChar w:fldCharType="end"/>
          </w:r>
        </w:p>
      </w:sdtContent>
    </w:sdt>
    <w:p w14:paraId="3C433998" w14:textId="77777777" w:rsidR="00562708" w:rsidRPr="0042529F" w:rsidRDefault="00FC48B3" w:rsidP="00E479C7">
      <w:r w:rsidRPr="0042529F">
        <w:br w:type="page"/>
      </w:r>
    </w:p>
    <w:p w14:paraId="7A0544D2" w14:textId="77777777" w:rsidR="00562708" w:rsidRPr="0042529F" w:rsidRDefault="00FC48B3" w:rsidP="00916B91">
      <w:pPr>
        <w:pStyle w:val="Hberschrift1105pt"/>
      </w:pPr>
      <w:bookmarkStart w:id="2" w:name="_Toc211000958"/>
      <w:r w:rsidRPr="0042529F">
        <w:lastRenderedPageBreak/>
        <w:t>Einleitung</w:t>
      </w:r>
      <w:bookmarkEnd w:id="2"/>
    </w:p>
    <w:p w14:paraId="372E2CDE" w14:textId="77777777" w:rsidR="00562708" w:rsidRPr="00916B91" w:rsidRDefault="00FC48B3" w:rsidP="00D23C16">
      <w:pPr>
        <w:pStyle w:val="Hberschrift2105pt"/>
      </w:pPr>
      <w:bookmarkStart w:id="3" w:name="_Toc476559981"/>
      <w:bookmarkStart w:id="4" w:name="_Toc24614818"/>
      <w:bookmarkStart w:id="5" w:name="_Toc211000959"/>
      <w:r w:rsidRPr="00916B91">
        <w:t>Ziel und Zweck des Dokuments</w:t>
      </w:r>
      <w:bookmarkEnd w:id="3"/>
      <w:bookmarkEnd w:id="4"/>
      <w:bookmarkEnd w:id="5"/>
    </w:p>
    <w:p w14:paraId="017C0ECE" w14:textId="77777777" w:rsidR="00524BAF" w:rsidRPr="00C6039B" w:rsidRDefault="00524BAF" w:rsidP="00524BAF">
      <w:bookmarkStart w:id="6" w:name="_Toc14859779"/>
      <w:r w:rsidRPr="00C6039B">
        <w:t xml:space="preserve">Die Checkliste </w:t>
      </w:r>
      <w:r w:rsidR="00F83200" w:rsidRPr="00F83200">
        <w:rPr>
          <w:i/>
          <w:iCs/>
        </w:rPr>
        <w:t xml:space="preserve">Projektinitialisierungsfreigabe </w:t>
      </w:r>
      <w:r w:rsidRPr="00C6039B">
        <w:t xml:space="preserve">beschreibt Prüfpunkte und Kriterien, die für den Entscheid </w:t>
      </w:r>
      <w:r w:rsidR="00C82B2C" w:rsidRPr="00C82B2C">
        <w:rPr>
          <w:i/>
          <w:iCs/>
        </w:rPr>
        <w:t xml:space="preserve">Projektinitialisierungsfreigabe </w:t>
      </w:r>
      <w:r w:rsidRPr="00C6039B">
        <w:t>notwendig sind.</w:t>
      </w:r>
    </w:p>
    <w:p w14:paraId="0F509343" w14:textId="77777777" w:rsidR="00F3087B" w:rsidRPr="0004545A" w:rsidRDefault="00F3087B" w:rsidP="00F3087B"/>
    <w:p w14:paraId="212E1B14" w14:textId="77777777" w:rsidR="00562708" w:rsidRPr="0042529F" w:rsidRDefault="003165B3" w:rsidP="00351745">
      <w:r w:rsidRPr="0042529F">
        <w:t>Bei den auftretenden Rollen ist ebenfalls die weibliche Form gemeint, auch wenn sie nicht explizit aufgeführt wird.</w:t>
      </w:r>
    </w:p>
    <w:p w14:paraId="00D193EA" w14:textId="77777777" w:rsidR="00F83200" w:rsidRDefault="00F83200" w:rsidP="007D0AB9">
      <w:pPr>
        <w:pStyle w:val="HHilfstextfarbigkursiv105ptF"/>
      </w:pPr>
    </w:p>
    <w:p w14:paraId="03243856" w14:textId="77777777" w:rsidR="00524BAF" w:rsidRPr="00C73173" w:rsidRDefault="00F83200" w:rsidP="007D0AB9">
      <w:pPr>
        <w:pStyle w:val="HHilfstextfarbigkursiv105ptF"/>
      </w:pPr>
      <w:r w:rsidRPr="00F83200">
        <w:t>Die notwendigen Prüfpunkte, welche für den Entscheid für die Projektinitialisierungsfreigabe notwendig sind.</w:t>
      </w:r>
      <w:r>
        <w:t xml:space="preserve"> </w:t>
      </w:r>
      <w:r w:rsidR="00524BAF" w:rsidRPr="00C73173">
        <w:t>Anpassungen (z.B. Ergänzungen, Streichungen) der Prüfpunkte liegt im Ermessen der Projektleitung. Ein paar Hinweise:</w:t>
      </w:r>
    </w:p>
    <w:p w14:paraId="1F91FF8B" w14:textId="77777777" w:rsidR="00524BAF" w:rsidRPr="00C73173" w:rsidRDefault="00524BAF" w:rsidP="007D0AB9">
      <w:pPr>
        <w:pStyle w:val="HHilfstextfarbigkursiv105ptF"/>
        <w:numPr>
          <w:ilvl w:val="0"/>
          <w:numId w:val="29"/>
        </w:numPr>
        <w:ind w:left="426"/>
      </w:pPr>
      <w:r w:rsidRPr="00C73173">
        <w:t>Bewertung: "</w:t>
      </w:r>
      <w:r w:rsidRPr="007D0AB9">
        <w:rPr>
          <w:b/>
          <w:bCs w:val="0"/>
        </w:rPr>
        <w:t>Ja</w:t>
      </w:r>
      <w:r w:rsidRPr="00C73173">
        <w:t>", bedeutet</w:t>
      </w:r>
      <w:r w:rsidR="007D0AB9">
        <w:t>,</w:t>
      </w:r>
      <w:r w:rsidRPr="00C73173">
        <w:t xml:space="preserve"> das Kriterium ist relevant und erfüllt bzw. das Ergebnisdokument ist erstellt und abgenommen. Ein "</w:t>
      </w:r>
      <w:r w:rsidRPr="007D0AB9">
        <w:rPr>
          <w:b/>
          <w:bCs w:val="0"/>
        </w:rPr>
        <w:t>Nein</w:t>
      </w:r>
      <w:r w:rsidRPr="00C73173">
        <w:t>" bedeutet</w:t>
      </w:r>
      <w:r w:rsidR="007D0AB9">
        <w:t>,</w:t>
      </w:r>
      <w:r w:rsidRPr="00C73173">
        <w:t xml:space="preserve"> nicht relevant oder das Kriterium ist (noch) nicht erfüllt. Bei einem "Nein" ist allenfalls eine Erläuterung notwendig.</w:t>
      </w:r>
    </w:p>
    <w:p w14:paraId="3F0538FB" w14:textId="77777777" w:rsidR="00524BAF" w:rsidRPr="00C73173" w:rsidRDefault="00524BAF" w:rsidP="007D0AB9">
      <w:pPr>
        <w:pStyle w:val="HHilfstextfarbigkursiv105ptF"/>
        <w:numPr>
          <w:ilvl w:val="0"/>
          <w:numId w:val="29"/>
        </w:numPr>
        <w:ind w:left="426"/>
      </w:pPr>
      <w:r w:rsidRPr="00C73173">
        <w:t>Verantwortlich: eine für die Prüfung verantwortliche Rolle</w:t>
      </w:r>
    </w:p>
    <w:p w14:paraId="4667D4F1" w14:textId="77777777" w:rsidR="00524BAF" w:rsidRPr="00C73173" w:rsidRDefault="00524BAF" w:rsidP="007D0AB9">
      <w:pPr>
        <w:pStyle w:val="HHilfstextfarbigkursiv105ptF"/>
        <w:numPr>
          <w:ilvl w:val="0"/>
          <w:numId w:val="29"/>
        </w:numPr>
        <w:ind w:left="426"/>
      </w:pPr>
      <w:r w:rsidRPr="00C73173">
        <w:t>Datum entspricht bei einem "Ja" dem Erfüllungstermin des Kriteriums. Bei einem "Nein" de</w:t>
      </w:r>
      <w:r w:rsidR="007D0AB9">
        <w:t>n</w:t>
      </w:r>
      <w:r w:rsidRPr="00C73173">
        <w:t xml:space="preserve"> Termin, an dem der Prüfpunkt letztmalig beurteilt wurde</w:t>
      </w:r>
    </w:p>
    <w:p w14:paraId="186100A3" w14:textId="77777777" w:rsidR="00524BAF" w:rsidRPr="0042529F" w:rsidRDefault="00524BAF" w:rsidP="0081634F">
      <w:pPr>
        <w:pStyle w:val="HHilfstextfarbigkursiv105ptF"/>
      </w:pPr>
    </w:p>
    <w:p w14:paraId="5C6233F2" w14:textId="77777777" w:rsidR="00562708" w:rsidRPr="0042529F" w:rsidRDefault="00833AA2" w:rsidP="0081634F">
      <w:pPr>
        <w:pStyle w:val="HHilfstextfarbigkursiv105ptF"/>
      </w:pPr>
      <w:r w:rsidRPr="0042529F">
        <w:t>Farbige, k</w:t>
      </w:r>
      <w:r w:rsidR="00FC48B3" w:rsidRPr="0042529F">
        <w:t>ursive Texte gelten als Hilfe</w:t>
      </w:r>
      <w:r w:rsidR="00604AAF">
        <w:t>-/</w:t>
      </w:r>
      <w:r w:rsidR="00DA72D3">
        <w:t>Tabellenbeispiel-T</w:t>
      </w:r>
      <w:r w:rsidR="00604AAF">
        <w:t>exte</w:t>
      </w:r>
      <w:r w:rsidR="00DA72D3">
        <w:t xml:space="preserve"> und</w:t>
      </w:r>
      <w:r w:rsidR="00FC48B3" w:rsidRPr="0042529F">
        <w:t xml:space="preserve"> sind vor der Freigabe des Dokuments zu löschen.</w:t>
      </w:r>
      <w:bookmarkEnd w:id="6"/>
      <w:r w:rsidR="00837527">
        <w:t xml:space="preserve"> [Text] sind Felder.</w:t>
      </w:r>
    </w:p>
    <w:p w14:paraId="3E6FB6BC" w14:textId="77777777" w:rsidR="00562708" w:rsidRPr="0042529F" w:rsidRDefault="00FC48B3" w:rsidP="00B05912">
      <w:pPr>
        <w:pStyle w:val="Hberschrift2105pt"/>
      </w:pPr>
      <w:bookmarkStart w:id="7" w:name="_Toc211000960"/>
      <w:r w:rsidRPr="0042529F">
        <w:t>Referenzierte Dokumente</w:t>
      </w:r>
      <w:bookmarkEnd w:id="7"/>
    </w:p>
    <w:tbl>
      <w:tblPr>
        <w:tblStyle w:val="BETabelle1"/>
        <w:tblW w:w="0" w:type="auto"/>
        <w:tblCellMar>
          <w:top w:w="28" w:type="dxa"/>
          <w:bottom w:w="57" w:type="dxa"/>
        </w:tblCellMar>
        <w:tblLook w:val="04A0" w:firstRow="1" w:lastRow="0" w:firstColumn="1" w:lastColumn="0" w:noHBand="0" w:noVBand="1"/>
      </w:tblPr>
      <w:tblGrid>
        <w:gridCol w:w="567"/>
        <w:gridCol w:w="5954"/>
        <w:gridCol w:w="3402"/>
      </w:tblGrid>
      <w:tr w:rsidR="00954212" w:rsidRPr="0042529F" w14:paraId="4C2D5FD3" w14:textId="77777777" w:rsidTr="009542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</w:tcPr>
          <w:p w14:paraId="5EC232BF" w14:textId="77777777" w:rsidR="00562708" w:rsidRPr="0042529F" w:rsidRDefault="00FC48B3" w:rsidP="007D0AB9">
            <w:pPr>
              <w:pStyle w:val="HTabTit65pt"/>
            </w:pPr>
            <w:r w:rsidRPr="0042529F">
              <w:t>Nr.</w:t>
            </w:r>
          </w:p>
        </w:tc>
        <w:tc>
          <w:tcPr>
            <w:tcW w:w="5954" w:type="dxa"/>
          </w:tcPr>
          <w:p w14:paraId="5B21AB2B" w14:textId="77777777" w:rsidR="00562708" w:rsidRPr="0042529F" w:rsidRDefault="00FC48B3" w:rsidP="007D0AB9">
            <w:pPr>
              <w:pStyle w:val="HTabTit65pt"/>
            </w:pPr>
            <w:r w:rsidRPr="0042529F">
              <w:t>Name</w:t>
            </w:r>
          </w:p>
        </w:tc>
        <w:tc>
          <w:tcPr>
            <w:tcW w:w="3402" w:type="dxa"/>
          </w:tcPr>
          <w:p w14:paraId="35B06C09" w14:textId="77777777" w:rsidR="00562708" w:rsidRPr="0042529F" w:rsidRDefault="00FC48B3" w:rsidP="007D0AB9">
            <w:pPr>
              <w:pStyle w:val="HTabTit65pt"/>
            </w:pPr>
            <w:r w:rsidRPr="0042529F">
              <w:t>Nummer / Link</w:t>
            </w:r>
          </w:p>
        </w:tc>
      </w:tr>
      <w:tr w:rsidR="00954212" w:rsidRPr="0042529F" w14:paraId="6274A948" w14:textId="77777777" w:rsidTr="00954212">
        <w:tc>
          <w:tcPr>
            <w:tcW w:w="567" w:type="dxa"/>
          </w:tcPr>
          <w:p w14:paraId="03C1F13B" w14:textId="77777777" w:rsidR="00562708" w:rsidRPr="0042529F" w:rsidRDefault="00FC48B3" w:rsidP="001A1361">
            <w:pPr>
              <w:pStyle w:val="HTabText85pt"/>
            </w:pPr>
            <w:r w:rsidRPr="0042529F">
              <w:t>[1]</w:t>
            </w:r>
          </w:p>
        </w:tc>
        <w:tc>
          <w:tcPr>
            <w:tcW w:w="5954" w:type="dxa"/>
          </w:tcPr>
          <w:p w14:paraId="4250142A" w14:textId="77777777" w:rsidR="00562708" w:rsidRPr="0042529F" w:rsidRDefault="00E24EE6" w:rsidP="001A1361">
            <w:pPr>
              <w:pStyle w:val="HTabText85pt"/>
            </w:pPr>
            <w:r>
              <w:t>…</w:t>
            </w:r>
          </w:p>
        </w:tc>
        <w:tc>
          <w:tcPr>
            <w:tcW w:w="3402" w:type="dxa"/>
          </w:tcPr>
          <w:p w14:paraId="15225DC9" w14:textId="77777777" w:rsidR="00562708" w:rsidRPr="0042529F" w:rsidRDefault="00FC48B3" w:rsidP="001A1361">
            <w:pPr>
              <w:pStyle w:val="HTabText85pt"/>
            </w:pPr>
            <w:r w:rsidRPr="0042529F">
              <w:t>#</w:t>
            </w:r>
          </w:p>
        </w:tc>
      </w:tr>
    </w:tbl>
    <w:p w14:paraId="308F1104" w14:textId="77777777" w:rsidR="00562708" w:rsidRPr="0042529F" w:rsidRDefault="00FC48B3" w:rsidP="00B05912">
      <w:pPr>
        <w:pStyle w:val="Hberschrift2105pt"/>
      </w:pPr>
      <w:bookmarkStart w:id="8" w:name="_Toc211000961"/>
      <w:r w:rsidRPr="0042529F">
        <w:t>Mitgeltende Unterlagen</w:t>
      </w:r>
      <w:bookmarkEnd w:id="8"/>
      <w:r w:rsidRPr="0042529F">
        <w:t xml:space="preserve"> </w:t>
      </w:r>
    </w:p>
    <w:tbl>
      <w:tblPr>
        <w:tblStyle w:val="BETabelle1"/>
        <w:tblW w:w="0" w:type="auto"/>
        <w:tblCellMar>
          <w:top w:w="28" w:type="dxa"/>
          <w:bottom w:w="57" w:type="dxa"/>
        </w:tblCellMar>
        <w:tblLook w:val="04A0" w:firstRow="1" w:lastRow="0" w:firstColumn="1" w:lastColumn="0" w:noHBand="0" w:noVBand="1"/>
      </w:tblPr>
      <w:tblGrid>
        <w:gridCol w:w="6521"/>
        <w:gridCol w:w="3402"/>
      </w:tblGrid>
      <w:tr w:rsidR="00954212" w:rsidRPr="0042529F" w14:paraId="47122647" w14:textId="77777777" w:rsidTr="00AA75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6521" w:type="dxa"/>
          </w:tcPr>
          <w:p w14:paraId="7B8C8278" w14:textId="77777777" w:rsidR="00562708" w:rsidRPr="0042529F" w:rsidRDefault="00FC48B3" w:rsidP="007D0AB9">
            <w:pPr>
              <w:pStyle w:val="HTabTit65pt"/>
            </w:pPr>
            <w:r w:rsidRPr="0042529F">
              <w:t>Name</w:t>
            </w:r>
          </w:p>
        </w:tc>
        <w:tc>
          <w:tcPr>
            <w:tcW w:w="3402" w:type="dxa"/>
          </w:tcPr>
          <w:p w14:paraId="58762263" w14:textId="77777777" w:rsidR="00562708" w:rsidRPr="0042529F" w:rsidRDefault="00FC48B3" w:rsidP="007D0AB9">
            <w:pPr>
              <w:pStyle w:val="HTabTit65pt"/>
            </w:pPr>
            <w:r w:rsidRPr="0042529F">
              <w:t>Nummer / Link</w:t>
            </w:r>
          </w:p>
        </w:tc>
      </w:tr>
      <w:tr w:rsidR="00954212" w:rsidRPr="0042529F" w14:paraId="734169AC" w14:textId="77777777" w:rsidTr="00AA759B">
        <w:tc>
          <w:tcPr>
            <w:tcW w:w="6521" w:type="dxa"/>
          </w:tcPr>
          <w:p w14:paraId="1E53445E" w14:textId="77777777" w:rsidR="00562708" w:rsidRPr="0042529F" w:rsidRDefault="00E24EE6" w:rsidP="001A1361">
            <w:pPr>
              <w:pStyle w:val="HTabText85pt"/>
            </w:pPr>
            <w:r>
              <w:t>…</w:t>
            </w:r>
          </w:p>
        </w:tc>
        <w:tc>
          <w:tcPr>
            <w:tcW w:w="3402" w:type="dxa"/>
          </w:tcPr>
          <w:p w14:paraId="7B728411" w14:textId="77777777" w:rsidR="00562708" w:rsidRPr="0042529F" w:rsidRDefault="00FC48B3" w:rsidP="001A1361">
            <w:pPr>
              <w:pStyle w:val="HTabText85pt"/>
            </w:pPr>
            <w:r w:rsidRPr="0042529F">
              <w:t>#</w:t>
            </w:r>
          </w:p>
        </w:tc>
      </w:tr>
    </w:tbl>
    <w:p w14:paraId="2F7FE219" w14:textId="77777777" w:rsidR="00562708" w:rsidRPr="0042529F" w:rsidRDefault="00FC48B3" w:rsidP="0044786E">
      <w:pPr>
        <w:pStyle w:val="Hberschrift2105pt"/>
      </w:pPr>
      <w:bookmarkStart w:id="9" w:name="_Toc211000962"/>
      <w:r w:rsidRPr="0042529F">
        <w:t>Definitionen und Abkürzungen</w:t>
      </w:r>
      <w:bookmarkEnd w:id="9"/>
    </w:p>
    <w:tbl>
      <w:tblPr>
        <w:tblStyle w:val="BETabelle1"/>
        <w:tblW w:w="0" w:type="auto"/>
        <w:tblLayout w:type="fixed"/>
        <w:tblCellMar>
          <w:top w:w="28" w:type="dxa"/>
          <w:bottom w:w="57" w:type="dxa"/>
        </w:tblCellMar>
        <w:tblLook w:val="04A0" w:firstRow="1" w:lastRow="0" w:firstColumn="1" w:lastColumn="0" w:noHBand="0" w:noVBand="1"/>
      </w:tblPr>
      <w:tblGrid>
        <w:gridCol w:w="3261"/>
        <w:gridCol w:w="6662"/>
      </w:tblGrid>
      <w:tr w:rsidR="00954212" w:rsidRPr="0042529F" w14:paraId="7DFCA5F9" w14:textId="77777777" w:rsidTr="00E24E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261" w:type="dxa"/>
          </w:tcPr>
          <w:p w14:paraId="5811A13D" w14:textId="77777777" w:rsidR="00562708" w:rsidRPr="0042529F" w:rsidRDefault="00FC48B3" w:rsidP="007D0AB9">
            <w:pPr>
              <w:pStyle w:val="HTabTit65pt"/>
            </w:pPr>
            <w:r w:rsidRPr="0042529F">
              <w:t>Abkürzung</w:t>
            </w:r>
          </w:p>
        </w:tc>
        <w:tc>
          <w:tcPr>
            <w:tcW w:w="6662" w:type="dxa"/>
          </w:tcPr>
          <w:p w14:paraId="376377EE" w14:textId="77777777" w:rsidR="00562708" w:rsidRPr="0042529F" w:rsidRDefault="00FC48B3" w:rsidP="007D0AB9">
            <w:pPr>
              <w:pStyle w:val="HTabTit65pt"/>
            </w:pPr>
            <w:r w:rsidRPr="0042529F">
              <w:t>Bedeutung</w:t>
            </w:r>
          </w:p>
        </w:tc>
      </w:tr>
      <w:tr w:rsidR="00954212" w:rsidRPr="0042529F" w14:paraId="2F463B92" w14:textId="77777777" w:rsidTr="00E24EE6">
        <w:tc>
          <w:tcPr>
            <w:tcW w:w="3261" w:type="dxa"/>
          </w:tcPr>
          <w:p w14:paraId="60782A5B" w14:textId="77777777" w:rsidR="00562708" w:rsidRPr="0042529F" w:rsidRDefault="003165B3" w:rsidP="0044786E">
            <w:pPr>
              <w:pStyle w:val="HTabText85pt"/>
            </w:pPr>
            <w:r w:rsidRPr="0042529F">
              <w:t>CHF</w:t>
            </w:r>
          </w:p>
        </w:tc>
        <w:tc>
          <w:tcPr>
            <w:tcW w:w="6662" w:type="dxa"/>
          </w:tcPr>
          <w:p w14:paraId="7CFDCA49" w14:textId="77777777" w:rsidR="00562708" w:rsidRPr="0042529F" w:rsidRDefault="003165B3" w:rsidP="001A1361">
            <w:pPr>
              <w:pStyle w:val="HTabText85pt"/>
            </w:pPr>
            <w:r w:rsidRPr="0042529F">
              <w:t>Schweizer Franken</w:t>
            </w:r>
          </w:p>
        </w:tc>
      </w:tr>
      <w:tr w:rsidR="003165B3" w:rsidRPr="0042529F" w14:paraId="6F186656" w14:textId="77777777" w:rsidTr="00E24EE6">
        <w:tc>
          <w:tcPr>
            <w:tcW w:w="3261" w:type="dxa"/>
          </w:tcPr>
          <w:p w14:paraId="34681CFE" w14:textId="77777777" w:rsidR="003165B3" w:rsidRPr="0042529F" w:rsidRDefault="003165B3" w:rsidP="001A1361">
            <w:pPr>
              <w:pStyle w:val="HTabText85pt"/>
            </w:pPr>
            <w:r w:rsidRPr="0042529F">
              <w:t>PT</w:t>
            </w:r>
          </w:p>
        </w:tc>
        <w:tc>
          <w:tcPr>
            <w:tcW w:w="6662" w:type="dxa"/>
          </w:tcPr>
          <w:p w14:paraId="192D04A8" w14:textId="77777777" w:rsidR="003165B3" w:rsidRPr="0042529F" w:rsidRDefault="003165B3" w:rsidP="001A1361">
            <w:pPr>
              <w:pStyle w:val="HTabText85pt"/>
            </w:pPr>
            <w:r w:rsidRPr="0042529F">
              <w:t>Personentage</w:t>
            </w:r>
          </w:p>
        </w:tc>
      </w:tr>
      <w:tr w:rsidR="004B3D35" w:rsidRPr="0042529F" w14:paraId="53C50266" w14:textId="77777777" w:rsidTr="00E24EE6">
        <w:tc>
          <w:tcPr>
            <w:tcW w:w="3261" w:type="dxa"/>
          </w:tcPr>
          <w:p w14:paraId="161AF21F" w14:textId="77777777" w:rsidR="004B3D35" w:rsidRPr="0042529F" w:rsidRDefault="004B3D35" w:rsidP="001A1361">
            <w:pPr>
              <w:pStyle w:val="HTabText85pt"/>
            </w:pPr>
            <w:r w:rsidRPr="0042529F">
              <w:t>AG</w:t>
            </w:r>
          </w:p>
        </w:tc>
        <w:tc>
          <w:tcPr>
            <w:tcW w:w="6662" w:type="dxa"/>
          </w:tcPr>
          <w:p w14:paraId="22C752ED" w14:textId="77777777" w:rsidR="004B3D35" w:rsidRPr="0042529F" w:rsidRDefault="004B3D35" w:rsidP="001A1361">
            <w:pPr>
              <w:pStyle w:val="HTabText85pt"/>
            </w:pPr>
            <w:r w:rsidRPr="0042529F">
              <w:t>Auftraggeber</w:t>
            </w:r>
          </w:p>
        </w:tc>
      </w:tr>
      <w:tr w:rsidR="004B3D35" w:rsidRPr="0042529F" w14:paraId="36B18DB4" w14:textId="77777777" w:rsidTr="00E24EE6">
        <w:tc>
          <w:tcPr>
            <w:tcW w:w="3261" w:type="dxa"/>
          </w:tcPr>
          <w:p w14:paraId="47F9D4A7" w14:textId="77777777" w:rsidR="004B3D35" w:rsidRPr="0042529F" w:rsidRDefault="004B3D35" w:rsidP="001A1361">
            <w:pPr>
              <w:pStyle w:val="HTabText85pt"/>
            </w:pPr>
            <w:r w:rsidRPr="0042529F">
              <w:t>PL</w:t>
            </w:r>
          </w:p>
        </w:tc>
        <w:tc>
          <w:tcPr>
            <w:tcW w:w="6662" w:type="dxa"/>
          </w:tcPr>
          <w:p w14:paraId="565FDD17" w14:textId="77777777" w:rsidR="004B3D35" w:rsidRPr="0042529F" w:rsidRDefault="004B3D35" w:rsidP="001A1361">
            <w:pPr>
              <w:pStyle w:val="HTabText85pt"/>
            </w:pPr>
            <w:r w:rsidRPr="0042529F">
              <w:t>Projektleiter</w:t>
            </w:r>
          </w:p>
        </w:tc>
      </w:tr>
    </w:tbl>
    <w:p w14:paraId="5495FDC4" w14:textId="77777777" w:rsidR="00562708" w:rsidRPr="0042529F" w:rsidRDefault="00FC48B3" w:rsidP="00B05912">
      <w:pPr>
        <w:pStyle w:val="Hberschrift2105pt"/>
      </w:pPr>
      <w:bookmarkStart w:id="10" w:name="_Toc211000963"/>
      <w:r w:rsidRPr="0042529F">
        <w:t>Vorgaben, Methoden und Werkzeuge</w:t>
      </w:r>
      <w:bookmarkEnd w:id="10"/>
    </w:p>
    <w:tbl>
      <w:tblPr>
        <w:tblStyle w:val="BETabelle1"/>
        <w:tblW w:w="0" w:type="auto"/>
        <w:tblCellMar>
          <w:top w:w="28" w:type="dxa"/>
          <w:bottom w:w="57" w:type="dxa"/>
        </w:tblCellMar>
        <w:tblLook w:val="04A0" w:firstRow="1" w:lastRow="0" w:firstColumn="1" w:lastColumn="0" w:noHBand="0" w:noVBand="1"/>
      </w:tblPr>
      <w:tblGrid>
        <w:gridCol w:w="3307"/>
        <w:gridCol w:w="3308"/>
        <w:gridCol w:w="3308"/>
      </w:tblGrid>
      <w:tr w:rsidR="00954212" w:rsidRPr="0042529F" w14:paraId="3B5DA9A6" w14:textId="77777777" w:rsidTr="009542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307" w:type="dxa"/>
          </w:tcPr>
          <w:p w14:paraId="19353E11" w14:textId="77777777" w:rsidR="00562708" w:rsidRPr="0042529F" w:rsidRDefault="00FC48B3" w:rsidP="007D0AB9">
            <w:pPr>
              <w:pStyle w:val="HTabTit65pt"/>
            </w:pPr>
            <w:r w:rsidRPr="0042529F">
              <w:t>Titel</w:t>
            </w:r>
          </w:p>
        </w:tc>
        <w:tc>
          <w:tcPr>
            <w:tcW w:w="3308" w:type="dxa"/>
          </w:tcPr>
          <w:p w14:paraId="2A9AE14D" w14:textId="77777777" w:rsidR="00562708" w:rsidRPr="0042529F" w:rsidRDefault="00FC48B3" w:rsidP="007D0AB9">
            <w:pPr>
              <w:pStyle w:val="HTabTit65pt"/>
            </w:pPr>
            <w:r w:rsidRPr="0042529F">
              <w:t>Vorgabe / Methode / Werkzeug</w:t>
            </w:r>
          </w:p>
        </w:tc>
        <w:tc>
          <w:tcPr>
            <w:tcW w:w="3308" w:type="dxa"/>
          </w:tcPr>
          <w:p w14:paraId="12C2199F" w14:textId="77777777" w:rsidR="00562708" w:rsidRPr="0042529F" w:rsidRDefault="00FC48B3" w:rsidP="007D0AB9">
            <w:pPr>
              <w:pStyle w:val="HTabTit65pt"/>
            </w:pPr>
            <w:r w:rsidRPr="0042529F">
              <w:t>Version</w:t>
            </w:r>
          </w:p>
        </w:tc>
      </w:tr>
      <w:tr w:rsidR="00954212" w:rsidRPr="0042529F" w14:paraId="4233FEA0" w14:textId="77777777" w:rsidTr="00954212">
        <w:tc>
          <w:tcPr>
            <w:tcW w:w="3307" w:type="dxa"/>
          </w:tcPr>
          <w:p w14:paraId="13422AB0" w14:textId="77777777" w:rsidR="00562708" w:rsidRPr="0042529F" w:rsidRDefault="00FC48B3" w:rsidP="001A1361">
            <w:pPr>
              <w:pStyle w:val="HTabText85pt"/>
            </w:pPr>
            <w:r w:rsidRPr="0042529F">
              <w:t>Projektmanagementmethode</w:t>
            </w:r>
          </w:p>
        </w:tc>
        <w:tc>
          <w:tcPr>
            <w:tcW w:w="3308" w:type="dxa"/>
          </w:tcPr>
          <w:p w14:paraId="6C6C4C32" w14:textId="77777777" w:rsidR="00562708" w:rsidRPr="0042529F" w:rsidRDefault="00FC48B3" w:rsidP="001A1361">
            <w:pPr>
              <w:pStyle w:val="HTabText85pt"/>
            </w:pPr>
            <w:hyperlink r:id="rId11" w:history="1">
              <w:r w:rsidRPr="0042529F">
                <w:rPr>
                  <w:rStyle w:val="Hyperlink"/>
                  <w:color w:val="0070C0"/>
                </w:rPr>
                <w:t>HERMES</w:t>
              </w:r>
            </w:hyperlink>
          </w:p>
        </w:tc>
        <w:tc>
          <w:tcPr>
            <w:tcW w:w="3308" w:type="dxa"/>
          </w:tcPr>
          <w:p w14:paraId="11B40517" w14:textId="77777777" w:rsidR="00562708" w:rsidRPr="0042529F" w:rsidRDefault="00AA759B" w:rsidP="001A1361">
            <w:pPr>
              <w:pStyle w:val="HTabText85pt"/>
            </w:pPr>
            <w:r w:rsidRPr="0042529F">
              <w:t xml:space="preserve">Aktuell gültige </w:t>
            </w:r>
            <w:r w:rsidR="00604AAF" w:rsidRPr="0042529F">
              <w:t>Version</w:t>
            </w:r>
          </w:p>
        </w:tc>
      </w:tr>
      <w:tr w:rsidR="00954212" w:rsidRPr="0042529F" w14:paraId="038803F9" w14:textId="77777777" w:rsidTr="00954212">
        <w:tc>
          <w:tcPr>
            <w:tcW w:w="3307" w:type="dxa"/>
          </w:tcPr>
          <w:p w14:paraId="5FBC0D99" w14:textId="77777777" w:rsidR="00562708" w:rsidRPr="0042529F" w:rsidRDefault="00FC48B3" w:rsidP="001A1361">
            <w:pPr>
              <w:pStyle w:val="HTabText85pt"/>
            </w:pPr>
            <w:r w:rsidRPr="0042529F">
              <w:t>Dokumentation</w:t>
            </w:r>
          </w:p>
        </w:tc>
        <w:tc>
          <w:tcPr>
            <w:tcW w:w="3308" w:type="dxa"/>
          </w:tcPr>
          <w:p w14:paraId="4C629FBE" w14:textId="77777777" w:rsidR="00562708" w:rsidRPr="0042529F" w:rsidRDefault="00FC48B3" w:rsidP="00E24EE6">
            <w:pPr>
              <w:pStyle w:val="HTabBeispiel85ptF"/>
            </w:pPr>
            <w:r w:rsidRPr="0042529F">
              <w:t>MS Office Palette</w:t>
            </w:r>
            <w:r w:rsidR="00AA759B" w:rsidRPr="0042529F">
              <w:t xml:space="preserve"> gem. Vorlage</w:t>
            </w:r>
          </w:p>
        </w:tc>
        <w:tc>
          <w:tcPr>
            <w:tcW w:w="3308" w:type="dxa"/>
          </w:tcPr>
          <w:p w14:paraId="7E970AD8" w14:textId="77777777" w:rsidR="00562708" w:rsidRPr="0042529F" w:rsidRDefault="00562708" w:rsidP="001A1361">
            <w:pPr>
              <w:pStyle w:val="HTabText85pt"/>
            </w:pPr>
          </w:p>
        </w:tc>
      </w:tr>
      <w:tr w:rsidR="00954212" w:rsidRPr="0042529F" w14:paraId="6D13638E" w14:textId="77777777" w:rsidTr="00954212">
        <w:tc>
          <w:tcPr>
            <w:tcW w:w="3307" w:type="dxa"/>
          </w:tcPr>
          <w:p w14:paraId="140D128B" w14:textId="77777777" w:rsidR="00562708" w:rsidRPr="0042529F" w:rsidRDefault="00FC48B3" w:rsidP="001A1361">
            <w:pPr>
              <w:pStyle w:val="HTabText85pt"/>
            </w:pPr>
            <w:r w:rsidRPr="0042529F">
              <w:lastRenderedPageBreak/>
              <w:t>Prozesse / Abläufe</w:t>
            </w:r>
          </w:p>
        </w:tc>
        <w:tc>
          <w:tcPr>
            <w:tcW w:w="3308" w:type="dxa"/>
          </w:tcPr>
          <w:p w14:paraId="548D22FB" w14:textId="77777777" w:rsidR="00562708" w:rsidRPr="0042529F" w:rsidRDefault="00FC48B3" w:rsidP="00E24EE6">
            <w:pPr>
              <w:pStyle w:val="HTabBeispiel85ptF"/>
            </w:pPr>
            <w:r w:rsidRPr="0042529F">
              <w:t>MS PowerPoint, Visio</w:t>
            </w:r>
          </w:p>
        </w:tc>
        <w:tc>
          <w:tcPr>
            <w:tcW w:w="3308" w:type="dxa"/>
          </w:tcPr>
          <w:p w14:paraId="4583D1C6" w14:textId="77777777" w:rsidR="00562708" w:rsidRPr="0042529F" w:rsidRDefault="00562708" w:rsidP="001A1361">
            <w:pPr>
              <w:pStyle w:val="HTabText85pt"/>
            </w:pPr>
          </w:p>
        </w:tc>
      </w:tr>
      <w:tr w:rsidR="00954212" w:rsidRPr="0042529F" w14:paraId="603DE683" w14:textId="77777777" w:rsidTr="00954212">
        <w:tc>
          <w:tcPr>
            <w:tcW w:w="3307" w:type="dxa"/>
          </w:tcPr>
          <w:p w14:paraId="1BDF3B7E" w14:textId="77777777" w:rsidR="00562708" w:rsidRPr="0042529F" w:rsidRDefault="00FC48B3" w:rsidP="001A1361">
            <w:pPr>
              <w:pStyle w:val="HTabText85pt"/>
            </w:pPr>
            <w:r w:rsidRPr="0042529F">
              <w:t>Beschaffung</w:t>
            </w:r>
          </w:p>
        </w:tc>
        <w:tc>
          <w:tcPr>
            <w:tcW w:w="3308" w:type="dxa"/>
          </w:tcPr>
          <w:p w14:paraId="5DFA22D2" w14:textId="77777777" w:rsidR="00562708" w:rsidRPr="0042529F" w:rsidRDefault="00FC48B3" w:rsidP="001A1361">
            <w:pPr>
              <w:pStyle w:val="HTabText85pt"/>
            </w:pPr>
            <w:r w:rsidRPr="0042529F">
              <w:t xml:space="preserve">Gemäss Vorgabe </w:t>
            </w:r>
            <w:r w:rsidR="00611FA9">
              <w:t>Stammorganisation</w:t>
            </w:r>
          </w:p>
        </w:tc>
        <w:tc>
          <w:tcPr>
            <w:tcW w:w="3308" w:type="dxa"/>
          </w:tcPr>
          <w:p w14:paraId="6016A828" w14:textId="77777777" w:rsidR="00562708" w:rsidRPr="0042529F" w:rsidRDefault="00562708" w:rsidP="001A1361">
            <w:pPr>
              <w:pStyle w:val="HTabText85pt"/>
            </w:pPr>
          </w:p>
        </w:tc>
      </w:tr>
      <w:tr w:rsidR="00954212" w:rsidRPr="0042529F" w14:paraId="5B03B183" w14:textId="77777777" w:rsidTr="00954212">
        <w:tc>
          <w:tcPr>
            <w:tcW w:w="3307" w:type="dxa"/>
          </w:tcPr>
          <w:p w14:paraId="41C12394" w14:textId="77777777" w:rsidR="00562708" w:rsidRPr="0042529F" w:rsidRDefault="00FC48B3" w:rsidP="001A1361">
            <w:pPr>
              <w:pStyle w:val="HTabText85pt"/>
            </w:pPr>
            <w:r w:rsidRPr="0042529F">
              <w:t>Dokumentenablage</w:t>
            </w:r>
          </w:p>
        </w:tc>
        <w:tc>
          <w:tcPr>
            <w:tcW w:w="3308" w:type="dxa"/>
          </w:tcPr>
          <w:p w14:paraId="297EC580" w14:textId="77777777" w:rsidR="00562708" w:rsidRPr="0042529F" w:rsidRDefault="00611FA9" w:rsidP="001A1361">
            <w:pPr>
              <w:pStyle w:val="HTabText85pt"/>
            </w:pPr>
            <w:r>
              <w:t>Gemäss Vorgabe Stammorganisation</w:t>
            </w:r>
          </w:p>
        </w:tc>
        <w:tc>
          <w:tcPr>
            <w:tcW w:w="3308" w:type="dxa"/>
          </w:tcPr>
          <w:p w14:paraId="7F6B8614" w14:textId="77777777" w:rsidR="00562708" w:rsidRPr="0042529F" w:rsidRDefault="00562708" w:rsidP="001A1361">
            <w:pPr>
              <w:pStyle w:val="HTabText85pt"/>
            </w:pPr>
          </w:p>
        </w:tc>
      </w:tr>
      <w:tr w:rsidR="00954212" w:rsidRPr="0042529F" w14:paraId="7D59F3CB" w14:textId="77777777" w:rsidTr="00954212">
        <w:tc>
          <w:tcPr>
            <w:tcW w:w="3307" w:type="dxa"/>
          </w:tcPr>
          <w:p w14:paraId="37BDDF5C" w14:textId="77777777" w:rsidR="00562708" w:rsidRPr="0042529F" w:rsidRDefault="00FC48B3" w:rsidP="001A1361">
            <w:pPr>
              <w:pStyle w:val="HTabText85pt"/>
            </w:pPr>
            <w:r w:rsidRPr="00611FA9">
              <w:t>Reporting</w:t>
            </w:r>
          </w:p>
        </w:tc>
        <w:tc>
          <w:tcPr>
            <w:tcW w:w="3308" w:type="dxa"/>
          </w:tcPr>
          <w:p w14:paraId="0A2E8E10" w14:textId="77777777" w:rsidR="00562708" w:rsidRPr="0042529F" w:rsidRDefault="00611FA9" w:rsidP="001A1361">
            <w:pPr>
              <w:pStyle w:val="HTabText85pt"/>
              <w:rPr>
                <w:color w:val="000000" w:themeColor="text1"/>
              </w:rPr>
            </w:pPr>
            <w:r>
              <w:t>Gemäss Vorgabe Stammorganisation</w:t>
            </w:r>
          </w:p>
        </w:tc>
        <w:tc>
          <w:tcPr>
            <w:tcW w:w="3308" w:type="dxa"/>
          </w:tcPr>
          <w:p w14:paraId="370CB3C9" w14:textId="77777777" w:rsidR="00562708" w:rsidRPr="0042529F" w:rsidRDefault="00562708" w:rsidP="001A1361">
            <w:pPr>
              <w:pStyle w:val="HTabText85pt"/>
              <w:rPr>
                <w:color w:val="000000" w:themeColor="text1"/>
              </w:rPr>
            </w:pPr>
          </w:p>
        </w:tc>
      </w:tr>
    </w:tbl>
    <w:p w14:paraId="7EEAA169" w14:textId="77777777" w:rsidR="00A922F1" w:rsidRDefault="00A922F1" w:rsidP="00D63066">
      <w:pPr>
        <w:rPr>
          <w:color w:val="000000" w:themeColor="text1"/>
        </w:rPr>
      </w:pPr>
    </w:p>
    <w:p w14:paraId="0A3F444A" w14:textId="77777777" w:rsidR="00D63066" w:rsidRPr="0042529F" w:rsidRDefault="00D63066" w:rsidP="00D63066">
      <w:pPr>
        <w:rPr>
          <w:i/>
          <w:color w:val="00B050"/>
        </w:rPr>
        <w:sectPr w:rsidR="00D63066" w:rsidRPr="0042529F" w:rsidSect="00D63066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1705" w:right="567" w:bottom="851" w:left="1361" w:header="482" w:footer="454" w:gutter="0"/>
          <w:cols w:space="708"/>
          <w:titlePg/>
          <w:docGrid w:linePitch="360"/>
        </w:sectPr>
      </w:pPr>
    </w:p>
    <w:p w14:paraId="382B8A33" w14:textId="77777777" w:rsidR="008171C6" w:rsidRDefault="00F83200" w:rsidP="008171C6">
      <w:pPr>
        <w:pStyle w:val="Hberschrift1105pt"/>
      </w:pPr>
      <w:bookmarkStart w:id="11" w:name="_Toc211000964"/>
      <w:r w:rsidRPr="00F83200">
        <w:lastRenderedPageBreak/>
        <w:t>Projektinitialisierungsfreigabe</w:t>
      </w:r>
      <w:bookmarkEnd w:id="11"/>
    </w:p>
    <w:p w14:paraId="79618CA8" w14:textId="77777777" w:rsidR="008171C6" w:rsidRDefault="008171C6" w:rsidP="008171C6">
      <w:pPr>
        <w:pStyle w:val="Hberschrift2105pt"/>
      </w:pPr>
      <w:bookmarkStart w:id="12" w:name="_Toc211000965"/>
      <w:r>
        <w:t>Generelle Prüfpunkte</w:t>
      </w:r>
      <w:bookmarkEnd w:id="12"/>
    </w:p>
    <w:tbl>
      <w:tblPr>
        <w:tblStyle w:val="BETabelle1"/>
        <w:tblW w:w="14849" w:type="dxa"/>
        <w:tblCellMar>
          <w:top w:w="28" w:type="dxa"/>
          <w:bottom w:w="57" w:type="dxa"/>
        </w:tblCellMar>
        <w:tblLook w:val="04A0" w:firstRow="1" w:lastRow="0" w:firstColumn="1" w:lastColumn="0" w:noHBand="0" w:noVBand="1"/>
      </w:tblPr>
      <w:tblGrid>
        <w:gridCol w:w="453"/>
        <w:gridCol w:w="1962"/>
        <w:gridCol w:w="5499"/>
        <w:gridCol w:w="944"/>
        <w:gridCol w:w="4013"/>
        <w:gridCol w:w="1015"/>
        <w:gridCol w:w="963"/>
      </w:tblGrid>
      <w:tr w:rsidR="00BE6D65" w:rsidRPr="006B6140" w14:paraId="3A157ABD" w14:textId="77777777" w:rsidTr="002470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53" w:type="dxa"/>
          </w:tcPr>
          <w:p w14:paraId="2E5E09D6" w14:textId="77777777" w:rsidR="007D0AB9" w:rsidRPr="007D0AB9" w:rsidRDefault="007D0AB9" w:rsidP="007D0AB9">
            <w:pPr>
              <w:pStyle w:val="HTabTit65pt"/>
            </w:pPr>
            <w:r w:rsidRPr="007D0AB9">
              <w:t>Nr.</w:t>
            </w:r>
          </w:p>
        </w:tc>
        <w:tc>
          <w:tcPr>
            <w:tcW w:w="1962" w:type="dxa"/>
          </w:tcPr>
          <w:p w14:paraId="68AC1382" w14:textId="77777777" w:rsidR="007D0AB9" w:rsidRPr="007D0AB9" w:rsidRDefault="007D0AB9" w:rsidP="007D0AB9">
            <w:pPr>
              <w:pStyle w:val="HTabTit65pt"/>
            </w:pPr>
            <w:r w:rsidRPr="007D0AB9">
              <w:t>Prüfpunkt</w:t>
            </w:r>
          </w:p>
        </w:tc>
        <w:tc>
          <w:tcPr>
            <w:tcW w:w="5499" w:type="dxa"/>
          </w:tcPr>
          <w:p w14:paraId="2C7547FB" w14:textId="77777777" w:rsidR="007D0AB9" w:rsidRPr="007D0AB9" w:rsidRDefault="007D0AB9" w:rsidP="007D0AB9">
            <w:pPr>
              <w:pStyle w:val="HTabTit65pt"/>
            </w:pPr>
            <w:r w:rsidRPr="007D0AB9">
              <w:t>Kriterium</w:t>
            </w:r>
          </w:p>
        </w:tc>
        <w:tc>
          <w:tcPr>
            <w:tcW w:w="944" w:type="dxa"/>
          </w:tcPr>
          <w:p w14:paraId="2A573549" w14:textId="77777777" w:rsidR="007D0AB9" w:rsidRPr="007D0AB9" w:rsidRDefault="007D0AB9" w:rsidP="007D0AB9">
            <w:pPr>
              <w:pStyle w:val="HTabTit65pt"/>
            </w:pPr>
            <w:r w:rsidRPr="007D0AB9">
              <w:t>Bewertung</w:t>
            </w:r>
          </w:p>
        </w:tc>
        <w:tc>
          <w:tcPr>
            <w:tcW w:w="4013" w:type="dxa"/>
          </w:tcPr>
          <w:p w14:paraId="6EA407D6" w14:textId="77777777" w:rsidR="007D0AB9" w:rsidRPr="007D0AB9" w:rsidRDefault="007D0AB9" w:rsidP="007D0AB9">
            <w:pPr>
              <w:pStyle w:val="HTabTit65pt"/>
            </w:pPr>
            <w:r w:rsidRPr="007D0AB9">
              <w:t>Erläuterung</w:t>
            </w:r>
          </w:p>
        </w:tc>
        <w:tc>
          <w:tcPr>
            <w:tcW w:w="1015" w:type="dxa"/>
          </w:tcPr>
          <w:p w14:paraId="25CD802D" w14:textId="77777777" w:rsidR="007D0AB9" w:rsidRPr="007D0AB9" w:rsidRDefault="007D0AB9" w:rsidP="007D0AB9">
            <w:pPr>
              <w:pStyle w:val="HTabTit65pt"/>
            </w:pPr>
            <w:r w:rsidRPr="007D0AB9">
              <w:t>Verantwortlich</w:t>
            </w:r>
          </w:p>
        </w:tc>
        <w:tc>
          <w:tcPr>
            <w:tcW w:w="963" w:type="dxa"/>
          </w:tcPr>
          <w:p w14:paraId="57BAF352" w14:textId="77777777" w:rsidR="007D0AB9" w:rsidRPr="007D0AB9" w:rsidRDefault="007D0AB9" w:rsidP="007D0AB9">
            <w:pPr>
              <w:pStyle w:val="HTabTit65pt"/>
            </w:pPr>
            <w:r w:rsidRPr="007D0AB9">
              <w:t>Datum</w:t>
            </w:r>
          </w:p>
        </w:tc>
      </w:tr>
      <w:tr w:rsidR="008C6173" w:rsidRPr="006B6140" w14:paraId="7CBF1419" w14:textId="77777777" w:rsidTr="00247018">
        <w:tc>
          <w:tcPr>
            <w:tcW w:w="453" w:type="dxa"/>
          </w:tcPr>
          <w:p w14:paraId="6512785A" w14:textId="77777777" w:rsidR="00570C30" w:rsidRDefault="00570C30" w:rsidP="00F83200">
            <w:pPr>
              <w:pStyle w:val="HTabText85pt"/>
            </w:pPr>
            <w:r>
              <w:t>G-01</w:t>
            </w:r>
          </w:p>
        </w:tc>
        <w:tc>
          <w:tcPr>
            <w:tcW w:w="1962" w:type="dxa"/>
          </w:tcPr>
          <w:p w14:paraId="10A010C8" w14:textId="77777777" w:rsidR="00570C30" w:rsidRPr="00601088" w:rsidRDefault="00570C30" w:rsidP="00F83200">
            <w:pPr>
              <w:pStyle w:val="HTabText85pt"/>
            </w:pPr>
            <w:r w:rsidRPr="00601088">
              <w:t>Projektinitialisierungsauftrag</w:t>
            </w:r>
          </w:p>
        </w:tc>
        <w:tc>
          <w:tcPr>
            <w:tcW w:w="5499" w:type="dxa"/>
          </w:tcPr>
          <w:p w14:paraId="67B07456" w14:textId="77777777" w:rsidR="00570C30" w:rsidRPr="00601088" w:rsidRDefault="00570C30" w:rsidP="00F83200">
            <w:pPr>
              <w:pStyle w:val="HTabText85pt"/>
            </w:pPr>
            <w:r w:rsidRPr="009F73E8">
              <w:t xml:space="preserve">Projektinitialisierungsauftrag liegt vollständig </w:t>
            </w:r>
            <w:r>
              <w:t>vom A</w:t>
            </w:r>
            <w:r w:rsidR="00700270">
              <w:t>uftraggeber</w:t>
            </w:r>
            <w:r>
              <w:t xml:space="preserve"> unterschrieben </w:t>
            </w:r>
            <w:r w:rsidRPr="009F73E8">
              <w:t>vor</w:t>
            </w:r>
            <w:r>
              <w:t>?</w:t>
            </w:r>
          </w:p>
        </w:tc>
        <w:sdt>
          <w:sdtPr>
            <w:rPr>
              <w:rStyle w:val="Drop-Down"/>
              <w:rFonts w:asciiTheme="minorHAnsi" w:hAnsiTheme="minorHAnsi"/>
              <w:b w:val="0"/>
              <w:bCs/>
              <w:noProof w:val="0"/>
              <w:color w:val="auto"/>
              <w:szCs w:val="22"/>
              <w:lang w:eastAsia="en-US"/>
            </w:rPr>
            <w:id w:val="1654633726"/>
            <w:placeholder>
              <w:docPart w:val="1A7E2377D51F4D6995C93E6FD96BEE58"/>
            </w:placeholder>
            <w:dropDownList>
              <w:listItem w:displayText="Auswählen" w:value="Auswählen"/>
              <w:listItem w:displayText="Ja" w:value="Ja"/>
              <w:listItem w:displayText="Nein" w:value="Nein"/>
            </w:dropDownList>
          </w:sdtPr>
          <w:sdtEndPr>
            <w:rPr>
              <w:rStyle w:val="Drop-Down"/>
            </w:rPr>
          </w:sdtEndPr>
          <w:sdtContent>
            <w:tc>
              <w:tcPr>
                <w:tcW w:w="944" w:type="dxa"/>
              </w:tcPr>
              <w:p w14:paraId="776C0378" w14:textId="77777777" w:rsidR="00570C30" w:rsidRPr="009F6910" w:rsidRDefault="00570C30" w:rsidP="009F6910">
                <w:pPr>
                  <w:pStyle w:val="HTabText85pt"/>
                  <w:rPr>
                    <w:rStyle w:val="Drop-Down"/>
                    <w:rFonts w:asciiTheme="minorHAnsi" w:hAnsiTheme="minorHAnsi"/>
                    <w:b w:val="0"/>
                    <w:bCs/>
                    <w:noProof w:val="0"/>
                    <w:color w:val="auto"/>
                    <w:szCs w:val="22"/>
                    <w:lang w:eastAsia="en-US"/>
                  </w:rPr>
                </w:pPr>
                <w:r w:rsidRPr="009F6910">
                  <w:rPr>
                    <w:rStyle w:val="Drop-Down"/>
                    <w:rFonts w:asciiTheme="minorHAnsi" w:hAnsiTheme="minorHAnsi"/>
                    <w:b w:val="0"/>
                    <w:bCs/>
                    <w:noProof w:val="0"/>
                    <w:color w:val="auto"/>
                    <w:szCs w:val="22"/>
                    <w:lang w:eastAsia="en-US"/>
                  </w:rPr>
                  <w:t>Auswählen</w:t>
                </w:r>
              </w:p>
            </w:tc>
          </w:sdtContent>
        </w:sdt>
        <w:tc>
          <w:tcPr>
            <w:tcW w:w="4013" w:type="dxa"/>
          </w:tcPr>
          <w:p w14:paraId="05CE18F2" w14:textId="77777777" w:rsidR="00570C30" w:rsidRDefault="00570C30" w:rsidP="00F83200">
            <w:pPr>
              <w:pStyle w:val="HTabText85pt"/>
            </w:pPr>
          </w:p>
        </w:tc>
        <w:tc>
          <w:tcPr>
            <w:tcW w:w="1015" w:type="dxa"/>
          </w:tcPr>
          <w:p w14:paraId="4E9FA340" w14:textId="77777777" w:rsidR="00570C30" w:rsidRDefault="00570C30" w:rsidP="00F83200">
            <w:pPr>
              <w:pStyle w:val="HTabText85pt"/>
            </w:pPr>
          </w:p>
        </w:tc>
        <w:tc>
          <w:tcPr>
            <w:tcW w:w="963" w:type="dxa"/>
          </w:tcPr>
          <w:p w14:paraId="5D46B5F3" w14:textId="77777777" w:rsidR="00570C30" w:rsidRDefault="00570C30" w:rsidP="00F83200">
            <w:pPr>
              <w:pStyle w:val="HTabText85pt"/>
            </w:pPr>
          </w:p>
        </w:tc>
      </w:tr>
      <w:tr w:rsidR="00F83200" w:rsidRPr="006B6140" w14:paraId="76A9542A" w14:textId="77777777" w:rsidTr="00247018">
        <w:tc>
          <w:tcPr>
            <w:tcW w:w="453" w:type="dxa"/>
          </w:tcPr>
          <w:p w14:paraId="497307B4" w14:textId="77777777" w:rsidR="00F83200" w:rsidRPr="006B6140" w:rsidRDefault="00F83200" w:rsidP="00F83200">
            <w:pPr>
              <w:pStyle w:val="HTabText85pt"/>
            </w:pPr>
            <w:r>
              <w:t>G-</w:t>
            </w:r>
            <w:r w:rsidRPr="00160653">
              <w:t>0</w:t>
            </w:r>
            <w:r w:rsidR="00570C30">
              <w:t>2</w:t>
            </w:r>
          </w:p>
        </w:tc>
        <w:tc>
          <w:tcPr>
            <w:tcW w:w="1962" w:type="dxa"/>
          </w:tcPr>
          <w:p w14:paraId="5CFB71B6" w14:textId="77777777" w:rsidR="00F83200" w:rsidRPr="006B6140" w:rsidRDefault="00F83200" w:rsidP="00F83200">
            <w:pPr>
              <w:pStyle w:val="HTabText85pt"/>
            </w:pPr>
          </w:p>
        </w:tc>
        <w:tc>
          <w:tcPr>
            <w:tcW w:w="5499" w:type="dxa"/>
          </w:tcPr>
          <w:p w14:paraId="35462D7B" w14:textId="77777777" w:rsidR="00F83200" w:rsidRPr="006B6140" w:rsidRDefault="00570C30" w:rsidP="00F83200">
            <w:pPr>
              <w:pStyle w:val="HTabText85pt"/>
            </w:pPr>
            <w:r w:rsidRPr="00070A45">
              <w:t>Ressourcen (personell</w:t>
            </w:r>
            <w:r w:rsidR="009B0B22">
              <w:t xml:space="preserve"> und</w:t>
            </w:r>
            <w:r w:rsidRPr="00070A45">
              <w:t xml:space="preserve"> finanziell) für die Initialisierung definiert, abgestimmt und freigegeben?</w:t>
            </w:r>
          </w:p>
        </w:tc>
        <w:sdt>
          <w:sdtPr>
            <w:rPr>
              <w:rStyle w:val="Drop-Down"/>
              <w:rFonts w:asciiTheme="minorHAnsi" w:hAnsiTheme="minorHAnsi"/>
              <w:b w:val="0"/>
              <w:bCs/>
              <w:noProof w:val="0"/>
              <w:color w:val="auto"/>
              <w:szCs w:val="22"/>
              <w:lang w:eastAsia="en-US"/>
            </w:rPr>
            <w:id w:val="-2073498365"/>
            <w:placeholder>
              <w:docPart w:val="2A286206B29D42B28E0AA95110EC8D9C"/>
            </w:placeholder>
            <w:dropDownList>
              <w:listItem w:displayText="Auswählen" w:value="Auswählen"/>
              <w:listItem w:displayText="Ja" w:value="Ja"/>
              <w:listItem w:displayText="Nein" w:value="Nein"/>
            </w:dropDownList>
          </w:sdtPr>
          <w:sdtEndPr>
            <w:rPr>
              <w:rStyle w:val="Drop-Down"/>
            </w:rPr>
          </w:sdtEndPr>
          <w:sdtContent>
            <w:tc>
              <w:tcPr>
                <w:tcW w:w="944" w:type="dxa"/>
              </w:tcPr>
              <w:p w14:paraId="604BA3C5" w14:textId="77777777" w:rsidR="00F83200" w:rsidRPr="009F6910" w:rsidRDefault="00247018" w:rsidP="009F6910">
                <w:pPr>
                  <w:pStyle w:val="HTabText85pt"/>
                </w:pPr>
                <w:r w:rsidRPr="009F6910">
                  <w:rPr>
                    <w:rStyle w:val="Drop-Down"/>
                    <w:rFonts w:asciiTheme="minorHAnsi" w:hAnsiTheme="minorHAnsi"/>
                    <w:b w:val="0"/>
                    <w:bCs/>
                    <w:noProof w:val="0"/>
                    <w:color w:val="auto"/>
                    <w:szCs w:val="22"/>
                    <w:lang w:eastAsia="en-US"/>
                  </w:rPr>
                  <w:t>Auswählen</w:t>
                </w:r>
              </w:p>
            </w:tc>
          </w:sdtContent>
        </w:sdt>
        <w:tc>
          <w:tcPr>
            <w:tcW w:w="4013" w:type="dxa"/>
          </w:tcPr>
          <w:p w14:paraId="50D69F79" w14:textId="77777777" w:rsidR="00F83200" w:rsidRPr="006B6140" w:rsidRDefault="00F83200" w:rsidP="00F83200">
            <w:pPr>
              <w:pStyle w:val="HTabText85pt"/>
            </w:pPr>
            <w:r>
              <w:t>…</w:t>
            </w:r>
          </w:p>
        </w:tc>
        <w:tc>
          <w:tcPr>
            <w:tcW w:w="1015" w:type="dxa"/>
          </w:tcPr>
          <w:p w14:paraId="54B0B5CE" w14:textId="77777777" w:rsidR="00F83200" w:rsidRPr="006B6140" w:rsidRDefault="00F83200" w:rsidP="00F83200">
            <w:pPr>
              <w:pStyle w:val="HTabText85pt"/>
            </w:pPr>
            <w:r>
              <w:t>AG</w:t>
            </w:r>
          </w:p>
        </w:tc>
        <w:tc>
          <w:tcPr>
            <w:tcW w:w="963" w:type="dxa"/>
          </w:tcPr>
          <w:p w14:paraId="1A3B794E" w14:textId="77777777" w:rsidR="00F83200" w:rsidRPr="006B6140" w:rsidRDefault="00F83200" w:rsidP="00F83200">
            <w:pPr>
              <w:pStyle w:val="HTabText85pt"/>
            </w:pPr>
            <w:proofErr w:type="gramStart"/>
            <w:r>
              <w:t>tt</w:t>
            </w:r>
            <w:r w:rsidRPr="00160653">
              <w:t>.mm.jjjj</w:t>
            </w:r>
            <w:proofErr w:type="gramEnd"/>
          </w:p>
        </w:tc>
      </w:tr>
      <w:tr w:rsidR="00F83200" w:rsidRPr="006B6140" w14:paraId="1B4B77ED" w14:textId="77777777" w:rsidTr="00247018">
        <w:tc>
          <w:tcPr>
            <w:tcW w:w="453" w:type="dxa"/>
          </w:tcPr>
          <w:p w14:paraId="590EBD40" w14:textId="77777777" w:rsidR="00F83200" w:rsidRPr="006B6140" w:rsidRDefault="00F83200" w:rsidP="00F83200">
            <w:pPr>
              <w:pStyle w:val="HTabText85pt"/>
            </w:pPr>
            <w:r>
              <w:t>G-</w:t>
            </w:r>
            <w:r w:rsidRPr="00160653">
              <w:t>0</w:t>
            </w:r>
            <w:r w:rsidR="00570C30">
              <w:t>3</w:t>
            </w:r>
          </w:p>
        </w:tc>
        <w:tc>
          <w:tcPr>
            <w:tcW w:w="1962" w:type="dxa"/>
          </w:tcPr>
          <w:p w14:paraId="257F32F8" w14:textId="77777777" w:rsidR="00F83200" w:rsidRPr="006B6140" w:rsidRDefault="00F83200" w:rsidP="00F83200">
            <w:pPr>
              <w:pStyle w:val="HTabText85pt"/>
            </w:pPr>
          </w:p>
        </w:tc>
        <w:tc>
          <w:tcPr>
            <w:tcW w:w="5499" w:type="dxa"/>
          </w:tcPr>
          <w:p w14:paraId="1BD30B18" w14:textId="77777777" w:rsidR="00F83200" w:rsidRPr="006B6140" w:rsidRDefault="00F83200" w:rsidP="00F83200">
            <w:pPr>
              <w:pStyle w:val="HTabText85pt"/>
            </w:pPr>
            <w:r w:rsidRPr="00601088">
              <w:t xml:space="preserve">Projektinitialisierungsauftrag mit Zielen der Initialisierung, Vorgaben und Rahmenbedingungen erstellt? </w:t>
            </w:r>
          </w:p>
        </w:tc>
        <w:sdt>
          <w:sdtPr>
            <w:rPr>
              <w:rStyle w:val="Drop-Down"/>
              <w:rFonts w:asciiTheme="minorHAnsi" w:hAnsiTheme="minorHAnsi"/>
              <w:b w:val="0"/>
              <w:bCs/>
              <w:noProof w:val="0"/>
              <w:color w:val="auto"/>
              <w:szCs w:val="22"/>
              <w:lang w:eastAsia="en-US"/>
            </w:rPr>
            <w:id w:val="-774629151"/>
            <w:placeholder>
              <w:docPart w:val="09FA0480F43A47C5A5147E2C6B438C4F"/>
            </w:placeholder>
            <w:dropDownList>
              <w:listItem w:displayText="Auswählen" w:value="Auswählen"/>
              <w:listItem w:displayText="Ja" w:value="Ja"/>
              <w:listItem w:displayText="Nein" w:value="Nein"/>
            </w:dropDownList>
          </w:sdtPr>
          <w:sdtEndPr>
            <w:rPr>
              <w:rStyle w:val="Drop-Down"/>
            </w:rPr>
          </w:sdtEndPr>
          <w:sdtContent>
            <w:tc>
              <w:tcPr>
                <w:tcW w:w="944" w:type="dxa"/>
              </w:tcPr>
              <w:p w14:paraId="0A5D57A3" w14:textId="77777777" w:rsidR="00F83200" w:rsidRPr="009F6910" w:rsidRDefault="00D2269E" w:rsidP="009F6910">
                <w:pPr>
                  <w:pStyle w:val="HTabText85pt"/>
                </w:pPr>
                <w:r w:rsidRPr="009F6910">
                  <w:rPr>
                    <w:rStyle w:val="Drop-Down"/>
                    <w:rFonts w:asciiTheme="minorHAnsi" w:hAnsiTheme="minorHAnsi"/>
                    <w:b w:val="0"/>
                    <w:bCs/>
                    <w:noProof w:val="0"/>
                    <w:color w:val="auto"/>
                    <w:szCs w:val="22"/>
                    <w:lang w:eastAsia="en-US"/>
                  </w:rPr>
                  <w:t>Auswählen</w:t>
                </w:r>
              </w:p>
            </w:tc>
          </w:sdtContent>
        </w:sdt>
        <w:tc>
          <w:tcPr>
            <w:tcW w:w="4013" w:type="dxa"/>
          </w:tcPr>
          <w:p w14:paraId="39F7B95E" w14:textId="77777777" w:rsidR="00F83200" w:rsidRPr="006B6140" w:rsidRDefault="00F83200" w:rsidP="00F83200">
            <w:pPr>
              <w:pStyle w:val="HTabText85pt"/>
            </w:pPr>
          </w:p>
        </w:tc>
        <w:tc>
          <w:tcPr>
            <w:tcW w:w="1015" w:type="dxa"/>
          </w:tcPr>
          <w:p w14:paraId="6F8F2AFB" w14:textId="77777777" w:rsidR="00F83200" w:rsidRPr="006B6140" w:rsidRDefault="00F83200" w:rsidP="00F83200">
            <w:pPr>
              <w:pStyle w:val="HTabText85pt"/>
            </w:pPr>
          </w:p>
        </w:tc>
        <w:tc>
          <w:tcPr>
            <w:tcW w:w="963" w:type="dxa"/>
          </w:tcPr>
          <w:p w14:paraId="6270C53C" w14:textId="77777777" w:rsidR="00F83200" w:rsidRPr="006B6140" w:rsidRDefault="00F83200" w:rsidP="00F83200">
            <w:pPr>
              <w:pStyle w:val="HTabText85pt"/>
            </w:pPr>
          </w:p>
        </w:tc>
      </w:tr>
      <w:tr w:rsidR="00F83200" w:rsidRPr="006B6140" w14:paraId="407339B1" w14:textId="77777777" w:rsidTr="00247018">
        <w:tc>
          <w:tcPr>
            <w:tcW w:w="453" w:type="dxa"/>
          </w:tcPr>
          <w:p w14:paraId="39446C81" w14:textId="77777777" w:rsidR="00F83200" w:rsidRPr="006B6140" w:rsidRDefault="00F83200" w:rsidP="00F83200">
            <w:pPr>
              <w:pStyle w:val="HTabText85pt"/>
            </w:pPr>
            <w:r>
              <w:t>G-</w:t>
            </w:r>
            <w:r w:rsidRPr="00160653">
              <w:t>0</w:t>
            </w:r>
            <w:r w:rsidR="00570C30">
              <w:t>4</w:t>
            </w:r>
          </w:p>
        </w:tc>
        <w:tc>
          <w:tcPr>
            <w:tcW w:w="1962" w:type="dxa"/>
          </w:tcPr>
          <w:p w14:paraId="11036D8E" w14:textId="77777777" w:rsidR="00F83200" w:rsidRPr="006B6140" w:rsidRDefault="00F83200" w:rsidP="00F83200">
            <w:pPr>
              <w:pStyle w:val="HTabText85pt"/>
            </w:pPr>
          </w:p>
        </w:tc>
        <w:tc>
          <w:tcPr>
            <w:tcW w:w="5499" w:type="dxa"/>
          </w:tcPr>
          <w:p w14:paraId="4B8E8826" w14:textId="77777777" w:rsidR="00F83200" w:rsidRPr="006B6140" w:rsidRDefault="00F83200" w:rsidP="00F83200">
            <w:pPr>
              <w:pStyle w:val="HTabText85pt"/>
            </w:pPr>
            <w:r w:rsidRPr="00601088">
              <w:t>Projektleiter und Team für die Phase Initialisierung bestimmt und Erwartungen geklärt?</w:t>
            </w:r>
          </w:p>
        </w:tc>
        <w:sdt>
          <w:sdtPr>
            <w:rPr>
              <w:rStyle w:val="Drop-Down"/>
              <w:rFonts w:asciiTheme="minorHAnsi" w:hAnsiTheme="minorHAnsi"/>
              <w:b w:val="0"/>
              <w:bCs/>
              <w:noProof w:val="0"/>
              <w:color w:val="auto"/>
              <w:szCs w:val="22"/>
              <w:lang w:eastAsia="en-US"/>
            </w:rPr>
            <w:id w:val="640921985"/>
            <w:placeholder>
              <w:docPart w:val="BF9CFB3969E249EA9E10602ABC4D4863"/>
            </w:placeholder>
            <w:dropDownList>
              <w:listItem w:displayText="Auswählen" w:value="Auswählen"/>
              <w:listItem w:displayText="Ja" w:value="Ja"/>
              <w:listItem w:displayText="Nein" w:value="Nein"/>
            </w:dropDownList>
          </w:sdtPr>
          <w:sdtEndPr>
            <w:rPr>
              <w:rStyle w:val="Drop-Down"/>
            </w:rPr>
          </w:sdtEndPr>
          <w:sdtContent>
            <w:tc>
              <w:tcPr>
                <w:tcW w:w="944" w:type="dxa"/>
              </w:tcPr>
              <w:p w14:paraId="3609F00C" w14:textId="77777777" w:rsidR="00F83200" w:rsidRPr="009F6910" w:rsidRDefault="00D2269E" w:rsidP="009F6910">
                <w:pPr>
                  <w:pStyle w:val="HTabText85pt"/>
                </w:pPr>
                <w:r w:rsidRPr="009F6910">
                  <w:rPr>
                    <w:rStyle w:val="Drop-Down"/>
                    <w:rFonts w:asciiTheme="minorHAnsi" w:hAnsiTheme="minorHAnsi"/>
                    <w:b w:val="0"/>
                    <w:bCs/>
                    <w:noProof w:val="0"/>
                    <w:color w:val="auto"/>
                    <w:szCs w:val="22"/>
                    <w:lang w:eastAsia="en-US"/>
                  </w:rPr>
                  <w:t>Auswählen</w:t>
                </w:r>
              </w:p>
            </w:tc>
          </w:sdtContent>
        </w:sdt>
        <w:tc>
          <w:tcPr>
            <w:tcW w:w="4013" w:type="dxa"/>
          </w:tcPr>
          <w:p w14:paraId="364AD8D2" w14:textId="77777777" w:rsidR="00F83200" w:rsidRPr="006B6140" w:rsidRDefault="00F83200" w:rsidP="00F83200">
            <w:pPr>
              <w:pStyle w:val="HTabText85pt"/>
            </w:pPr>
          </w:p>
        </w:tc>
        <w:tc>
          <w:tcPr>
            <w:tcW w:w="1015" w:type="dxa"/>
          </w:tcPr>
          <w:p w14:paraId="706CCFAC" w14:textId="77777777" w:rsidR="00F83200" w:rsidRPr="006B6140" w:rsidRDefault="00F83200" w:rsidP="00F83200">
            <w:pPr>
              <w:pStyle w:val="HTabText85pt"/>
            </w:pPr>
          </w:p>
        </w:tc>
        <w:tc>
          <w:tcPr>
            <w:tcW w:w="963" w:type="dxa"/>
          </w:tcPr>
          <w:p w14:paraId="1967DC18" w14:textId="77777777" w:rsidR="00F83200" w:rsidRPr="006B6140" w:rsidRDefault="00F83200" w:rsidP="00F83200">
            <w:pPr>
              <w:pStyle w:val="HTabText85pt"/>
            </w:pPr>
          </w:p>
        </w:tc>
      </w:tr>
      <w:tr w:rsidR="00F83200" w:rsidRPr="006B6140" w14:paraId="091C139C" w14:textId="77777777" w:rsidTr="00247018">
        <w:tc>
          <w:tcPr>
            <w:tcW w:w="453" w:type="dxa"/>
          </w:tcPr>
          <w:p w14:paraId="1F792540" w14:textId="77777777" w:rsidR="00F83200" w:rsidRPr="006B6140" w:rsidRDefault="00F83200" w:rsidP="00F83200">
            <w:pPr>
              <w:pStyle w:val="HTabText85pt"/>
            </w:pPr>
            <w:r>
              <w:t>G-</w:t>
            </w:r>
            <w:r w:rsidRPr="00160653">
              <w:t>0</w:t>
            </w:r>
            <w:r w:rsidR="00570C30">
              <w:t>5</w:t>
            </w:r>
          </w:p>
        </w:tc>
        <w:tc>
          <w:tcPr>
            <w:tcW w:w="1962" w:type="dxa"/>
          </w:tcPr>
          <w:p w14:paraId="0596DBF3" w14:textId="77777777" w:rsidR="00F83200" w:rsidRPr="006B6140" w:rsidRDefault="00F83200" w:rsidP="00F83200">
            <w:pPr>
              <w:pStyle w:val="HTabText85pt"/>
            </w:pPr>
          </w:p>
        </w:tc>
        <w:tc>
          <w:tcPr>
            <w:tcW w:w="5499" w:type="dxa"/>
          </w:tcPr>
          <w:p w14:paraId="0780A8A3" w14:textId="77777777" w:rsidR="00F83200" w:rsidRPr="006B6140" w:rsidRDefault="00F83200" w:rsidP="00F83200">
            <w:pPr>
              <w:pStyle w:val="HTabText85pt"/>
              <w:ind w:left="35"/>
            </w:pPr>
            <w:r w:rsidRPr="00601088">
              <w:t>Ansprechpersonen innerhalb und ausserhalb der Stammorganisation informiert?</w:t>
            </w:r>
          </w:p>
        </w:tc>
        <w:sdt>
          <w:sdtPr>
            <w:rPr>
              <w:rStyle w:val="Drop-Down"/>
              <w:rFonts w:asciiTheme="minorHAnsi" w:hAnsiTheme="minorHAnsi"/>
              <w:b w:val="0"/>
              <w:bCs/>
              <w:noProof w:val="0"/>
              <w:color w:val="auto"/>
              <w:szCs w:val="22"/>
              <w:lang w:eastAsia="en-US"/>
            </w:rPr>
            <w:id w:val="-1581139095"/>
            <w:placeholder>
              <w:docPart w:val="8601D175531E435A8F7CBA5D19528403"/>
            </w:placeholder>
            <w:dropDownList>
              <w:listItem w:displayText="Auswählen" w:value="Auswählen"/>
              <w:listItem w:displayText="Ja" w:value="Ja"/>
              <w:listItem w:displayText="Nein" w:value="Nein"/>
            </w:dropDownList>
          </w:sdtPr>
          <w:sdtEndPr>
            <w:rPr>
              <w:rStyle w:val="Drop-Down"/>
            </w:rPr>
          </w:sdtEndPr>
          <w:sdtContent>
            <w:tc>
              <w:tcPr>
                <w:tcW w:w="944" w:type="dxa"/>
              </w:tcPr>
              <w:p w14:paraId="6DD220E5" w14:textId="77777777" w:rsidR="00F83200" w:rsidRPr="009F6910" w:rsidRDefault="00D2269E" w:rsidP="009F6910">
                <w:pPr>
                  <w:pStyle w:val="HTabText85pt"/>
                </w:pPr>
                <w:r w:rsidRPr="009F6910">
                  <w:rPr>
                    <w:rStyle w:val="Drop-Down"/>
                    <w:rFonts w:asciiTheme="minorHAnsi" w:hAnsiTheme="minorHAnsi"/>
                    <w:b w:val="0"/>
                    <w:bCs/>
                    <w:noProof w:val="0"/>
                    <w:color w:val="auto"/>
                    <w:szCs w:val="22"/>
                    <w:lang w:eastAsia="en-US"/>
                  </w:rPr>
                  <w:t>Auswählen</w:t>
                </w:r>
              </w:p>
            </w:tc>
          </w:sdtContent>
        </w:sdt>
        <w:tc>
          <w:tcPr>
            <w:tcW w:w="4013" w:type="dxa"/>
          </w:tcPr>
          <w:p w14:paraId="3144ED6C" w14:textId="77777777" w:rsidR="00F83200" w:rsidRPr="006B6140" w:rsidRDefault="00F83200" w:rsidP="00F83200">
            <w:pPr>
              <w:pStyle w:val="HTabText85pt"/>
            </w:pPr>
          </w:p>
        </w:tc>
        <w:tc>
          <w:tcPr>
            <w:tcW w:w="1015" w:type="dxa"/>
          </w:tcPr>
          <w:p w14:paraId="3C55285E" w14:textId="77777777" w:rsidR="00F83200" w:rsidRPr="006B6140" w:rsidRDefault="00F83200" w:rsidP="00F83200">
            <w:pPr>
              <w:pStyle w:val="HTabText85pt"/>
            </w:pPr>
          </w:p>
        </w:tc>
        <w:tc>
          <w:tcPr>
            <w:tcW w:w="963" w:type="dxa"/>
          </w:tcPr>
          <w:p w14:paraId="29FA79B6" w14:textId="77777777" w:rsidR="00F83200" w:rsidRPr="006B6140" w:rsidRDefault="00F83200" w:rsidP="00F83200">
            <w:pPr>
              <w:pStyle w:val="HTabText85pt"/>
            </w:pPr>
          </w:p>
        </w:tc>
      </w:tr>
      <w:tr w:rsidR="00570C30" w:rsidRPr="006B6140" w14:paraId="099A3C3E" w14:textId="77777777" w:rsidTr="00247018">
        <w:tc>
          <w:tcPr>
            <w:tcW w:w="453" w:type="dxa"/>
          </w:tcPr>
          <w:p w14:paraId="15290F02" w14:textId="77777777" w:rsidR="00570C30" w:rsidRDefault="00570C30" w:rsidP="00F83200">
            <w:pPr>
              <w:pStyle w:val="HTabText85pt"/>
            </w:pPr>
            <w:r>
              <w:t>G-06</w:t>
            </w:r>
          </w:p>
        </w:tc>
        <w:tc>
          <w:tcPr>
            <w:tcW w:w="1962" w:type="dxa"/>
          </w:tcPr>
          <w:p w14:paraId="63317034" w14:textId="77777777" w:rsidR="00570C30" w:rsidRPr="006B6140" w:rsidRDefault="00570C30" w:rsidP="00F83200">
            <w:pPr>
              <w:pStyle w:val="HTabText85pt"/>
            </w:pPr>
          </w:p>
        </w:tc>
        <w:tc>
          <w:tcPr>
            <w:tcW w:w="5499" w:type="dxa"/>
          </w:tcPr>
          <w:p w14:paraId="7AAA68BB" w14:textId="77777777" w:rsidR="00570C30" w:rsidRPr="00601088" w:rsidRDefault="00570C30" w:rsidP="00F83200">
            <w:pPr>
              <w:pStyle w:val="HTabText85pt"/>
              <w:ind w:left="35"/>
            </w:pPr>
            <w:r w:rsidRPr="00070A45">
              <w:t>Dokumentenablage und Governance-Vorgaben geklärt</w:t>
            </w:r>
            <w:r>
              <w:t xml:space="preserve"> und bekannt?</w:t>
            </w:r>
          </w:p>
        </w:tc>
        <w:sdt>
          <w:sdtPr>
            <w:rPr>
              <w:rStyle w:val="Drop-Down"/>
              <w:rFonts w:asciiTheme="minorHAnsi" w:hAnsiTheme="minorHAnsi"/>
              <w:b w:val="0"/>
              <w:bCs/>
              <w:noProof w:val="0"/>
              <w:color w:val="auto"/>
              <w:szCs w:val="22"/>
              <w:lang w:eastAsia="en-US"/>
            </w:rPr>
            <w:id w:val="1027140046"/>
            <w:placeholder>
              <w:docPart w:val="7B235CB56987420F9E204ADA6824347C"/>
            </w:placeholder>
            <w:dropDownList>
              <w:listItem w:displayText="Auswählen" w:value="Auswählen"/>
              <w:listItem w:displayText="Ja" w:value="Ja"/>
              <w:listItem w:displayText="Nein" w:value="Nein"/>
            </w:dropDownList>
          </w:sdtPr>
          <w:sdtEndPr>
            <w:rPr>
              <w:rStyle w:val="Drop-Down"/>
            </w:rPr>
          </w:sdtEndPr>
          <w:sdtContent>
            <w:tc>
              <w:tcPr>
                <w:tcW w:w="944" w:type="dxa"/>
              </w:tcPr>
              <w:p w14:paraId="7680D913" w14:textId="77777777" w:rsidR="00570C30" w:rsidRPr="009F6910" w:rsidRDefault="00570C30" w:rsidP="009F6910">
                <w:pPr>
                  <w:pStyle w:val="HTabText85pt"/>
                  <w:rPr>
                    <w:rStyle w:val="Drop-Down"/>
                    <w:rFonts w:asciiTheme="minorHAnsi" w:hAnsiTheme="minorHAnsi"/>
                    <w:b w:val="0"/>
                    <w:bCs/>
                    <w:noProof w:val="0"/>
                    <w:color w:val="auto"/>
                    <w:szCs w:val="22"/>
                    <w:lang w:eastAsia="en-US"/>
                  </w:rPr>
                </w:pPr>
                <w:r w:rsidRPr="009F6910">
                  <w:rPr>
                    <w:rStyle w:val="Drop-Down"/>
                    <w:rFonts w:asciiTheme="minorHAnsi" w:hAnsiTheme="minorHAnsi"/>
                    <w:b w:val="0"/>
                    <w:bCs/>
                    <w:noProof w:val="0"/>
                    <w:color w:val="auto"/>
                    <w:szCs w:val="22"/>
                    <w:lang w:eastAsia="en-US"/>
                  </w:rPr>
                  <w:t>Auswählen</w:t>
                </w:r>
              </w:p>
            </w:tc>
          </w:sdtContent>
        </w:sdt>
        <w:tc>
          <w:tcPr>
            <w:tcW w:w="4013" w:type="dxa"/>
          </w:tcPr>
          <w:p w14:paraId="48149394" w14:textId="77777777" w:rsidR="00570C30" w:rsidRPr="006B6140" w:rsidRDefault="00570C30" w:rsidP="00F83200">
            <w:pPr>
              <w:pStyle w:val="HTabText85pt"/>
            </w:pPr>
          </w:p>
        </w:tc>
        <w:tc>
          <w:tcPr>
            <w:tcW w:w="1015" w:type="dxa"/>
          </w:tcPr>
          <w:p w14:paraId="586E8156" w14:textId="77777777" w:rsidR="00570C30" w:rsidRPr="006B6140" w:rsidRDefault="00570C30" w:rsidP="00F83200">
            <w:pPr>
              <w:pStyle w:val="HTabText85pt"/>
            </w:pPr>
          </w:p>
        </w:tc>
        <w:tc>
          <w:tcPr>
            <w:tcW w:w="963" w:type="dxa"/>
          </w:tcPr>
          <w:p w14:paraId="2264A1A7" w14:textId="77777777" w:rsidR="00570C30" w:rsidRPr="006B6140" w:rsidRDefault="00570C30" w:rsidP="00F83200">
            <w:pPr>
              <w:pStyle w:val="HTabText85pt"/>
            </w:pPr>
          </w:p>
        </w:tc>
      </w:tr>
    </w:tbl>
    <w:p w14:paraId="7D05CF51" w14:textId="77777777" w:rsidR="000A4A01" w:rsidRDefault="000A4A01" w:rsidP="006925E4">
      <w:pPr>
        <w:pStyle w:val="Hberschrift2105pt"/>
      </w:pPr>
      <w:bookmarkStart w:id="13" w:name="_Toc211000966"/>
      <w:r>
        <w:t>Organisationsspezifische Prüfpunkte</w:t>
      </w:r>
      <w:bookmarkEnd w:id="13"/>
    </w:p>
    <w:tbl>
      <w:tblPr>
        <w:tblStyle w:val="BETabelle1"/>
        <w:tblW w:w="14802" w:type="dxa"/>
        <w:tblCellMar>
          <w:top w:w="28" w:type="dxa"/>
          <w:bottom w:w="57" w:type="dxa"/>
        </w:tblCellMar>
        <w:tblLook w:val="04A0" w:firstRow="1" w:lastRow="0" w:firstColumn="1" w:lastColumn="0" w:noHBand="0" w:noVBand="1"/>
      </w:tblPr>
      <w:tblGrid>
        <w:gridCol w:w="452"/>
        <w:gridCol w:w="1964"/>
        <w:gridCol w:w="5499"/>
        <w:gridCol w:w="944"/>
        <w:gridCol w:w="3979"/>
        <w:gridCol w:w="1009"/>
        <w:gridCol w:w="955"/>
      </w:tblGrid>
      <w:tr w:rsidR="000A4A01" w:rsidRPr="006B6140" w14:paraId="67F74A39" w14:textId="77777777" w:rsidTr="00D226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52" w:type="dxa"/>
          </w:tcPr>
          <w:p w14:paraId="62EF4A7D" w14:textId="77777777" w:rsidR="000A4A01" w:rsidRPr="007D0AB9" w:rsidRDefault="000A4A01" w:rsidP="006925E4">
            <w:pPr>
              <w:pStyle w:val="HTabTit65pt"/>
              <w:keepNext/>
              <w:keepLines/>
            </w:pPr>
            <w:r w:rsidRPr="007D0AB9">
              <w:t>Nr.</w:t>
            </w:r>
          </w:p>
        </w:tc>
        <w:tc>
          <w:tcPr>
            <w:tcW w:w="1964" w:type="dxa"/>
          </w:tcPr>
          <w:p w14:paraId="11098530" w14:textId="77777777" w:rsidR="000A4A01" w:rsidRPr="007D0AB9" w:rsidRDefault="000A4A01" w:rsidP="006925E4">
            <w:pPr>
              <w:pStyle w:val="HTabTit65pt"/>
              <w:keepNext/>
              <w:keepLines/>
            </w:pPr>
            <w:r w:rsidRPr="007D0AB9">
              <w:t>Prüfpunkt</w:t>
            </w:r>
          </w:p>
        </w:tc>
        <w:tc>
          <w:tcPr>
            <w:tcW w:w="5499" w:type="dxa"/>
          </w:tcPr>
          <w:p w14:paraId="35474BDE" w14:textId="77777777" w:rsidR="000A4A01" w:rsidRPr="007D0AB9" w:rsidRDefault="000A4A01" w:rsidP="006925E4">
            <w:pPr>
              <w:pStyle w:val="HTabTit65pt"/>
              <w:keepNext/>
              <w:keepLines/>
            </w:pPr>
            <w:r w:rsidRPr="007D0AB9">
              <w:t>Kriterium</w:t>
            </w:r>
          </w:p>
        </w:tc>
        <w:tc>
          <w:tcPr>
            <w:tcW w:w="944" w:type="dxa"/>
          </w:tcPr>
          <w:p w14:paraId="0B365DCA" w14:textId="77777777" w:rsidR="000A4A01" w:rsidRPr="007D0AB9" w:rsidRDefault="000A4A01" w:rsidP="006925E4">
            <w:pPr>
              <w:pStyle w:val="HTabTit65pt"/>
              <w:keepNext/>
              <w:keepLines/>
            </w:pPr>
            <w:r w:rsidRPr="007D0AB9">
              <w:t>Bewertung</w:t>
            </w:r>
          </w:p>
        </w:tc>
        <w:tc>
          <w:tcPr>
            <w:tcW w:w="3979" w:type="dxa"/>
          </w:tcPr>
          <w:p w14:paraId="3FB8D591" w14:textId="77777777" w:rsidR="000A4A01" w:rsidRPr="007D0AB9" w:rsidRDefault="000A4A01" w:rsidP="006925E4">
            <w:pPr>
              <w:pStyle w:val="HTabTit65pt"/>
              <w:keepNext/>
              <w:keepLines/>
            </w:pPr>
            <w:r w:rsidRPr="007D0AB9">
              <w:t>Erläuterung</w:t>
            </w:r>
          </w:p>
        </w:tc>
        <w:tc>
          <w:tcPr>
            <w:tcW w:w="1009" w:type="dxa"/>
          </w:tcPr>
          <w:p w14:paraId="30E5E495" w14:textId="77777777" w:rsidR="000A4A01" w:rsidRPr="007D0AB9" w:rsidRDefault="000A4A01" w:rsidP="006925E4">
            <w:pPr>
              <w:pStyle w:val="HTabTit65pt"/>
              <w:keepNext/>
              <w:keepLines/>
            </w:pPr>
            <w:r w:rsidRPr="007D0AB9">
              <w:t>Verantwortlich</w:t>
            </w:r>
          </w:p>
        </w:tc>
        <w:tc>
          <w:tcPr>
            <w:tcW w:w="955" w:type="dxa"/>
          </w:tcPr>
          <w:p w14:paraId="7E7EF7D9" w14:textId="77777777" w:rsidR="000A4A01" w:rsidRPr="007D0AB9" w:rsidRDefault="000A4A01" w:rsidP="006925E4">
            <w:pPr>
              <w:pStyle w:val="HTabTit65pt"/>
              <w:keepNext/>
              <w:keepLines/>
            </w:pPr>
            <w:r w:rsidRPr="007D0AB9">
              <w:t>Datum</w:t>
            </w:r>
          </w:p>
        </w:tc>
      </w:tr>
      <w:tr w:rsidR="00F83200" w:rsidRPr="006B6140" w14:paraId="05222342" w14:textId="77777777" w:rsidTr="00D2269E">
        <w:tc>
          <w:tcPr>
            <w:tcW w:w="452" w:type="dxa"/>
          </w:tcPr>
          <w:p w14:paraId="14E7596E" w14:textId="77777777" w:rsidR="00F83200" w:rsidRPr="00160653" w:rsidRDefault="00F83200" w:rsidP="00F83200">
            <w:pPr>
              <w:pStyle w:val="HTabText85pt"/>
              <w:keepNext/>
              <w:keepLines/>
            </w:pPr>
            <w:r>
              <w:t>O-</w:t>
            </w:r>
            <w:r w:rsidRPr="00160653">
              <w:t>01</w:t>
            </w:r>
          </w:p>
        </w:tc>
        <w:tc>
          <w:tcPr>
            <w:tcW w:w="1964" w:type="dxa"/>
          </w:tcPr>
          <w:p w14:paraId="0A5E99F2" w14:textId="77777777" w:rsidR="00F83200" w:rsidRPr="006B6140" w:rsidRDefault="00F83200" w:rsidP="00F83200">
            <w:pPr>
              <w:pStyle w:val="HTabText85pt"/>
              <w:keepNext/>
              <w:keepLines/>
            </w:pPr>
            <w:r>
              <w:t>…</w:t>
            </w:r>
          </w:p>
        </w:tc>
        <w:tc>
          <w:tcPr>
            <w:tcW w:w="5499" w:type="dxa"/>
          </w:tcPr>
          <w:p w14:paraId="6A44893E" w14:textId="77777777" w:rsidR="00F83200" w:rsidRPr="00EE54E6" w:rsidRDefault="00F83200" w:rsidP="00F83200">
            <w:pPr>
              <w:pStyle w:val="HTabText85pt"/>
              <w:keepNext/>
              <w:keepLines/>
            </w:pPr>
            <w:r>
              <w:t>…</w:t>
            </w:r>
          </w:p>
        </w:tc>
        <w:sdt>
          <w:sdtPr>
            <w:rPr>
              <w:rStyle w:val="Drop-Down"/>
              <w:rFonts w:asciiTheme="minorHAnsi" w:hAnsiTheme="minorHAnsi"/>
              <w:b w:val="0"/>
              <w:bCs/>
              <w:noProof w:val="0"/>
              <w:color w:val="auto"/>
              <w:szCs w:val="22"/>
              <w:lang w:eastAsia="en-US"/>
            </w:rPr>
            <w:id w:val="-427507108"/>
            <w:placeholder>
              <w:docPart w:val="272F611AF1E6471A8419FEC576D6560B"/>
            </w:placeholder>
            <w:dropDownList>
              <w:listItem w:displayText="Auswählen" w:value="Auswählen"/>
              <w:listItem w:displayText="Ja" w:value="Ja"/>
              <w:listItem w:displayText="Nein" w:value="Nein"/>
            </w:dropDownList>
          </w:sdtPr>
          <w:sdtEndPr>
            <w:rPr>
              <w:rStyle w:val="Drop-Down"/>
            </w:rPr>
          </w:sdtEndPr>
          <w:sdtContent>
            <w:tc>
              <w:tcPr>
                <w:tcW w:w="944" w:type="dxa"/>
              </w:tcPr>
              <w:p w14:paraId="6251EF6E" w14:textId="77777777" w:rsidR="00F83200" w:rsidRPr="00160653" w:rsidRDefault="00D2269E" w:rsidP="009F6910">
                <w:pPr>
                  <w:pStyle w:val="HTabText85pt"/>
                </w:pPr>
                <w:r w:rsidRPr="009F6910">
                  <w:rPr>
                    <w:rStyle w:val="Drop-Down"/>
                    <w:rFonts w:asciiTheme="minorHAnsi" w:hAnsiTheme="minorHAnsi"/>
                    <w:b w:val="0"/>
                    <w:bCs/>
                    <w:noProof w:val="0"/>
                    <w:color w:val="auto"/>
                    <w:szCs w:val="22"/>
                    <w:lang w:eastAsia="en-US"/>
                  </w:rPr>
                  <w:t>Auswählen</w:t>
                </w:r>
              </w:p>
            </w:tc>
          </w:sdtContent>
        </w:sdt>
        <w:tc>
          <w:tcPr>
            <w:tcW w:w="3979" w:type="dxa"/>
          </w:tcPr>
          <w:p w14:paraId="7C5B3BFA" w14:textId="77777777" w:rsidR="00F83200" w:rsidRDefault="00F83200" w:rsidP="00F83200">
            <w:pPr>
              <w:pStyle w:val="HTabText85pt"/>
              <w:keepNext/>
              <w:keepLines/>
            </w:pPr>
            <w:r>
              <w:t>…</w:t>
            </w:r>
          </w:p>
        </w:tc>
        <w:tc>
          <w:tcPr>
            <w:tcW w:w="1009" w:type="dxa"/>
          </w:tcPr>
          <w:p w14:paraId="5318F109" w14:textId="77777777" w:rsidR="00F83200" w:rsidRPr="006B6140" w:rsidRDefault="00F83200" w:rsidP="00F83200">
            <w:pPr>
              <w:pStyle w:val="HTabText85pt"/>
              <w:keepNext/>
              <w:keepLines/>
            </w:pPr>
          </w:p>
        </w:tc>
        <w:tc>
          <w:tcPr>
            <w:tcW w:w="955" w:type="dxa"/>
          </w:tcPr>
          <w:p w14:paraId="7EE3D2FD" w14:textId="77777777" w:rsidR="00F83200" w:rsidRDefault="00F83200" w:rsidP="00F83200">
            <w:pPr>
              <w:pStyle w:val="HTabText85pt"/>
              <w:keepNext/>
              <w:keepLines/>
            </w:pPr>
          </w:p>
        </w:tc>
      </w:tr>
      <w:tr w:rsidR="00F83200" w:rsidRPr="006B6140" w14:paraId="521A23BD" w14:textId="77777777" w:rsidTr="00D2269E">
        <w:tc>
          <w:tcPr>
            <w:tcW w:w="452" w:type="dxa"/>
          </w:tcPr>
          <w:p w14:paraId="09AF4B75" w14:textId="77777777" w:rsidR="00F83200" w:rsidRPr="006B6140" w:rsidRDefault="00F83200" w:rsidP="00F83200">
            <w:pPr>
              <w:pStyle w:val="HTabText85pt"/>
            </w:pPr>
            <w:r>
              <w:t>O-</w:t>
            </w:r>
            <w:r w:rsidRPr="00160653">
              <w:t>02</w:t>
            </w:r>
          </w:p>
        </w:tc>
        <w:tc>
          <w:tcPr>
            <w:tcW w:w="1964" w:type="dxa"/>
          </w:tcPr>
          <w:p w14:paraId="24EE8EFD" w14:textId="77777777" w:rsidR="00F83200" w:rsidRPr="006B6140" w:rsidRDefault="00F83200" w:rsidP="00F83200">
            <w:pPr>
              <w:pStyle w:val="HTabText85pt"/>
            </w:pPr>
            <w:r>
              <w:t>…</w:t>
            </w:r>
          </w:p>
        </w:tc>
        <w:tc>
          <w:tcPr>
            <w:tcW w:w="5499" w:type="dxa"/>
          </w:tcPr>
          <w:p w14:paraId="6EF03E53" w14:textId="77777777" w:rsidR="00F83200" w:rsidRPr="006B6140" w:rsidRDefault="00F83200" w:rsidP="00F83200">
            <w:pPr>
              <w:pStyle w:val="HTabText85pt"/>
            </w:pPr>
          </w:p>
        </w:tc>
        <w:sdt>
          <w:sdtPr>
            <w:rPr>
              <w:rStyle w:val="Drop-Down"/>
              <w:rFonts w:asciiTheme="minorHAnsi" w:hAnsiTheme="minorHAnsi"/>
              <w:b w:val="0"/>
              <w:bCs/>
              <w:noProof w:val="0"/>
              <w:color w:val="auto"/>
              <w:szCs w:val="22"/>
              <w:lang w:eastAsia="en-US"/>
            </w:rPr>
            <w:id w:val="1876117698"/>
            <w:placeholder>
              <w:docPart w:val="667F9365871845BE924FD490524EB9F9"/>
            </w:placeholder>
            <w:dropDownList>
              <w:listItem w:displayText="Auswählen" w:value="Auswählen"/>
              <w:listItem w:displayText="Ja" w:value="Ja"/>
              <w:listItem w:displayText="Nein" w:value="Nein"/>
            </w:dropDownList>
          </w:sdtPr>
          <w:sdtEndPr>
            <w:rPr>
              <w:rStyle w:val="Drop-Down"/>
            </w:rPr>
          </w:sdtEndPr>
          <w:sdtContent>
            <w:tc>
              <w:tcPr>
                <w:tcW w:w="944" w:type="dxa"/>
              </w:tcPr>
              <w:p w14:paraId="1193DBC2" w14:textId="77777777" w:rsidR="00F83200" w:rsidRPr="006B6140" w:rsidRDefault="00D2269E" w:rsidP="009F6910">
                <w:pPr>
                  <w:pStyle w:val="HTabText85pt"/>
                </w:pPr>
                <w:r w:rsidRPr="009F6910">
                  <w:rPr>
                    <w:rStyle w:val="Drop-Down"/>
                    <w:rFonts w:asciiTheme="minorHAnsi" w:hAnsiTheme="minorHAnsi"/>
                    <w:b w:val="0"/>
                    <w:bCs/>
                    <w:noProof w:val="0"/>
                    <w:color w:val="auto"/>
                    <w:szCs w:val="22"/>
                    <w:lang w:eastAsia="en-US"/>
                  </w:rPr>
                  <w:t>Auswählen</w:t>
                </w:r>
              </w:p>
            </w:tc>
          </w:sdtContent>
        </w:sdt>
        <w:tc>
          <w:tcPr>
            <w:tcW w:w="3979" w:type="dxa"/>
          </w:tcPr>
          <w:p w14:paraId="706260A3" w14:textId="77777777" w:rsidR="00F83200" w:rsidRPr="006B6140" w:rsidRDefault="00F83200" w:rsidP="00F83200">
            <w:pPr>
              <w:pStyle w:val="HTabText85pt"/>
            </w:pPr>
          </w:p>
        </w:tc>
        <w:tc>
          <w:tcPr>
            <w:tcW w:w="1009" w:type="dxa"/>
          </w:tcPr>
          <w:p w14:paraId="09225224" w14:textId="77777777" w:rsidR="00F83200" w:rsidRPr="006B6140" w:rsidRDefault="00F83200" w:rsidP="00F83200">
            <w:pPr>
              <w:pStyle w:val="HTabText85pt"/>
            </w:pPr>
          </w:p>
        </w:tc>
        <w:tc>
          <w:tcPr>
            <w:tcW w:w="955" w:type="dxa"/>
          </w:tcPr>
          <w:p w14:paraId="04B5EB8D" w14:textId="77777777" w:rsidR="00F83200" w:rsidRPr="006B6140" w:rsidRDefault="00F83200" w:rsidP="00F83200">
            <w:pPr>
              <w:pStyle w:val="HTabText85pt"/>
            </w:pPr>
          </w:p>
        </w:tc>
      </w:tr>
      <w:tr w:rsidR="00F83200" w:rsidRPr="006B6140" w14:paraId="13B7D44E" w14:textId="77777777" w:rsidTr="00D2269E">
        <w:tc>
          <w:tcPr>
            <w:tcW w:w="452" w:type="dxa"/>
          </w:tcPr>
          <w:p w14:paraId="4FD9E73F" w14:textId="77777777" w:rsidR="00F83200" w:rsidRPr="006B6140" w:rsidRDefault="00F83200" w:rsidP="00F83200">
            <w:pPr>
              <w:pStyle w:val="HTabText85pt"/>
            </w:pPr>
          </w:p>
        </w:tc>
        <w:tc>
          <w:tcPr>
            <w:tcW w:w="1964" w:type="dxa"/>
          </w:tcPr>
          <w:p w14:paraId="758930B4" w14:textId="77777777" w:rsidR="00F83200" w:rsidRPr="006B6140" w:rsidRDefault="00F83200" w:rsidP="00F83200">
            <w:pPr>
              <w:pStyle w:val="HTabText85pt"/>
            </w:pPr>
            <w:r>
              <w:t>…</w:t>
            </w:r>
          </w:p>
        </w:tc>
        <w:tc>
          <w:tcPr>
            <w:tcW w:w="5499" w:type="dxa"/>
          </w:tcPr>
          <w:p w14:paraId="2B1E5AE9" w14:textId="77777777" w:rsidR="00F83200" w:rsidRPr="006B6140" w:rsidRDefault="00F83200" w:rsidP="00F83200">
            <w:pPr>
              <w:pStyle w:val="HTabText85pt"/>
            </w:pPr>
          </w:p>
        </w:tc>
        <w:sdt>
          <w:sdtPr>
            <w:rPr>
              <w:rStyle w:val="Drop-Down"/>
              <w:rFonts w:asciiTheme="minorHAnsi" w:hAnsiTheme="minorHAnsi"/>
              <w:b w:val="0"/>
              <w:bCs/>
              <w:noProof w:val="0"/>
              <w:color w:val="auto"/>
              <w:szCs w:val="22"/>
              <w:lang w:eastAsia="en-US"/>
            </w:rPr>
            <w:id w:val="1393316474"/>
            <w:placeholder>
              <w:docPart w:val="54065DBB7E7343B98E30B9068A2F0516"/>
            </w:placeholder>
            <w:dropDownList>
              <w:listItem w:displayText="Auswählen" w:value="Auswählen"/>
              <w:listItem w:displayText="Ja" w:value="Ja"/>
              <w:listItem w:displayText="Nein" w:value="Nein"/>
            </w:dropDownList>
          </w:sdtPr>
          <w:sdtEndPr>
            <w:rPr>
              <w:rStyle w:val="Drop-Down"/>
            </w:rPr>
          </w:sdtEndPr>
          <w:sdtContent>
            <w:tc>
              <w:tcPr>
                <w:tcW w:w="944" w:type="dxa"/>
              </w:tcPr>
              <w:p w14:paraId="46925750" w14:textId="77777777" w:rsidR="00F83200" w:rsidRPr="006B6140" w:rsidRDefault="00D2269E" w:rsidP="009F6910">
                <w:pPr>
                  <w:pStyle w:val="HTabText85pt"/>
                </w:pPr>
                <w:r w:rsidRPr="009F6910">
                  <w:rPr>
                    <w:rStyle w:val="Drop-Down"/>
                    <w:rFonts w:asciiTheme="minorHAnsi" w:hAnsiTheme="minorHAnsi"/>
                    <w:b w:val="0"/>
                    <w:bCs/>
                    <w:noProof w:val="0"/>
                    <w:color w:val="auto"/>
                    <w:szCs w:val="22"/>
                    <w:lang w:eastAsia="en-US"/>
                  </w:rPr>
                  <w:t>Auswählen</w:t>
                </w:r>
              </w:p>
            </w:tc>
          </w:sdtContent>
        </w:sdt>
        <w:tc>
          <w:tcPr>
            <w:tcW w:w="3979" w:type="dxa"/>
          </w:tcPr>
          <w:p w14:paraId="772C7A84" w14:textId="77777777" w:rsidR="00F83200" w:rsidRPr="006B6140" w:rsidRDefault="00F83200" w:rsidP="00F83200">
            <w:pPr>
              <w:pStyle w:val="HTabText85pt"/>
            </w:pPr>
          </w:p>
        </w:tc>
        <w:tc>
          <w:tcPr>
            <w:tcW w:w="1009" w:type="dxa"/>
          </w:tcPr>
          <w:p w14:paraId="00650DB9" w14:textId="77777777" w:rsidR="00F83200" w:rsidRPr="006B6140" w:rsidRDefault="00F83200" w:rsidP="00F83200">
            <w:pPr>
              <w:pStyle w:val="HTabText85pt"/>
            </w:pPr>
          </w:p>
        </w:tc>
        <w:tc>
          <w:tcPr>
            <w:tcW w:w="955" w:type="dxa"/>
          </w:tcPr>
          <w:p w14:paraId="3FCC17BF" w14:textId="77777777" w:rsidR="00F83200" w:rsidRPr="006B6140" w:rsidRDefault="00F83200" w:rsidP="00F83200">
            <w:pPr>
              <w:pStyle w:val="HTabText85pt"/>
            </w:pPr>
          </w:p>
        </w:tc>
      </w:tr>
    </w:tbl>
    <w:p w14:paraId="0E587501" w14:textId="77777777" w:rsidR="00900A74" w:rsidRDefault="006925E4" w:rsidP="00900A74">
      <w:pPr>
        <w:pStyle w:val="Hberschrift2105pt"/>
      </w:pPr>
      <w:bookmarkStart w:id="14" w:name="_Toc211000967"/>
      <w:r w:rsidRPr="006925E4">
        <w:t xml:space="preserve">Projektspezifische </w:t>
      </w:r>
      <w:r w:rsidR="00900A74">
        <w:t>Prüfpunkte</w:t>
      </w:r>
      <w:bookmarkEnd w:id="14"/>
    </w:p>
    <w:tbl>
      <w:tblPr>
        <w:tblStyle w:val="BETabelle1"/>
        <w:tblW w:w="14802" w:type="dxa"/>
        <w:tblCellMar>
          <w:top w:w="28" w:type="dxa"/>
          <w:bottom w:w="57" w:type="dxa"/>
        </w:tblCellMar>
        <w:tblLook w:val="04A0" w:firstRow="1" w:lastRow="0" w:firstColumn="1" w:lastColumn="0" w:noHBand="0" w:noVBand="1"/>
      </w:tblPr>
      <w:tblGrid>
        <w:gridCol w:w="452"/>
        <w:gridCol w:w="1964"/>
        <w:gridCol w:w="5499"/>
        <w:gridCol w:w="944"/>
        <w:gridCol w:w="3979"/>
        <w:gridCol w:w="1009"/>
        <w:gridCol w:w="955"/>
      </w:tblGrid>
      <w:tr w:rsidR="00900A74" w:rsidRPr="006B6140" w14:paraId="5ACFCD8F" w14:textId="77777777" w:rsidTr="00D226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52" w:type="dxa"/>
          </w:tcPr>
          <w:p w14:paraId="728D5178" w14:textId="77777777" w:rsidR="00900A74" w:rsidRPr="007D0AB9" w:rsidRDefault="00900A74" w:rsidP="00C73173">
            <w:pPr>
              <w:pStyle w:val="HTabTit65pt"/>
            </w:pPr>
            <w:r w:rsidRPr="007D0AB9">
              <w:t>Nr.</w:t>
            </w:r>
          </w:p>
        </w:tc>
        <w:tc>
          <w:tcPr>
            <w:tcW w:w="1964" w:type="dxa"/>
          </w:tcPr>
          <w:p w14:paraId="327B6BF2" w14:textId="77777777" w:rsidR="00900A74" w:rsidRPr="007D0AB9" w:rsidRDefault="00900A74" w:rsidP="00C73173">
            <w:pPr>
              <w:pStyle w:val="HTabTit65pt"/>
            </w:pPr>
            <w:r w:rsidRPr="007D0AB9">
              <w:t>Prüfpunkt</w:t>
            </w:r>
          </w:p>
        </w:tc>
        <w:tc>
          <w:tcPr>
            <w:tcW w:w="5499" w:type="dxa"/>
          </w:tcPr>
          <w:p w14:paraId="43E8E66D" w14:textId="77777777" w:rsidR="00900A74" w:rsidRPr="007D0AB9" w:rsidRDefault="00900A74" w:rsidP="00C73173">
            <w:pPr>
              <w:pStyle w:val="HTabTit65pt"/>
            </w:pPr>
            <w:r w:rsidRPr="007D0AB9">
              <w:t>Kriterium</w:t>
            </w:r>
          </w:p>
        </w:tc>
        <w:tc>
          <w:tcPr>
            <w:tcW w:w="944" w:type="dxa"/>
          </w:tcPr>
          <w:p w14:paraId="58DCB053" w14:textId="77777777" w:rsidR="00900A74" w:rsidRPr="007D0AB9" w:rsidRDefault="00900A74" w:rsidP="00C73173">
            <w:pPr>
              <w:pStyle w:val="HTabTit65pt"/>
            </w:pPr>
            <w:r w:rsidRPr="007D0AB9">
              <w:t>Bewertung</w:t>
            </w:r>
          </w:p>
        </w:tc>
        <w:tc>
          <w:tcPr>
            <w:tcW w:w="3979" w:type="dxa"/>
          </w:tcPr>
          <w:p w14:paraId="256539FE" w14:textId="77777777" w:rsidR="00900A74" w:rsidRPr="007D0AB9" w:rsidRDefault="00900A74" w:rsidP="00C73173">
            <w:pPr>
              <w:pStyle w:val="HTabTit65pt"/>
            </w:pPr>
            <w:r w:rsidRPr="007D0AB9">
              <w:t>Erläuterung</w:t>
            </w:r>
          </w:p>
        </w:tc>
        <w:tc>
          <w:tcPr>
            <w:tcW w:w="1009" w:type="dxa"/>
          </w:tcPr>
          <w:p w14:paraId="376E96F2" w14:textId="77777777" w:rsidR="00900A74" w:rsidRPr="007D0AB9" w:rsidRDefault="00900A74" w:rsidP="00C73173">
            <w:pPr>
              <w:pStyle w:val="HTabTit65pt"/>
            </w:pPr>
            <w:r w:rsidRPr="007D0AB9">
              <w:t>Verantwortlich</w:t>
            </w:r>
          </w:p>
        </w:tc>
        <w:tc>
          <w:tcPr>
            <w:tcW w:w="955" w:type="dxa"/>
          </w:tcPr>
          <w:p w14:paraId="28A19B4E" w14:textId="77777777" w:rsidR="00900A74" w:rsidRPr="007D0AB9" w:rsidRDefault="00900A74" w:rsidP="00C73173">
            <w:pPr>
              <w:pStyle w:val="HTabTit65pt"/>
            </w:pPr>
            <w:r w:rsidRPr="007D0AB9">
              <w:t>Datum</w:t>
            </w:r>
          </w:p>
        </w:tc>
      </w:tr>
      <w:tr w:rsidR="00900A74" w:rsidRPr="006B6140" w14:paraId="2E32B4E0" w14:textId="77777777" w:rsidTr="00D2269E">
        <w:tc>
          <w:tcPr>
            <w:tcW w:w="452" w:type="dxa"/>
          </w:tcPr>
          <w:p w14:paraId="710DD910" w14:textId="77777777" w:rsidR="00900A74" w:rsidRPr="00160653" w:rsidRDefault="0057350F" w:rsidP="00C73173">
            <w:pPr>
              <w:pStyle w:val="HTabText85pt"/>
            </w:pPr>
            <w:r>
              <w:t>P-01</w:t>
            </w:r>
          </w:p>
        </w:tc>
        <w:tc>
          <w:tcPr>
            <w:tcW w:w="1964" w:type="dxa"/>
          </w:tcPr>
          <w:p w14:paraId="3B4D2D27" w14:textId="77777777" w:rsidR="00900A74" w:rsidRPr="006B6140" w:rsidRDefault="00900A74" w:rsidP="00C73173">
            <w:pPr>
              <w:pStyle w:val="HTabText85pt"/>
            </w:pPr>
            <w:r>
              <w:t>…</w:t>
            </w:r>
          </w:p>
        </w:tc>
        <w:tc>
          <w:tcPr>
            <w:tcW w:w="5499" w:type="dxa"/>
          </w:tcPr>
          <w:p w14:paraId="1ACA1234" w14:textId="77777777" w:rsidR="00900A74" w:rsidRPr="00EE54E6" w:rsidRDefault="00900A74" w:rsidP="00C73173">
            <w:pPr>
              <w:pStyle w:val="HTabText85pt"/>
            </w:pPr>
            <w:r>
              <w:t>…</w:t>
            </w:r>
          </w:p>
        </w:tc>
        <w:sdt>
          <w:sdtPr>
            <w:rPr>
              <w:rStyle w:val="Drop-Down"/>
              <w:rFonts w:asciiTheme="minorHAnsi" w:hAnsiTheme="minorHAnsi"/>
              <w:b w:val="0"/>
              <w:bCs/>
              <w:noProof w:val="0"/>
              <w:color w:val="auto"/>
              <w:szCs w:val="22"/>
              <w:lang w:eastAsia="en-US"/>
            </w:rPr>
            <w:id w:val="-1822961246"/>
            <w:placeholder>
              <w:docPart w:val="BE10AD91E6EF49A9A83C8DC79D671B30"/>
            </w:placeholder>
            <w:dropDownList>
              <w:listItem w:displayText="Auswählen" w:value="Auswählen"/>
              <w:listItem w:displayText="Ja" w:value="Ja"/>
              <w:listItem w:displayText="Nein" w:value="Nein"/>
            </w:dropDownList>
          </w:sdtPr>
          <w:sdtEndPr>
            <w:rPr>
              <w:rStyle w:val="Drop-Down"/>
            </w:rPr>
          </w:sdtEndPr>
          <w:sdtContent>
            <w:tc>
              <w:tcPr>
                <w:tcW w:w="944" w:type="dxa"/>
              </w:tcPr>
              <w:p w14:paraId="552910FB" w14:textId="77777777" w:rsidR="00900A74" w:rsidRPr="009F6910" w:rsidRDefault="00D2269E" w:rsidP="009F6910">
                <w:pPr>
                  <w:pStyle w:val="HTabText85pt"/>
                </w:pPr>
                <w:r w:rsidRPr="009F6910">
                  <w:rPr>
                    <w:rStyle w:val="Drop-Down"/>
                    <w:rFonts w:asciiTheme="minorHAnsi" w:hAnsiTheme="minorHAnsi"/>
                    <w:b w:val="0"/>
                    <w:bCs/>
                    <w:noProof w:val="0"/>
                    <w:color w:val="auto"/>
                    <w:szCs w:val="22"/>
                    <w:lang w:eastAsia="en-US"/>
                  </w:rPr>
                  <w:t>Auswählen</w:t>
                </w:r>
              </w:p>
            </w:tc>
          </w:sdtContent>
        </w:sdt>
        <w:tc>
          <w:tcPr>
            <w:tcW w:w="3979" w:type="dxa"/>
          </w:tcPr>
          <w:p w14:paraId="237D60F3" w14:textId="77777777" w:rsidR="00900A74" w:rsidRDefault="00900A74" w:rsidP="00C73173">
            <w:pPr>
              <w:pStyle w:val="HTabText85pt"/>
            </w:pPr>
          </w:p>
        </w:tc>
        <w:tc>
          <w:tcPr>
            <w:tcW w:w="1009" w:type="dxa"/>
          </w:tcPr>
          <w:p w14:paraId="1BFD161B" w14:textId="77777777" w:rsidR="00900A74" w:rsidRPr="006B6140" w:rsidRDefault="00900A74" w:rsidP="00C73173">
            <w:pPr>
              <w:pStyle w:val="HTabText85pt"/>
            </w:pPr>
          </w:p>
        </w:tc>
        <w:tc>
          <w:tcPr>
            <w:tcW w:w="955" w:type="dxa"/>
          </w:tcPr>
          <w:p w14:paraId="5745DCC1" w14:textId="77777777" w:rsidR="00900A74" w:rsidRDefault="00900A74" w:rsidP="00C73173">
            <w:pPr>
              <w:pStyle w:val="HTabText85pt"/>
            </w:pPr>
          </w:p>
        </w:tc>
      </w:tr>
      <w:tr w:rsidR="002E4A2B" w:rsidRPr="006B6140" w14:paraId="68A63166" w14:textId="77777777" w:rsidTr="00D2269E">
        <w:tc>
          <w:tcPr>
            <w:tcW w:w="452" w:type="dxa"/>
          </w:tcPr>
          <w:p w14:paraId="6A51CA44" w14:textId="77777777" w:rsidR="002E4A2B" w:rsidRPr="00160653" w:rsidRDefault="0057350F" w:rsidP="00C73173">
            <w:pPr>
              <w:pStyle w:val="HTabText85pt"/>
            </w:pPr>
            <w:bookmarkStart w:id="15" w:name="_Toc14859780"/>
            <w:r>
              <w:t>P-02</w:t>
            </w:r>
          </w:p>
        </w:tc>
        <w:tc>
          <w:tcPr>
            <w:tcW w:w="1964" w:type="dxa"/>
          </w:tcPr>
          <w:p w14:paraId="5EC98B30" w14:textId="77777777" w:rsidR="002E4A2B" w:rsidRDefault="002E4A2B" w:rsidP="00C73173">
            <w:pPr>
              <w:pStyle w:val="HTabText85pt"/>
            </w:pPr>
            <w:r>
              <w:t>…</w:t>
            </w:r>
          </w:p>
        </w:tc>
        <w:tc>
          <w:tcPr>
            <w:tcW w:w="5499" w:type="dxa"/>
          </w:tcPr>
          <w:p w14:paraId="74ED8D45" w14:textId="77777777" w:rsidR="002E4A2B" w:rsidRDefault="002E4A2B" w:rsidP="00C73173">
            <w:pPr>
              <w:pStyle w:val="HTabText85pt"/>
            </w:pPr>
          </w:p>
        </w:tc>
        <w:sdt>
          <w:sdtPr>
            <w:rPr>
              <w:rStyle w:val="Drop-Down"/>
              <w:rFonts w:asciiTheme="minorHAnsi" w:hAnsiTheme="minorHAnsi"/>
              <w:b w:val="0"/>
              <w:bCs/>
              <w:noProof w:val="0"/>
              <w:color w:val="auto"/>
              <w:szCs w:val="22"/>
              <w:lang w:eastAsia="en-US"/>
            </w:rPr>
            <w:id w:val="-67419513"/>
            <w:placeholder>
              <w:docPart w:val="E2237A47458C4A6AAB5BBD2E9ECE4D4A"/>
            </w:placeholder>
            <w:dropDownList>
              <w:listItem w:displayText="Auswählen" w:value="Auswählen"/>
              <w:listItem w:displayText="Ja" w:value="Ja"/>
              <w:listItem w:displayText="Nein" w:value="Nein"/>
            </w:dropDownList>
          </w:sdtPr>
          <w:sdtEndPr>
            <w:rPr>
              <w:rStyle w:val="Drop-Down"/>
            </w:rPr>
          </w:sdtEndPr>
          <w:sdtContent>
            <w:tc>
              <w:tcPr>
                <w:tcW w:w="944" w:type="dxa"/>
              </w:tcPr>
              <w:p w14:paraId="5851924A" w14:textId="77777777" w:rsidR="002E4A2B" w:rsidRPr="009F6910" w:rsidRDefault="00D2269E" w:rsidP="009F6910">
                <w:pPr>
                  <w:pStyle w:val="HTabText85pt"/>
                </w:pPr>
                <w:r w:rsidRPr="009F6910">
                  <w:rPr>
                    <w:rStyle w:val="Drop-Down"/>
                    <w:rFonts w:asciiTheme="minorHAnsi" w:hAnsiTheme="minorHAnsi"/>
                    <w:b w:val="0"/>
                    <w:bCs/>
                    <w:noProof w:val="0"/>
                    <w:color w:val="auto"/>
                    <w:szCs w:val="22"/>
                    <w:lang w:eastAsia="en-US"/>
                  </w:rPr>
                  <w:t>Auswählen</w:t>
                </w:r>
              </w:p>
            </w:tc>
          </w:sdtContent>
        </w:sdt>
        <w:tc>
          <w:tcPr>
            <w:tcW w:w="3979" w:type="dxa"/>
          </w:tcPr>
          <w:p w14:paraId="4C661565" w14:textId="77777777" w:rsidR="002E4A2B" w:rsidRDefault="002E4A2B" w:rsidP="00C73173">
            <w:pPr>
              <w:pStyle w:val="HTabText85pt"/>
            </w:pPr>
          </w:p>
        </w:tc>
        <w:tc>
          <w:tcPr>
            <w:tcW w:w="1009" w:type="dxa"/>
          </w:tcPr>
          <w:p w14:paraId="034FAED8" w14:textId="77777777" w:rsidR="002E4A2B" w:rsidRPr="006B6140" w:rsidRDefault="002E4A2B" w:rsidP="00C73173">
            <w:pPr>
              <w:pStyle w:val="HTabText85pt"/>
            </w:pPr>
          </w:p>
        </w:tc>
        <w:tc>
          <w:tcPr>
            <w:tcW w:w="955" w:type="dxa"/>
          </w:tcPr>
          <w:p w14:paraId="22F33E35" w14:textId="77777777" w:rsidR="002E4A2B" w:rsidRDefault="002E4A2B" w:rsidP="00C73173">
            <w:pPr>
              <w:pStyle w:val="HTabText85pt"/>
            </w:pPr>
          </w:p>
        </w:tc>
      </w:tr>
      <w:tr w:rsidR="00F83200" w:rsidRPr="006B6140" w14:paraId="6EB78F4C" w14:textId="77777777" w:rsidTr="00D2269E">
        <w:tc>
          <w:tcPr>
            <w:tcW w:w="452" w:type="dxa"/>
          </w:tcPr>
          <w:p w14:paraId="4AC20519" w14:textId="77777777" w:rsidR="00F83200" w:rsidRDefault="00F83200" w:rsidP="00C73173">
            <w:pPr>
              <w:pStyle w:val="HTabText85pt"/>
            </w:pPr>
          </w:p>
        </w:tc>
        <w:tc>
          <w:tcPr>
            <w:tcW w:w="1964" w:type="dxa"/>
          </w:tcPr>
          <w:p w14:paraId="104A7144" w14:textId="77777777" w:rsidR="00F83200" w:rsidRDefault="00F83200" w:rsidP="00C73173">
            <w:pPr>
              <w:pStyle w:val="HTabText85pt"/>
            </w:pPr>
          </w:p>
        </w:tc>
        <w:tc>
          <w:tcPr>
            <w:tcW w:w="5499" w:type="dxa"/>
          </w:tcPr>
          <w:p w14:paraId="12E807BC" w14:textId="77777777" w:rsidR="00F83200" w:rsidRDefault="00F83200" w:rsidP="00C73173">
            <w:pPr>
              <w:pStyle w:val="HTabText85pt"/>
            </w:pPr>
          </w:p>
        </w:tc>
        <w:sdt>
          <w:sdtPr>
            <w:rPr>
              <w:rStyle w:val="Drop-Down"/>
              <w:rFonts w:asciiTheme="minorHAnsi" w:hAnsiTheme="minorHAnsi"/>
              <w:b w:val="0"/>
              <w:bCs/>
              <w:noProof w:val="0"/>
              <w:color w:val="auto"/>
              <w:szCs w:val="22"/>
              <w:lang w:eastAsia="en-US"/>
            </w:rPr>
            <w:id w:val="1371258377"/>
            <w:placeholder>
              <w:docPart w:val="8ACEEDABF06E439FAD27657CCEA84E9F"/>
            </w:placeholder>
            <w:dropDownList>
              <w:listItem w:displayText="Auswählen" w:value="Auswählen"/>
              <w:listItem w:displayText="Ja" w:value="Ja"/>
              <w:listItem w:displayText="Nein" w:value="Nein"/>
            </w:dropDownList>
          </w:sdtPr>
          <w:sdtEndPr>
            <w:rPr>
              <w:rStyle w:val="Drop-Down"/>
            </w:rPr>
          </w:sdtEndPr>
          <w:sdtContent>
            <w:tc>
              <w:tcPr>
                <w:tcW w:w="944" w:type="dxa"/>
              </w:tcPr>
              <w:p w14:paraId="6A7D7C74" w14:textId="77777777" w:rsidR="00F83200" w:rsidRPr="009F6910" w:rsidRDefault="00D2269E" w:rsidP="009F6910">
                <w:pPr>
                  <w:pStyle w:val="HTabText85pt"/>
                </w:pPr>
                <w:r w:rsidRPr="009F6910">
                  <w:rPr>
                    <w:rStyle w:val="Drop-Down"/>
                    <w:rFonts w:asciiTheme="minorHAnsi" w:hAnsiTheme="minorHAnsi"/>
                    <w:b w:val="0"/>
                    <w:bCs/>
                    <w:noProof w:val="0"/>
                    <w:color w:val="auto"/>
                    <w:szCs w:val="22"/>
                    <w:lang w:eastAsia="en-US"/>
                  </w:rPr>
                  <w:t>Auswählen</w:t>
                </w:r>
              </w:p>
            </w:tc>
          </w:sdtContent>
        </w:sdt>
        <w:tc>
          <w:tcPr>
            <w:tcW w:w="3979" w:type="dxa"/>
          </w:tcPr>
          <w:p w14:paraId="6B1C6114" w14:textId="77777777" w:rsidR="00F83200" w:rsidRDefault="00F83200" w:rsidP="00C73173">
            <w:pPr>
              <w:pStyle w:val="HTabText85pt"/>
            </w:pPr>
          </w:p>
        </w:tc>
        <w:tc>
          <w:tcPr>
            <w:tcW w:w="1009" w:type="dxa"/>
          </w:tcPr>
          <w:p w14:paraId="3AC52E88" w14:textId="77777777" w:rsidR="00F83200" w:rsidRPr="006B6140" w:rsidRDefault="00F83200" w:rsidP="00C73173">
            <w:pPr>
              <w:pStyle w:val="HTabText85pt"/>
            </w:pPr>
          </w:p>
        </w:tc>
        <w:tc>
          <w:tcPr>
            <w:tcW w:w="955" w:type="dxa"/>
          </w:tcPr>
          <w:p w14:paraId="3996F165" w14:textId="77777777" w:rsidR="00F83200" w:rsidRDefault="00F83200" w:rsidP="00C73173">
            <w:pPr>
              <w:pStyle w:val="HTabText85pt"/>
            </w:pPr>
          </w:p>
        </w:tc>
      </w:tr>
    </w:tbl>
    <w:p w14:paraId="13014E20" w14:textId="77777777" w:rsidR="002E4A2B" w:rsidRDefault="002E4A2B" w:rsidP="002E4A2B">
      <w:pPr>
        <w:rPr>
          <w:rFonts w:asciiTheme="majorHAnsi" w:eastAsiaTheme="majorEastAsia" w:hAnsiTheme="majorHAnsi" w:cstheme="majorBidi"/>
          <w:b/>
          <w:bCs w:val="0"/>
          <w:szCs w:val="21"/>
        </w:rPr>
      </w:pPr>
    </w:p>
    <w:p w14:paraId="341ECA50" w14:textId="77777777" w:rsidR="002E4A2B" w:rsidRPr="002E4A2B" w:rsidRDefault="002E4A2B" w:rsidP="002E4A2B">
      <w:pPr>
        <w:rPr>
          <w:rFonts w:asciiTheme="majorHAnsi" w:eastAsiaTheme="majorEastAsia" w:hAnsiTheme="majorHAnsi" w:cstheme="majorBidi"/>
          <w:szCs w:val="21"/>
        </w:rPr>
        <w:sectPr w:rsidR="002E4A2B" w:rsidRPr="002E4A2B" w:rsidSect="0022073C">
          <w:footerReference w:type="first" r:id="rId18"/>
          <w:pgSz w:w="16838" w:h="11906" w:orient="landscape"/>
          <w:pgMar w:top="1361" w:right="1705" w:bottom="567" w:left="851" w:header="482" w:footer="454" w:gutter="0"/>
          <w:cols w:space="708"/>
          <w:docGrid w:linePitch="360"/>
        </w:sectPr>
      </w:pPr>
    </w:p>
    <w:p w14:paraId="1C442ABE" w14:textId="77777777" w:rsidR="00562708" w:rsidRPr="00037854" w:rsidRDefault="00FC48B3" w:rsidP="00037854">
      <w:pPr>
        <w:pStyle w:val="Hberschrift1105pt"/>
      </w:pPr>
      <w:bookmarkStart w:id="16" w:name="_Toc211000968"/>
      <w:r w:rsidRPr="00037854">
        <w:lastRenderedPageBreak/>
        <w:t>Dokument-Protokoll</w:t>
      </w:r>
      <w:bookmarkEnd w:id="15"/>
      <w:bookmarkEnd w:id="16"/>
    </w:p>
    <w:p w14:paraId="7E288007" w14:textId="77777777" w:rsidR="00562708" w:rsidRPr="0042529F" w:rsidRDefault="00FC48B3" w:rsidP="006854F3">
      <w:pPr>
        <w:spacing w:before="360" w:after="200"/>
        <w:rPr>
          <w:b/>
        </w:rPr>
      </w:pPr>
      <w:r w:rsidRPr="0042529F">
        <w:rPr>
          <w:b/>
        </w:rPr>
        <w:t>Änderungskontrolle</w:t>
      </w:r>
    </w:p>
    <w:tbl>
      <w:tblPr>
        <w:tblStyle w:val="BETabelle1"/>
        <w:tblW w:w="0" w:type="auto"/>
        <w:tblLayout w:type="fixed"/>
        <w:tblCellMar>
          <w:top w:w="28" w:type="dxa"/>
          <w:bottom w:w="57" w:type="dxa"/>
        </w:tblCellMar>
        <w:tblLook w:val="04A0" w:firstRow="1" w:lastRow="0" w:firstColumn="1" w:lastColumn="0" w:noHBand="0" w:noVBand="1"/>
      </w:tblPr>
      <w:tblGrid>
        <w:gridCol w:w="840"/>
        <w:gridCol w:w="3052"/>
        <w:gridCol w:w="3037"/>
        <w:gridCol w:w="3049"/>
      </w:tblGrid>
      <w:tr w:rsidR="00954212" w:rsidRPr="0042529F" w14:paraId="10B2B374" w14:textId="77777777" w:rsidTr="009542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40" w:type="dxa"/>
          </w:tcPr>
          <w:p w14:paraId="72C497E8" w14:textId="77777777" w:rsidR="00562708" w:rsidRPr="0042529F" w:rsidRDefault="00FC48B3" w:rsidP="007D0AB9">
            <w:pPr>
              <w:pStyle w:val="HTabTit65pt"/>
            </w:pPr>
            <w:r w:rsidRPr="0042529F">
              <w:t>Version</w:t>
            </w:r>
          </w:p>
        </w:tc>
        <w:tc>
          <w:tcPr>
            <w:tcW w:w="3052" w:type="dxa"/>
          </w:tcPr>
          <w:p w14:paraId="7B0499C9" w14:textId="77777777" w:rsidR="00562708" w:rsidRPr="0042529F" w:rsidRDefault="00FC48B3" w:rsidP="007D0AB9">
            <w:pPr>
              <w:pStyle w:val="HTabTit65pt"/>
            </w:pPr>
            <w:r w:rsidRPr="0042529F">
              <w:t>Name</w:t>
            </w:r>
          </w:p>
        </w:tc>
        <w:tc>
          <w:tcPr>
            <w:tcW w:w="3037" w:type="dxa"/>
          </w:tcPr>
          <w:p w14:paraId="7A8CB39F" w14:textId="77777777" w:rsidR="00562708" w:rsidRPr="0042529F" w:rsidRDefault="00FC48B3" w:rsidP="007D0AB9">
            <w:pPr>
              <w:pStyle w:val="HTabTit65pt"/>
            </w:pPr>
            <w:r w:rsidRPr="0042529F">
              <w:t>Datum</w:t>
            </w:r>
          </w:p>
        </w:tc>
        <w:tc>
          <w:tcPr>
            <w:tcW w:w="3049" w:type="dxa"/>
          </w:tcPr>
          <w:p w14:paraId="02D3C17E" w14:textId="77777777" w:rsidR="00562708" w:rsidRPr="0042529F" w:rsidRDefault="00FC48B3" w:rsidP="007D0AB9">
            <w:pPr>
              <w:pStyle w:val="HTabTit65pt"/>
            </w:pPr>
            <w:r w:rsidRPr="0042529F">
              <w:t>Bemerkungen</w:t>
            </w:r>
          </w:p>
        </w:tc>
      </w:tr>
      <w:tr w:rsidR="00954212" w:rsidRPr="0042529F" w14:paraId="701A6E02" w14:textId="77777777" w:rsidTr="00954212">
        <w:tc>
          <w:tcPr>
            <w:tcW w:w="840" w:type="dxa"/>
          </w:tcPr>
          <w:p w14:paraId="329B10DB" w14:textId="77777777" w:rsidR="00562708" w:rsidRPr="0042529F" w:rsidRDefault="00FC48B3" w:rsidP="006854F3">
            <w:pPr>
              <w:pStyle w:val="HTabText85pt"/>
            </w:pPr>
            <w:r w:rsidRPr="0042529F">
              <w:t>0.1</w:t>
            </w:r>
          </w:p>
        </w:tc>
        <w:tc>
          <w:tcPr>
            <w:tcW w:w="3052" w:type="dxa"/>
          </w:tcPr>
          <w:p w14:paraId="01E27662" w14:textId="77777777" w:rsidR="00562708" w:rsidRPr="0042529F" w:rsidRDefault="00562708" w:rsidP="006854F3">
            <w:pPr>
              <w:pStyle w:val="HTabText85pt"/>
            </w:pPr>
          </w:p>
        </w:tc>
        <w:tc>
          <w:tcPr>
            <w:tcW w:w="3037" w:type="dxa"/>
          </w:tcPr>
          <w:p w14:paraId="67E43264" w14:textId="77777777" w:rsidR="00562708" w:rsidRPr="0042529F" w:rsidRDefault="00F42575" w:rsidP="006854F3">
            <w:pPr>
              <w:pStyle w:val="HTabText85pt"/>
            </w:pPr>
            <w:proofErr w:type="gramStart"/>
            <w:r>
              <w:t>tt.mm.jjjj</w:t>
            </w:r>
            <w:proofErr w:type="gramEnd"/>
          </w:p>
        </w:tc>
        <w:tc>
          <w:tcPr>
            <w:tcW w:w="3049" w:type="dxa"/>
          </w:tcPr>
          <w:p w14:paraId="386E074A" w14:textId="77777777" w:rsidR="00562708" w:rsidRPr="0042529F" w:rsidRDefault="00562708" w:rsidP="006854F3">
            <w:pPr>
              <w:pStyle w:val="HTabText85pt"/>
            </w:pPr>
          </w:p>
        </w:tc>
      </w:tr>
      <w:tr w:rsidR="00954212" w:rsidRPr="0042529F" w14:paraId="6BB29757" w14:textId="77777777" w:rsidTr="00954212">
        <w:tc>
          <w:tcPr>
            <w:tcW w:w="840" w:type="dxa"/>
          </w:tcPr>
          <w:p w14:paraId="40FB318C" w14:textId="77777777" w:rsidR="00562708" w:rsidRPr="0042529F" w:rsidRDefault="00562708" w:rsidP="006854F3">
            <w:pPr>
              <w:pStyle w:val="HTabText85pt"/>
            </w:pPr>
          </w:p>
        </w:tc>
        <w:tc>
          <w:tcPr>
            <w:tcW w:w="3052" w:type="dxa"/>
          </w:tcPr>
          <w:p w14:paraId="7FA89435" w14:textId="77777777" w:rsidR="00562708" w:rsidRPr="0042529F" w:rsidRDefault="00562708" w:rsidP="006854F3">
            <w:pPr>
              <w:pStyle w:val="HTabText85pt"/>
            </w:pPr>
          </w:p>
        </w:tc>
        <w:tc>
          <w:tcPr>
            <w:tcW w:w="3037" w:type="dxa"/>
          </w:tcPr>
          <w:p w14:paraId="014AB8FB" w14:textId="77777777" w:rsidR="00562708" w:rsidRPr="0042529F" w:rsidRDefault="00562708" w:rsidP="006854F3">
            <w:pPr>
              <w:pStyle w:val="HTabText85pt"/>
            </w:pPr>
          </w:p>
        </w:tc>
        <w:tc>
          <w:tcPr>
            <w:tcW w:w="3049" w:type="dxa"/>
          </w:tcPr>
          <w:p w14:paraId="2AA73540" w14:textId="77777777" w:rsidR="00562708" w:rsidRPr="0042529F" w:rsidRDefault="00562708" w:rsidP="006854F3">
            <w:pPr>
              <w:pStyle w:val="HTabText85pt"/>
            </w:pPr>
          </w:p>
        </w:tc>
      </w:tr>
    </w:tbl>
    <w:p w14:paraId="3D64C7B3" w14:textId="77777777" w:rsidR="00562708" w:rsidRPr="0042529F" w:rsidRDefault="00FC48B3" w:rsidP="006854F3">
      <w:pPr>
        <w:spacing w:before="360" w:after="200"/>
        <w:rPr>
          <w:b/>
        </w:rPr>
      </w:pPr>
      <w:r w:rsidRPr="0042529F">
        <w:rPr>
          <w:b/>
        </w:rPr>
        <w:t>Prüfung</w:t>
      </w:r>
    </w:p>
    <w:tbl>
      <w:tblPr>
        <w:tblStyle w:val="BETabelle1"/>
        <w:tblW w:w="0" w:type="auto"/>
        <w:tblLayout w:type="fixed"/>
        <w:tblCellMar>
          <w:top w:w="28" w:type="dxa"/>
          <w:bottom w:w="57" w:type="dxa"/>
        </w:tblCellMar>
        <w:tblLook w:val="04A0" w:firstRow="1" w:lastRow="0" w:firstColumn="1" w:lastColumn="0" w:noHBand="0" w:noVBand="1"/>
      </w:tblPr>
      <w:tblGrid>
        <w:gridCol w:w="840"/>
        <w:gridCol w:w="3052"/>
        <w:gridCol w:w="3037"/>
        <w:gridCol w:w="3049"/>
      </w:tblGrid>
      <w:tr w:rsidR="00954212" w:rsidRPr="0042529F" w14:paraId="0A41666B" w14:textId="77777777" w:rsidTr="009542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40" w:type="dxa"/>
          </w:tcPr>
          <w:p w14:paraId="5E4DED3A" w14:textId="77777777" w:rsidR="00562708" w:rsidRPr="0042529F" w:rsidRDefault="00FC48B3" w:rsidP="007D0AB9">
            <w:pPr>
              <w:pStyle w:val="HTabTit65pt"/>
            </w:pPr>
            <w:r w:rsidRPr="0042529F">
              <w:t>Version</w:t>
            </w:r>
          </w:p>
        </w:tc>
        <w:tc>
          <w:tcPr>
            <w:tcW w:w="3052" w:type="dxa"/>
          </w:tcPr>
          <w:p w14:paraId="6E92A3AF" w14:textId="77777777" w:rsidR="00562708" w:rsidRPr="0042529F" w:rsidRDefault="00FC48B3" w:rsidP="007D0AB9">
            <w:pPr>
              <w:pStyle w:val="HTabTit65pt"/>
            </w:pPr>
            <w:r w:rsidRPr="0042529F">
              <w:t>Name</w:t>
            </w:r>
          </w:p>
        </w:tc>
        <w:tc>
          <w:tcPr>
            <w:tcW w:w="3037" w:type="dxa"/>
          </w:tcPr>
          <w:p w14:paraId="0A9E53B5" w14:textId="77777777" w:rsidR="00562708" w:rsidRPr="0042529F" w:rsidRDefault="00FC48B3" w:rsidP="007D0AB9">
            <w:pPr>
              <w:pStyle w:val="HTabTit65pt"/>
            </w:pPr>
            <w:r w:rsidRPr="0042529F">
              <w:t>Datum</w:t>
            </w:r>
          </w:p>
        </w:tc>
        <w:tc>
          <w:tcPr>
            <w:tcW w:w="3049" w:type="dxa"/>
          </w:tcPr>
          <w:p w14:paraId="76FE0637" w14:textId="77777777" w:rsidR="00562708" w:rsidRPr="0042529F" w:rsidRDefault="00FC48B3" w:rsidP="007D0AB9">
            <w:pPr>
              <w:pStyle w:val="HTabTit65pt"/>
            </w:pPr>
            <w:r w:rsidRPr="0042529F">
              <w:t>Bemerkungen</w:t>
            </w:r>
          </w:p>
        </w:tc>
      </w:tr>
      <w:tr w:rsidR="00954212" w:rsidRPr="0042529F" w14:paraId="24D12F76" w14:textId="77777777" w:rsidTr="00954212">
        <w:tc>
          <w:tcPr>
            <w:tcW w:w="840" w:type="dxa"/>
          </w:tcPr>
          <w:p w14:paraId="0A02C2DC" w14:textId="77777777" w:rsidR="00562708" w:rsidRPr="0042529F" w:rsidRDefault="000A4004" w:rsidP="00843E1D">
            <w:pPr>
              <w:pStyle w:val="HTabText85pt"/>
            </w:pPr>
            <w:r w:rsidRPr="0042529F">
              <w:t>0.</w:t>
            </w:r>
          </w:p>
        </w:tc>
        <w:tc>
          <w:tcPr>
            <w:tcW w:w="3052" w:type="dxa"/>
          </w:tcPr>
          <w:p w14:paraId="26FA16F0" w14:textId="77777777" w:rsidR="00562708" w:rsidRPr="0042529F" w:rsidRDefault="00562708" w:rsidP="00843E1D">
            <w:pPr>
              <w:pStyle w:val="HTabText85pt"/>
            </w:pPr>
          </w:p>
        </w:tc>
        <w:tc>
          <w:tcPr>
            <w:tcW w:w="3037" w:type="dxa"/>
          </w:tcPr>
          <w:p w14:paraId="634EC4AF" w14:textId="77777777" w:rsidR="00562708" w:rsidRPr="0042529F" w:rsidRDefault="00F42575" w:rsidP="00843E1D">
            <w:pPr>
              <w:pStyle w:val="HTabText85pt"/>
            </w:pPr>
            <w:proofErr w:type="gramStart"/>
            <w:r>
              <w:t>tt.mm.jjjj</w:t>
            </w:r>
            <w:proofErr w:type="gramEnd"/>
          </w:p>
        </w:tc>
        <w:tc>
          <w:tcPr>
            <w:tcW w:w="3049" w:type="dxa"/>
          </w:tcPr>
          <w:p w14:paraId="5FDC630F" w14:textId="77777777" w:rsidR="00562708" w:rsidRPr="0042529F" w:rsidRDefault="00562708" w:rsidP="00843E1D">
            <w:pPr>
              <w:pStyle w:val="HTabText85pt"/>
            </w:pPr>
          </w:p>
        </w:tc>
      </w:tr>
      <w:tr w:rsidR="00954212" w:rsidRPr="0042529F" w14:paraId="7D571A97" w14:textId="77777777" w:rsidTr="00954212">
        <w:tc>
          <w:tcPr>
            <w:tcW w:w="840" w:type="dxa"/>
          </w:tcPr>
          <w:p w14:paraId="081682C2" w14:textId="77777777" w:rsidR="00562708" w:rsidRPr="0042529F" w:rsidRDefault="00562708" w:rsidP="00843E1D">
            <w:pPr>
              <w:pStyle w:val="HTabText85pt"/>
            </w:pPr>
          </w:p>
        </w:tc>
        <w:tc>
          <w:tcPr>
            <w:tcW w:w="3052" w:type="dxa"/>
          </w:tcPr>
          <w:p w14:paraId="62A30B7D" w14:textId="77777777" w:rsidR="00562708" w:rsidRPr="0042529F" w:rsidRDefault="00562708" w:rsidP="00843E1D">
            <w:pPr>
              <w:pStyle w:val="HTabText85pt"/>
            </w:pPr>
          </w:p>
        </w:tc>
        <w:tc>
          <w:tcPr>
            <w:tcW w:w="3037" w:type="dxa"/>
          </w:tcPr>
          <w:p w14:paraId="23FCB166" w14:textId="77777777" w:rsidR="00562708" w:rsidRPr="0042529F" w:rsidRDefault="00562708" w:rsidP="00843E1D">
            <w:pPr>
              <w:pStyle w:val="HTabText85pt"/>
            </w:pPr>
          </w:p>
        </w:tc>
        <w:tc>
          <w:tcPr>
            <w:tcW w:w="3049" w:type="dxa"/>
          </w:tcPr>
          <w:p w14:paraId="302E5A9E" w14:textId="77777777" w:rsidR="00562708" w:rsidRPr="0042529F" w:rsidRDefault="00562708" w:rsidP="00843E1D">
            <w:pPr>
              <w:pStyle w:val="HTabText85pt"/>
            </w:pPr>
          </w:p>
        </w:tc>
      </w:tr>
    </w:tbl>
    <w:p w14:paraId="11A3FFBB" w14:textId="77777777" w:rsidR="00562708" w:rsidRPr="0042529F" w:rsidRDefault="00FC48B3" w:rsidP="006854F3">
      <w:pPr>
        <w:spacing w:before="360" w:after="200"/>
        <w:rPr>
          <w:b/>
        </w:rPr>
      </w:pPr>
      <w:r w:rsidRPr="0042529F">
        <w:rPr>
          <w:b/>
        </w:rPr>
        <w:t>Freigabe</w:t>
      </w:r>
    </w:p>
    <w:tbl>
      <w:tblPr>
        <w:tblStyle w:val="BETabelle1"/>
        <w:tblW w:w="0" w:type="auto"/>
        <w:tblLayout w:type="fixed"/>
        <w:tblCellMar>
          <w:top w:w="28" w:type="dxa"/>
          <w:bottom w:w="57" w:type="dxa"/>
        </w:tblCellMar>
        <w:tblLook w:val="04A0" w:firstRow="1" w:lastRow="0" w:firstColumn="1" w:lastColumn="0" w:noHBand="0" w:noVBand="1"/>
      </w:tblPr>
      <w:tblGrid>
        <w:gridCol w:w="840"/>
        <w:gridCol w:w="3052"/>
        <w:gridCol w:w="3037"/>
        <w:gridCol w:w="3049"/>
      </w:tblGrid>
      <w:tr w:rsidR="00954212" w:rsidRPr="0042529F" w14:paraId="03040767" w14:textId="77777777" w:rsidTr="009542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40" w:type="dxa"/>
          </w:tcPr>
          <w:p w14:paraId="5B965990" w14:textId="77777777" w:rsidR="00562708" w:rsidRPr="0042529F" w:rsidRDefault="00FC48B3" w:rsidP="007D0AB9">
            <w:pPr>
              <w:pStyle w:val="HTabTit65pt"/>
            </w:pPr>
            <w:r w:rsidRPr="0042529F">
              <w:t>Version</w:t>
            </w:r>
          </w:p>
        </w:tc>
        <w:tc>
          <w:tcPr>
            <w:tcW w:w="3052" w:type="dxa"/>
          </w:tcPr>
          <w:p w14:paraId="31F6BEBB" w14:textId="77777777" w:rsidR="00562708" w:rsidRPr="0042529F" w:rsidRDefault="00FC48B3" w:rsidP="007D0AB9">
            <w:pPr>
              <w:pStyle w:val="HTabTit65pt"/>
            </w:pPr>
            <w:r w:rsidRPr="0042529F">
              <w:t>Name</w:t>
            </w:r>
          </w:p>
        </w:tc>
        <w:tc>
          <w:tcPr>
            <w:tcW w:w="3037" w:type="dxa"/>
          </w:tcPr>
          <w:p w14:paraId="61FFE878" w14:textId="77777777" w:rsidR="00562708" w:rsidRPr="0042529F" w:rsidRDefault="00FC48B3" w:rsidP="007D0AB9">
            <w:pPr>
              <w:pStyle w:val="HTabTit65pt"/>
            </w:pPr>
            <w:r w:rsidRPr="0042529F">
              <w:t>Datum</w:t>
            </w:r>
          </w:p>
        </w:tc>
        <w:tc>
          <w:tcPr>
            <w:tcW w:w="3049" w:type="dxa"/>
          </w:tcPr>
          <w:p w14:paraId="318629F2" w14:textId="77777777" w:rsidR="00562708" w:rsidRPr="0042529F" w:rsidRDefault="00FC48B3" w:rsidP="007D0AB9">
            <w:pPr>
              <w:pStyle w:val="HTabTit65pt"/>
            </w:pPr>
            <w:r w:rsidRPr="0042529F">
              <w:t>Bemerkungen</w:t>
            </w:r>
          </w:p>
        </w:tc>
      </w:tr>
      <w:tr w:rsidR="00954212" w:rsidRPr="0042529F" w14:paraId="417B6E50" w14:textId="77777777" w:rsidTr="00954212">
        <w:tc>
          <w:tcPr>
            <w:tcW w:w="840" w:type="dxa"/>
          </w:tcPr>
          <w:p w14:paraId="4C9CAFC4" w14:textId="77777777" w:rsidR="00562708" w:rsidRPr="0042529F" w:rsidRDefault="000A4004" w:rsidP="00843E1D">
            <w:pPr>
              <w:pStyle w:val="HTabText85pt"/>
            </w:pPr>
            <w:r w:rsidRPr="0042529F">
              <w:t>1.0</w:t>
            </w:r>
          </w:p>
        </w:tc>
        <w:tc>
          <w:tcPr>
            <w:tcW w:w="3052" w:type="dxa"/>
          </w:tcPr>
          <w:p w14:paraId="320FD8A2" w14:textId="77777777" w:rsidR="00562708" w:rsidRPr="0042529F" w:rsidRDefault="00562708" w:rsidP="00843E1D">
            <w:pPr>
              <w:pStyle w:val="HTabText85pt"/>
            </w:pPr>
          </w:p>
        </w:tc>
        <w:tc>
          <w:tcPr>
            <w:tcW w:w="3037" w:type="dxa"/>
          </w:tcPr>
          <w:p w14:paraId="24F694F2" w14:textId="77777777" w:rsidR="00562708" w:rsidRPr="0042529F" w:rsidRDefault="00F42575" w:rsidP="00843E1D">
            <w:pPr>
              <w:pStyle w:val="HTabText85pt"/>
            </w:pPr>
            <w:proofErr w:type="gramStart"/>
            <w:r>
              <w:t>tt.mm.jjjj</w:t>
            </w:r>
            <w:proofErr w:type="gramEnd"/>
          </w:p>
        </w:tc>
        <w:tc>
          <w:tcPr>
            <w:tcW w:w="3049" w:type="dxa"/>
          </w:tcPr>
          <w:p w14:paraId="22BCD671" w14:textId="77777777" w:rsidR="00562708" w:rsidRPr="0042529F" w:rsidRDefault="00562708" w:rsidP="00843E1D">
            <w:pPr>
              <w:pStyle w:val="HTabText85pt"/>
            </w:pPr>
          </w:p>
        </w:tc>
      </w:tr>
      <w:tr w:rsidR="00954212" w:rsidRPr="0042529F" w14:paraId="03B98CC6" w14:textId="77777777" w:rsidTr="00954212">
        <w:tc>
          <w:tcPr>
            <w:tcW w:w="840" w:type="dxa"/>
          </w:tcPr>
          <w:p w14:paraId="3743D4EB" w14:textId="77777777" w:rsidR="00562708" w:rsidRPr="0042529F" w:rsidRDefault="00562708" w:rsidP="00843E1D">
            <w:pPr>
              <w:pStyle w:val="HTabText85pt"/>
            </w:pPr>
          </w:p>
        </w:tc>
        <w:tc>
          <w:tcPr>
            <w:tcW w:w="3052" w:type="dxa"/>
          </w:tcPr>
          <w:p w14:paraId="404C1DC1" w14:textId="77777777" w:rsidR="00562708" w:rsidRPr="0042529F" w:rsidRDefault="00562708" w:rsidP="00843E1D">
            <w:pPr>
              <w:pStyle w:val="HTabText85pt"/>
            </w:pPr>
          </w:p>
        </w:tc>
        <w:tc>
          <w:tcPr>
            <w:tcW w:w="3037" w:type="dxa"/>
          </w:tcPr>
          <w:p w14:paraId="431E3B8C" w14:textId="77777777" w:rsidR="00562708" w:rsidRPr="0042529F" w:rsidRDefault="00562708" w:rsidP="00843E1D">
            <w:pPr>
              <w:pStyle w:val="HTabText85pt"/>
            </w:pPr>
          </w:p>
        </w:tc>
        <w:tc>
          <w:tcPr>
            <w:tcW w:w="3049" w:type="dxa"/>
          </w:tcPr>
          <w:p w14:paraId="79DF39CE" w14:textId="77777777" w:rsidR="00562708" w:rsidRPr="0042529F" w:rsidRDefault="00562708" w:rsidP="00843E1D">
            <w:pPr>
              <w:pStyle w:val="HTabText85pt"/>
            </w:pPr>
          </w:p>
        </w:tc>
      </w:tr>
    </w:tbl>
    <w:p w14:paraId="005A4201" w14:textId="77777777" w:rsidR="00562708" w:rsidRDefault="00562708" w:rsidP="00913CDC"/>
    <w:p w14:paraId="21A2CB13" w14:textId="77777777" w:rsidR="00BC37CD" w:rsidRDefault="00BC37CD">
      <w:pPr>
        <w:spacing w:after="200" w:line="24" w:lineRule="auto"/>
      </w:pPr>
    </w:p>
    <w:sectPr w:rsidR="00BC37CD" w:rsidSect="0022073C">
      <w:pgSz w:w="11906" w:h="16838"/>
      <w:pgMar w:top="1705" w:right="567" w:bottom="851" w:left="1361" w:header="482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F7DB4" w14:textId="77777777" w:rsidR="005113C8" w:rsidRPr="0042529F" w:rsidRDefault="005113C8">
      <w:pPr>
        <w:spacing w:line="240" w:lineRule="auto"/>
      </w:pPr>
      <w:r w:rsidRPr="0042529F">
        <w:separator/>
      </w:r>
    </w:p>
  </w:endnote>
  <w:endnote w:type="continuationSeparator" w:id="0">
    <w:p w14:paraId="76FFD034" w14:textId="77777777" w:rsidR="005113C8" w:rsidRPr="0042529F" w:rsidRDefault="005113C8">
      <w:pPr>
        <w:spacing w:line="240" w:lineRule="auto"/>
      </w:pPr>
      <w:r w:rsidRPr="0042529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NeueLT Com 55 Roman">
    <w:altName w:val="Arial"/>
    <w:charset w:val="4D"/>
    <w:family w:val="swiss"/>
    <w:pitch w:val="variable"/>
    <w:sig w:usb0="8000000F" w:usb1="10002042" w:usb2="00000000" w:usb3="00000000" w:csb0="0000009B" w:csb1="00000000"/>
  </w:font>
  <w:font w:name="font1482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ystem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inionPro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FE662" w14:textId="77777777" w:rsidR="00C858F0" w:rsidRDefault="00C858F0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AA045" w14:textId="77777777" w:rsidR="00D63066" w:rsidRPr="0042529F" w:rsidRDefault="00B017BC" w:rsidP="00405963">
    <w:pPr>
      <w:pStyle w:val="Fuzeile"/>
      <w:tabs>
        <w:tab w:val="clear" w:pos="2552"/>
        <w:tab w:val="clear" w:pos="5103"/>
        <w:tab w:val="clear" w:pos="7655"/>
        <w:tab w:val="clear" w:pos="9979"/>
        <w:tab w:val="left" w:pos="1042"/>
      </w:tabs>
    </w:pPr>
    <w:fldSimple w:instr=" FILENAME  \* Lower  \* MERGEFORMAT ">
      <w:r w:rsidR="00702A70">
        <w:rPr>
          <w:noProof/>
        </w:rPr>
        <w:t>dokument2</w:t>
      </w:r>
    </w:fldSimple>
    <w:r w:rsidR="00D63066" w:rsidRPr="00E14E71">
      <w:rPr>
        <w:noProof/>
        <w:highlight w:val="yellow"/>
        <w:lang w:eastAsia="de-CH"/>
      </w:rPr>
      <mc:AlternateContent>
        <mc:Choice Requires="wps">
          <w:drawing>
            <wp:anchor distT="0" distB="0" distL="114300" distR="114300" simplePos="0" relativeHeight="251663360" behindDoc="0" locked="1" layoutInCell="1" allowOverlap="1" wp14:anchorId="0B121751" wp14:editId="501523F7">
              <wp:simplePos x="0" y="0"/>
              <wp:positionH relativeFrom="margin">
                <wp:align>right</wp:align>
              </wp:positionH>
              <wp:positionV relativeFrom="page">
                <wp:align>bottom</wp:align>
              </wp:positionV>
              <wp:extent cx="630000" cy="568800"/>
              <wp:effectExtent l="0" t="0" r="0" b="0"/>
              <wp:wrapNone/>
              <wp:docPr id="1987019483" name="Textfeld 198701948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0000" cy="56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B606053" w14:textId="77777777" w:rsidR="00D63066" w:rsidRPr="0042529F" w:rsidRDefault="00D63066" w:rsidP="0007095A">
                          <w:pPr>
                            <w:pStyle w:val="Seitenzahlen"/>
                          </w:pPr>
                          <w:r w:rsidRPr="0042529F">
                            <w:fldChar w:fldCharType="begin"/>
                          </w:r>
                          <w:r w:rsidRPr="0042529F">
                            <w:instrText>PAGE   \* MERGEFORMAT</w:instrText>
                          </w:r>
                          <w:r w:rsidRPr="0042529F">
                            <w:fldChar w:fldCharType="separate"/>
                          </w:r>
                          <w:r w:rsidRPr="0042529F">
                            <w:t>9</w:t>
                          </w:r>
                          <w:r w:rsidRPr="0042529F">
                            <w:fldChar w:fldCharType="end"/>
                          </w:r>
                          <w:r w:rsidRPr="0042529F">
                            <w:t>/</w:t>
                          </w:r>
                          <w:fldSimple w:instr=" NUMPAGES   \* MERGEFORMAT ">
                            <w:r w:rsidRPr="0042529F">
                              <w:t>9</w:t>
                            </w:r>
                          </w:fldSimple>
                        </w:p>
                      </w:txbxContent>
                    </wps:txbx>
                    <wps:bodyPr rot="0" spcFirstLastPara="0" vertOverflow="overflow" horzOverflow="overflow" vert="horz" wrap="square" lIns="0" tIns="0" rIns="0" bIns="288000" numCol="1" spcCol="0" rtlCol="0" fromWordArt="0" anchor="b" anchorCtr="0" forceAA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</wp:anchor>
          </w:drawing>
        </mc:Choice>
        <mc:Fallback>
          <w:pict>
            <v:shapetype w14:anchorId="0B121751" id="_x0000_t202" coordsize="21600,21600" o:spt="202" path="m,l,21600r21600,l21600,xe">
              <v:stroke joinstyle="miter"/>
              <v:path gradientshapeok="t" o:connecttype="rect"/>
            </v:shapetype>
            <v:shape id="Textfeld 1987019483" o:spid="_x0000_s1026" type="#_x0000_t202" style="position:absolute;margin-left:-1.6pt;margin-top:0;width:49.6pt;height:44.8pt;z-index:251663360;visibility:visible;mso-wrap-style:square;mso-wrap-distance-left:9pt;mso-wrap-distance-top:0;mso-wrap-distance-right:9pt;mso-wrap-distance-bottom:0;mso-position-horizontal:right;mso-position-horizontal-relative:margin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" filled="f" stroked="f" strokeweight=".5pt">
              <v:textbox inset="0,0,0,8mm">
                <w:txbxContent>
                  <w:p w14:paraId="3B606053" w14:textId="77777777" w:rsidR="00D63066" w:rsidRPr="0042529F" w:rsidRDefault="00D63066" w:rsidP="0007095A">
                    <w:pPr>
                      <w:pStyle w:val="Seitenzahlen"/>
                    </w:pPr>
                    <w:r w:rsidRPr="0042529F">
                      <w:fldChar w:fldCharType="begin"/>
                    </w:r>
                    <w:r w:rsidRPr="0042529F">
                      <w:instrText>PAGE   \* MERGEFORMAT</w:instrText>
                    </w:r>
                    <w:r w:rsidRPr="0042529F">
                      <w:fldChar w:fldCharType="separate"/>
                    </w:r>
                    <w:r w:rsidRPr="0042529F">
                      <w:t>9</w:t>
                    </w:r>
                    <w:r w:rsidRPr="0042529F">
                      <w:fldChar w:fldCharType="end"/>
                    </w:r>
                    <w:r w:rsidRPr="0042529F">
                      <w:t>/</w:t>
                    </w:r>
                    <w:fldSimple w:instr=" NUMPAGES   \* MERGEFORMAT ">
                      <w:r w:rsidRPr="0042529F">
                        <w:t>9</w:t>
                      </w:r>
                    </w:fldSimple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C7F19" w14:textId="77777777" w:rsidR="00646352" w:rsidRDefault="00646352" w:rsidP="006A6378">
    <w:pPr>
      <w:pStyle w:val="Fuzeile"/>
      <w:tabs>
        <w:tab w:val="clear" w:pos="2552"/>
        <w:tab w:val="clear" w:pos="5103"/>
        <w:tab w:val="clear" w:pos="7655"/>
        <w:tab w:val="clear" w:pos="9979"/>
      </w:tabs>
      <w:jc w:val="both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3EDC0" w14:textId="77777777" w:rsidR="00562708" w:rsidRPr="0042529F" w:rsidRDefault="00B017BC" w:rsidP="0079577B">
    <w:pPr>
      <w:pStyle w:val="Fuzeile"/>
      <w:tabs>
        <w:tab w:val="clear" w:pos="2552"/>
        <w:tab w:val="clear" w:pos="5103"/>
        <w:tab w:val="clear" w:pos="7655"/>
        <w:tab w:val="clear" w:pos="9979"/>
        <w:tab w:val="left" w:pos="1042"/>
      </w:tabs>
    </w:pPr>
    <w:fldSimple w:instr=" FILENAME  \* Lower  \* MERGEFORMAT ">
      <w:r w:rsidR="00702A70">
        <w:rPr>
          <w:noProof/>
        </w:rPr>
        <w:t>dokument2</w:t>
      </w:r>
    </w:fldSimple>
    <w:r w:rsidR="00FC48B3" w:rsidRPr="00663BB1">
      <w:rPr>
        <w:noProof/>
        <w:highlight w:val="yellow"/>
        <w:lang w:eastAsia="de-CH"/>
      </w:rPr>
      <mc:AlternateContent>
        <mc:Choice Requires="wps">
          <w:drawing>
            <wp:anchor distT="0" distB="0" distL="114300" distR="114300" simplePos="0" relativeHeight="251661312" behindDoc="0" locked="1" layoutInCell="1" allowOverlap="1" wp14:anchorId="65C88B10" wp14:editId="598BC70B">
              <wp:simplePos x="0" y="0"/>
              <wp:positionH relativeFrom="margin">
                <wp:align>right</wp:align>
              </wp:positionH>
              <wp:positionV relativeFrom="page">
                <wp:align>bottom</wp:align>
              </wp:positionV>
              <wp:extent cx="630000" cy="568800"/>
              <wp:effectExtent l="0" t="0" r="0" b="0"/>
              <wp:wrapNone/>
              <wp:docPr id="7" name="Textfeld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0000" cy="56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8149A59" w14:textId="77777777" w:rsidR="00562708" w:rsidRPr="0042529F" w:rsidRDefault="00FC48B3" w:rsidP="0079577B">
                          <w:pPr>
                            <w:pStyle w:val="Seitenzahlen"/>
                          </w:pPr>
                          <w:r w:rsidRPr="0042529F">
                            <w:fldChar w:fldCharType="begin"/>
                          </w:r>
                          <w:r w:rsidRPr="0042529F">
                            <w:instrText>PAGE   \* MERGEFORMAT</w:instrText>
                          </w:r>
                          <w:r w:rsidRPr="0042529F">
                            <w:fldChar w:fldCharType="separate"/>
                          </w:r>
                          <w:r w:rsidR="000A4004" w:rsidRPr="0042529F">
                            <w:t>8</w:t>
                          </w:r>
                          <w:r w:rsidRPr="0042529F">
                            <w:fldChar w:fldCharType="end"/>
                          </w:r>
                          <w:r w:rsidRPr="0042529F">
                            <w:t>/</w:t>
                          </w:r>
                          <w:fldSimple w:instr=" NUMPAGES   \* MERGEFORMAT ">
                            <w:r w:rsidR="000A4004" w:rsidRPr="0042529F">
                              <w:t>9</w:t>
                            </w:r>
                          </w:fldSimple>
                        </w:p>
                      </w:txbxContent>
                    </wps:txbx>
                    <wps:bodyPr rot="0" spcFirstLastPara="0" vertOverflow="overflow" horzOverflow="overflow" vert="horz" wrap="square" lIns="0" tIns="0" rIns="0" bIns="288000" numCol="1" spcCol="0" rtlCol="0" fromWordArt="0" anchor="b" anchorCtr="0" forceAA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</wp:anchor>
          </w:drawing>
        </mc:Choice>
        <mc:Fallback>
          <w:pict>
            <v:shapetype w14:anchorId="65C88B10" id="_x0000_t202" coordsize="21600,21600" o:spt="202" path="m,l,21600r21600,l21600,xe">
              <v:stroke joinstyle="miter"/>
              <v:path gradientshapeok="t" o:connecttype="rect"/>
            </v:shapetype>
            <v:shape id="Textfeld 7" o:spid="_x0000_s1027" type="#_x0000_t202" style="position:absolute;margin-left:-1.6pt;margin-top:0;width:49.6pt;height:44.8pt;z-index:251661312;visibility:visible;mso-wrap-style:square;mso-wrap-distance-left:9pt;mso-wrap-distance-top:0;mso-wrap-distance-right:9pt;mso-wrap-distance-bottom:0;mso-position-horizontal:right;mso-position-horizontal-relative:margin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" filled="f" stroked="f" strokeweight=".5pt">
              <v:textbox inset="0,0,0,8mm">
                <w:txbxContent>
                  <w:p w14:paraId="18149A59" w14:textId="77777777" w:rsidR="00562708" w:rsidRPr="0042529F" w:rsidRDefault="00FC48B3" w:rsidP="0079577B">
                    <w:pPr>
                      <w:pStyle w:val="Seitenzahlen"/>
                    </w:pPr>
                    <w:r w:rsidRPr="0042529F">
                      <w:fldChar w:fldCharType="begin"/>
                    </w:r>
                    <w:r w:rsidRPr="0042529F">
                      <w:instrText>PAGE   \* MERGEFORMAT</w:instrText>
                    </w:r>
                    <w:r w:rsidRPr="0042529F">
                      <w:fldChar w:fldCharType="separate"/>
                    </w:r>
                    <w:r w:rsidR="000A4004" w:rsidRPr="0042529F">
                      <w:t>8</w:t>
                    </w:r>
                    <w:r w:rsidRPr="0042529F">
                      <w:fldChar w:fldCharType="end"/>
                    </w:r>
                    <w:r w:rsidRPr="0042529F">
                      <w:t>/</w:t>
                    </w:r>
                    <w:fldSimple w:instr=" NUMPAGES   \* MERGEFORMAT ">
                      <w:r w:rsidR="000A4004" w:rsidRPr="0042529F">
                        <w:t>9</w:t>
                      </w:r>
                    </w:fldSimple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E53CB" w14:textId="77777777" w:rsidR="005113C8" w:rsidRPr="0042529F" w:rsidRDefault="005113C8">
      <w:pPr>
        <w:spacing w:line="240" w:lineRule="auto"/>
      </w:pPr>
      <w:r w:rsidRPr="0042529F">
        <w:separator/>
      </w:r>
    </w:p>
  </w:footnote>
  <w:footnote w:type="continuationSeparator" w:id="0">
    <w:p w14:paraId="2AC662B9" w14:textId="77777777" w:rsidR="005113C8" w:rsidRPr="0042529F" w:rsidRDefault="005113C8">
      <w:pPr>
        <w:spacing w:line="240" w:lineRule="auto"/>
      </w:pPr>
      <w:r w:rsidRPr="0042529F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ohneRahmen"/>
      <w:tblW w:w="9128" w:type="dxa"/>
      <w:tblLook w:val="04A0" w:firstRow="1" w:lastRow="0" w:firstColumn="1" w:lastColumn="0" w:noHBand="0" w:noVBand="1"/>
    </w:tblPr>
    <w:tblGrid>
      <w:gridCol w:w="9128"/>
    </w:tblGrid>
    <w:tr w:rsidR="0022073C" w:rsidRPr="0042529F" w14:paraId="4769BE2B" w14:textId="77777777" w:rsidTr="00F83200">
      <w:tc>
        <w:tcPr>
          <w:tcW w:w="9128" w:type="dxa"/>
        </w:tcPr>
        <w:p w14:paraId="2D92E796" w14:textId="77777777" w:rsidR="0022073C" w:rsidRDefault="0022073C" w:rsidP="00692367">
          <w:pPr>
            <w:pStyle w:val="HKopfzeile285ptF"/>
            <w:rPr>
              <w:color w:val="auto"/>
            </w:rPr>
          </w:pPr>
          <w:r>
            <w:rPr>
              <w:color w:val="auto"/>
            </w:rPr>
            <w:t>Checkliste Projektinitialisierungsfreigabe</w:t>
          </w:r>
        </w:p>
        <w:p w14:paraId="77CB257A" w14:textId="77777777" w:rsidR="0022073C" w:rsidRPr="00FB4BB5" w:rsidRDefault="0022073C" w:rsidP="00692367">
          <w:pPr>
            <w:pStyle w:val="HKopfzeile285ptF"/>
          </w:pPr>
          <w:r>
            <w:rPr>
              <w:color w:val="auto"/>
            </w:rPr>
            <w:t>Projektname / Projektnummer</w:t>
          </w:r>
        </w:p>
      </w:tc>
    </w:tr>
  </w:tbl>
  <w:p w14:paraId="3EB15369" w14:textId="77777777" w:rsidR="0022073C" w:rsidRPr="0042529F" w:rsidRDefault="0022073C" w:rsidP="0022073C">
    <w:pPr>
      <w:pStyle w:val="Kopfzeile"/>
      <w:rPr>
        <w:noProof w:val="0"/>
      </w:rPr>
    </w:pPr>
  </w:p>
  <w:p w14:paraId="33D9AA2D" w14:textId="77777777" w:rsidR="00C858F0" w:rsidRDefault="00C858F0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ohneRahmen"/>
      <w:tblW w:w="9128" w:type="dxa"/>
      <w:tblLook w:val="04A0" w:firstRow="1" w:lastRow="0" w:firstColumn="1" w:lastColumn="0" w:noHBand="0" w:noVBand="1"/>
    </w:tblPr>
    <w:tblGrid>
      <w:gridCol w:w="9128"/>
    </w:tblGrid>
    <w:tr w:rsidR="00F83200" w:rsidRPr="0042529F" w14:paraId="4DEDD2D0" w14:textId="77777777" w:rsidTr="00F83200">
      <w:tc>
        <w:tcPr>
          <w:tcW w:w="9128" w:type="dxa"/>
        </w:tcPr>
        <w:p w14:paraId="194A282E" w14:textId="77777777" w:rsidR="0022073C" w:rsidRDefault="0022073C" w:rsidP="00692367">
          <w:pPr>
            <w:pStyle w:val="HKopfzeile285ptF"/>
            <w:rPr>
              <w:color w:val="auto"/>
            </w:rPr>
          </w:pPr>
          <w:r>
            <w:rPr>
              <w:color w:val="auto"/>
            </w:rPr>
            <w:t>Checkliste Projektinitialisierungsfreigabe</w:t>
          </w:r>
        </w:p>
        <w:p w14:paraId="4CF429A1" w14:textId="77777777" w:rsidR="00F83200" w:rsidRPr="00FB4BB5" w:rsidRDefault="0022073C" w:rsidP="00692367">
          <w:pPr>
            <w:pStyle w:val="HKopfzeile285ptF"/>
          </w:pPr>
          <w:r>
            <w:rPr>
              <w:color w:val="auto"/>
            </w:rPr>
            <w:t>Projektname / Projektnummer</w:t>
          </w:r>
        </w:p>
      </w:tc>
    </w:tr>
  </w:tbl>
  <w:p w14:paraId="37BD60C9" w14:textId="77777777" w:rsidR="00D63066" w:rsidRPr="0042529F" w:rsidRDefault="00D63066" w:rsidP="00776FFA">
    <w:pPr>
      <w:pStyle w:val="Kopfzeile"/>
      <w:rPr>
        <w:noProof w:val="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0ED57" w14:textId="77777777" w:rsidR="00820C75" w:rsidRDefault="00820C75" w:rsidP="00820C75">
    <w:pPr>
      <w:pStyle w:val="Kopfzeile"/>
    </w:pPr>
  </w:p>
  <w:tbl>
    <w:tblPr>
      <w:tblStyle w:val="Tabellenraster"/>
      <w:tblW w:w="906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65"/>
      <w:gridCol w:w="3402"/>
    </w:tblGrid>
    <w:tr w:rsidR="00820C75" w:rsidRPr="00956434" w14:paraId="2CA6506C" w14:textId="77777777" w:rsidTr="003E29F7">
      <w:tc>
        <w:tcPr>
          <w:tcW w:w="5665" w:type="dxa"/>
          <w:vMerge w:val="restart"/>
        </w:tcPr>
        <w:p w14:paraId="174E0763" w14:textId="77777777" w:rsidR="00820C75" w:rsidRDefault="005113C8" w:rsidP="00820C75">
          <w:r>
            <w:pict w14:anchorId="3D47135C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86.25pt;height:17.25pt">
                <v:imagedata r:id="rId1" o:title=""/>
              </v:shape>
            </w:pict>
          </w:r>
        </w:p>
      </w:tc>
      <w:tc>
        <w:tcPr>
          <w:tcW w:w="3402" w:type="dxa"/>
        </w:tcPr>
        <w:p w14:paraId="277E2035" w14:textId="77777777" w:rsidR="00820C75" w:rsidRPr="002542E1" w:rsidRDefault="00C858F0" w:rsidP="00820C75">
          <w:pPr>
            <w:pStyle w:val="Kopfzeile"/>
          </w:pPr>
          <w:r>
            <w:t>Verwaltungseinheit</w:t>
          </w:r>
        </w:p>
      </w:tc>
    </w:tr>
    <w:tr w:rsidR="00820C75" w:rsidRPr="00956434" w14:paraId="07C08AE3" w14:textId="77777777" w:rsidTr="003E29F7">
      <w:tc>
        <w:tcPr>
          <w:tcW w:w="5665" w:type="dxa"/>
          <w:vMerge/>
        </w:tcPr>
        <w:p w14:paraId="0367F76F" w14:textId="77777777" w:rsidR="00820C75" w:rsidRDefault="00820C75" w:rsidP="00820C75"/>
      </w:tc>
      <w:tc>
        <w:tcPr>
          <w:tcW w:w="3402" w:type="dxa"/>
          <w:shd w:val="clear" w:color="auto" w:fill="FFFFFF" w:themeFill="background1"/>
        </w:tcPr>
        <w:p w14:paraId="468C19A4" w14:textId="77777777" w:rsidR="00820C75" w:rsidRPr="00920634" w:rsidRDefault="00C858F0" w:rsidP="00820C75">
          <w:pPr>
            <w:pStyle w:val="Kopfzeile"/>
          </w:pPr>
          <w:r>
            <w:t>Geschäftsbereich</w:t>
          </w:r>
        </w:p>
      </w:tc>
    </w:tr>
    <w:tr w:rsidR="00820C75" w14:paraId="59B3C69A" w14:textId="77777777" w:rsidTr="003E29F7">
      <w:tc>
        <w:tcPr>
          <w:tcW w:w="5665" w:type="dxa"/>
          <w:vMerge/>
        </w:tcPr>
        <w:p w14:paraId="009CE5EF" w14:textId="77777777" w:rsidR="00820C75" w:rsidRDefault="00820C75" w:rsidP="00820C75"/>
      </w:tc>
      <w:tc>
        <w:tcPr>
          <w:tcW w:w="3402" w:type="dxa"/>
        </w:tcPr>
        <w:p w14:paraId="1E2DAF88" w14:textId="77777777" w:rsidR="00820C75" w:rsidRPr="002542E1" w:rsidRDefault="00820C75" w:rsidP="00820C75">
          <w:pPr>
            <w:pStyle w:val="Kopfzeile"/>
          </w:pPr>
        </w:p>
      </w:tc>
    </w:tr>
    <w:tr w:rsidR="00820C75" w14:paraId="508D946E" w14:textId="77777777" w:rsidTr="003E29F7">
      <w:tc>
        <w:tcPr>
          <w:tcW w:w="5665" w:type="dxa"/>
          <w:vMerge/>
        </w:tcPr>
        <w:p w14:paraId="60D6F140" w14:textId="77777777" w:rsidR="00820C75" w:rsidRDefault="00820C75" w:rsidP="00820C75"/>
      </w:tc>
      <w:tc>
        <w:tcPr>
          <w:tcW w:w="3402" w:type="dxa"/>
        </w:tcPr>
        <w:p w14:paraId="30F20A9A" w14:textId="77777777" w:rsidR="00820C75" w:rsidRPr="002542E1" w:rsidRDefault="00820C75" w:rsidP="00820C75">
          <w:pPr>
            <w:pStyle w:val="Kopfzeile"/>
          </w:pPr>
        </w:p>
      </w:tc>
    </w:tr>
  </w:tbl>
  <w:p w14:paraId="62841BAC" w14:textId="77777777" w:rsidR="00646352" w:rsidRDefault="0064635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EF6369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E94C03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29ED5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DB8128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19A94D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A9A347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0EA1BE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986FEC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A947F9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BFC17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FE1819"/>
    <w:multiLevelType w:val="hybridMultilevel"/>
    <w:tmpl w:val="40D6B9C8"/>
    <w:lvl w:ilvl="0" w:tplc="1E76E7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86616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CE45D0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D2B16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C64A3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1FA657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08FDB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100AB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AE682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E804FF"/>
    <w:multiLevelType w:val="multilevel"/>
    <w:tmpl w:val="84809E52"/>
    <w:lvl w:ilvl="0">
      <w:start w:val="1"/>
      <w:numFmt w:val="decimal"/>
      <w:pStyle w:val="Traktandum-Titel1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Traktandum-Titel2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right"/>
      <w:pPr>
        <w:ind w:left="851" w:hanging="85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" w15:restartNumberingAfterBreak="0">
    <w:nsid w:val="27E8274B"/>
    <w:multiLevelType w:val="multilevel"/>
    <w:tmpl w:val="C4E4D39E"/>
    <w:lvl w:ilvl="0">
      <w:start w:val="1"/>
      <w:numFmt w:val="bullet"/>
      <w:lvlText w:val="‒"/>
      <w:lvlJc w:val="left"/>
      <w:pPr>
        <w:ind w:left="284" w:hanging="284"/>
      </w:pPr>
      <w:rPr>
        <w:rFonts w:ascii="Arial" w:hAnsi="Arial" w:hint="default"/>
      </w:rPr>
    </w:lvl>
    <w:lvl w:ilvl="1">
      <w:start w:val="1"/>
      <w:numFmt w:val="bullet"/>
      <w:lvlText w:val="–"/>
      <w:lvlJc w:val="left"/>
      <w:pPr>
        <w:ind w:left="567" w:hanging="283"/>
      </w:pPr>
      <w:rPr>
        <w:rFonts w:asciiTheme="minorHAnsi" w:hAnsiTheme="minorHAnsi" w:cs="Times New Roman" w:hint="default"/>
      </w:rPr>
    </w:lvl>
    <w:lvl w:ilvl="2">
      <w:start w:val="1"/>
      <w:numFmt w:val="bullet"/>
      <w:lvlText w:val="•"/>
      <w:lvlJc w:val="left"/>
      <w:pPr>
        <w:ind w:left="851" w:hanging="284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46C35AD3"/>
    <w:multiLevelType w:val="multilevel"/>
    <w:tmpl w:val="F4EEDEE6"/>
    <w:lvl w:ilvl="0">
      <w:start w:val="1"/>
      <w:numFmt w:val="bullet"/>
      <w:lvlText w:val="‒"/>
      <w:lvlJc w:val="left"/>
      <w:pPr>
        <w:ind w:left="284" w:hanging="284"/>
      </w:pPr>
      <w:rPr>
        <w:rFonts w:ascii="Arial" w:hAnsi="Arial" w:hint="default"/>
      </w:rPr>
    </w:lvl>
    <w:lvl w:ilvl="1">
      <w:start w:val="1"/>
      <w:numFmt w:val="bullet"/>
      <w:lvlText w:val="‒"/>
      <w:lvlJc w:val="left"/>
      <w:pPr>
        <w:ind w:left="567" w:hanging="283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ind w:left="851" w:hanging="284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47555D12"/>
    <w:multiLevelType w:val="hybridMultilevel"/>
    <w:tmpl w:val="A51EEEE8"/>
    <w:lvl w:ilvl="0" w:tplc="9E709C04">
      <w:start w:val="1"/>
      <w:numFmt w:val="decimal"/>
      <w:lvlText w:val="%1."/>
      <w:lvlJc w:val="left"/>
      <w:pPr>
        <w:ind w:left="720" w:hanging="360"/>
      </w:pPr>
    </w:lvl>
    <w:lvl w:ilvl="1" w:tplc="B502A472" w:tentative="1">
      <w:start w:val="1"/>
      <w:numFmt w:val="lowerLetter"/>
      <w:lvlText w:val="%2."/>
      <w:lvlJc w:val="left"/>
      <w:pPr>
        <w:ind w:left="1440" w:hanging="360"/>
      </w:pPr>
    </w:lvl>
    <w:lvl w:ilvl="2" w:tplc="33803F2E" w:tentative="1">
      <w:start w:val="1"/>
      <w:numFmt w:val="lowerRoman"/>
      <w:lvlText w:val="%3."/>
      <w:lvlJc w:val="right"/>
      <w:pPr>
        <w:ind w:left="2160" w:hanging="180"/>
      </w:pPr>
    </w:lvl>
    <w:lvl w:ilvl="3" w:tplc="304C1F22" w:tentative="1">
      <w:start w:val="1"/>
      <w:numFmt w:val="decimal"/>
      <w:lvlText w:val="%4."/>
      <w:lvlJc w:val="left"/>
      <w:pPr>
        <w:ind w:left="2880" w:hanging="360"/>
      </w:pPr>
    </w:lvl>
    <w:lvl w:ilvl="4" w:tplc="D48235D8" w:tentative="1">
      <w:start w:val="1"/>
      <w:numFmt w:val="lowerLetter"/>
      <w:lvlText w:val="%5."/>
      <w:lvlJc w:val="left"/>
      <w:pPr>
        <w:ind w:left="3600" w:hanging="360"/>
      </w:pPr>
    </w:lvl>
    <w:lvl w:ilvl="5" w:tplc="F2A41A2A" w:tentative="1">
      <w:start w:val="1"/>
      <w:numFmt w:val="lowerRoman"/>
      <w:lvlText w:val="%6."/>
      <w:lvlJc w:val="right"/>
      <w:pPr>
        <w:ind w:left="4320" w:hanging="180"/>
      </w:pPr>
    </w:lvl>
    <w:lvl w:ilvl="6" w:tplc="1A0238E2" w:tentative="1">
      <w:start w:val="1"/>
      <w:numFmt w:val="decimal"/>
      <w:lvlText w:val="%7."/>
      <w:lvlJc w:val="left"/>
      <w:pPr>
        <w:ind w:left="5040" w:hanging="360"/>
      </w:pPr>
    </w:lvl>
    <w:lvl w:ilvl="7" w:tplc="AC1C29B4" w:tentative="1">
      <w:start w:val="1"/>
      <w:numFmt w:val="lowerLetter"/>
      <w:lvlText w:val="%8."/>
      <w:lvlJc w:val="left"/>
      <w:pPr>
        <w:ind w:left="5760" w:hanging="360"/>
      </w:pPr>
    </w:lvl>
    <w:lvl w:ilvl="8" w:tplc="33E416D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6E73CA"/>
    <w:multiLevelType w:val="hybridMultilevel"/>
    <w:tmpl w:val="5D00219C"/>
    <w:lvl w:ilvl="0" w:tplc="1E8650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4220A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38E1B2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7067A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FE528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97422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38F1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68E8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0DC91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0D46FD"/>
    <w:multiLevelType w:val="multilevel"/>
    <w:tmpl w:val="B6E02CC4"/>
    <w:lvl w:ilvl="0">
      <w:numFmt w:val="decimal"/>
      <w:pStyle w:val="Hberschrift1105pt"/>
      <w:lvlText w:val="%1."/>
      <w:lvlJc w:val="left"/>
      <w:pPr>
        <w:ind w:left="851" w:hanging="851"/>
      </w:pPr>
      <w:rPr>
        <w:rFonts w:hint="default"/>
        <w:spacing w:val="-10"/>
      </w:rPr>
    </w:lvl>
    <w:lvl w:ilvl="1">
      <w:start w:val="1"/>
      <w:numFmt w:val="decimal"/>
      <w:pStyle w:val="Hberschrift2105pt"/>
      <w:lvlText w:val="%1.%2"/>
      <w:lvlJc w:val="left"/>
      <w:pPr>
        <w:ind w:left="851" w:hanging="851"/>
      </w:pPr>
      <w:rPr>
        <w:rFonts w:hint="default"/>
        <w:spacing w:val="-10"/>
      </w:rPr>
    </w:lvl>
    <w:lvl w:ilvl="2">
      <w:start w:val="1"/>
      <w:numFmt w:val="decimal"/>
      <w:pStyle w:val="Hberschrift3105pt"/>
      <w:lvlText w:val="%1.%2.%3"/>
      <w:lvlJc w:val="left"/>
      <w:pPr>
        <w:ind w:left="851" w:hanging="851"/>
      </w:pPr>
      <w:rPr>
        <w:rFonts w:hint="default"/>
        <w:spacing w:val="-10"/>
      </w:rPr>
    </w:lvl>
    <w:lvl w:ilvl="3">
      <w:start w:val="1"/>
      <w:numFmt w:val="decimal"/>
      <w:pStyle w:val="Hberschrift4105pt"/>
      <w:lvlText w:val="%1.%2.%3.%4"/>
      <w:lvlJc w:val="left"/>
      <w:pPr>
        <w:ind w:left="851" w:hanging="851"/>
      </w:pPr>
      <w:rPr>
        <w:rFonts w:hint="default"/>
        <w:spacing w:val="-10"/>
      </w:rPr>
    </w:lvl>
    <w:lvl w:ilvl="4">
      <w:start w:val="1"/>
      <w:numFmt w:val="decimal"/>
      <w:pStyle w:val="Hberschrift5105pt"/>
      <w:lvlText w:val="%1.%2.%3.%4.%5"/>
      <w:lvlJc w:val="left"/>
      <w:pPr>
        <w:ind w:left="851" w:hanging="851"/>
      </w:pPr>
      <w:rPr>
        <w:rFonts w:hint="default"/>
        <w:spacing w:val="-10"/>
      </w:rPr>
    </w:lvl>
    <w:lvl w:ilvl="5">
      <w:start w:val="1"/>
      <w:numFmt w:val="lowerLetter"/>
      <w:lvlText w:val="%6)"/>
      <w:lvlJc w:val="left"/>
      <w:pPr>
        <w:ind w:left="425" w:hanging="425"/>
      </w:pPr>
      <w:rPr>
        <w:rFonts w:hint="default"/>
      </w:rPr>
    </w:lvl>
    <w:lvl w:ilvl="6">
      <w:start w:val="1"/>
      <w:numFmt w:val="lowerRoman"/>
      <w:lvlText w:val="%7."/>
      <w:lvlJc w:val="left"/>
      <w:pPr>
        <w:ind w:left="425" w:hanging="425"/>
      </w:pPr>
      <w:rPr>
        <w:rFonts w:hint="default"/>
      </w:rPr>
    </w:lvl>
    <w:lvl w:ilvl="7">
      <w:start w:val="1"/>
      <w:numFmt w:val="decimal"/>
      <w:pStyle w:val="HNummerierung1105pt"/>
      <w:lvlText w:val="%8."/>
      <w:lvlJc w:val="left"/>
      <w:pPr>
        <w:ind w:left="425" w:hanging="425"/>
      </w:pPr>
      <w:rPr>
        <w:rFonts w:hint="default"/>
      </w:rPr>
    </w:lvl>
    <w:lvl w:ilvl="8">
      <w:start w:val="1"/>
      <w:numFmt w:val="decimal"/>
      <w:pStyle w:val="HNummerierung2105pt"/>
      <w:lvlText w:val="%8.%9"/>
      <w:lvlJc w:val="left"/>
      <w:pPr>
        <w:ind w:left="992" w:hanging="567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warmMatte"/>
        <w14:ligatures w14:val="none"/>
        <w14:numForm w14:val="default"/>
        <w14:numSpacing w14:val="default"/>
        <w14:stylisticSets/>
        <w14:cntxtAlts w14:val="0"/>
      </w:rPr>
    </w:lvl>
  </w:abstractNum>
  <w:abstractNum w:abstractNumId="17" w15:restartNumberingAfterBreak="0">
    <w:nsid w:val="54B56FF4"/>
    <w:multiLevelType w:val="hybridMultilevel"/>
    <w:tmpl w:val="3C609E3E"/>
    <w:lvl w:ilvl="0" w:tplc="5372C85E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  <w:sz w:val="24"/>
      </w:rPr>
    </w:lvl>
    <w:lvl w:ilvl="1" w:tplc="08070003" w:tentative="1">
      <w:start w:val="1"/>
      <w:numFmt w:val="bullet"/>
      <w:lvlText w:val="o"/>
      <w:lvlJc w:val="left"/>
      <w:pPr>
        <w:tabs>
          <w:tab w:val="num" w:pos="2716"/>
        </w:tabs>
        <w:ind w:left="2716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tabs>
          <w:tab w:val="num" w:pos="3436"/>
        </w:tabs>
        <w:ind w:left="3436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tabs>
          <w:tab w:val="num" w:pos="4156"/>
        </w:tabs>
        <w:ind w:left="4156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tabs>
          <w:tab w:val="num" w:pos="4876"/>
        </w:tabs>
        <w:ind w:left="4876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tabs>
          <w:tab w:val="num" w:pos="5596"/>
        </w:tabs>
        <w:ind w:left="5596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tabs>
          <w:tab w:val="num" w:pos="6316"/>
        </w:tabs>
        <w:ind w:left="6316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tabs>
          <w:tab w:val="num" w:pos="7036"/>
        </w:tabs>
        <w:ind w:left="7036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tabs>
          <w:tab w:val="num" w:pos="7756"/>
        </w:tabs>
        <w:ind w:left="7756" w:hanging="360"/>
      </w:pPr>
      <w:rPr>
        <w:rFonts w:ascii="Wingdings" w:hAnsi="Wingdings" w:hint="default"/>
      </w:rPr>
    </w:lvl>
  </w:abstractNum>
  <w:abstractNum w:abstractNumId="18" w15:restartNumberingAfterBreak="0">
    <w:nsid w:val="58127813"/>
    <w:multiLevelType w:val="hybridMultilevel"/>
    <w:tmpl w:val="C0B2E384"/>
    <w:lvl w:ilvl="0" w:tplc="2668D43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613E6B"/>
    <w:multiLevelType w:val="multilevel"/>
    <w:tmpl w:val="98B28E36"/>
    <w:lvl w:ilvl="0">
      <w:start w:val="1"/>
      <w:numFmt w:val="bullet"/>
      <w:pStyle w:val="Aufzhlungszeichen"/>
      <w:lvlText w:val=""/>
      <w:lvlJc w:val="left"/>
      <w:pPr>
        <w:ind w:left="284" w:hanging="284"/>
      </w:pPr>
      <w:rPr>
        <w:rFonts w:ascii="Wingdings" w:hAnsi="Wingdings" w:hint="default"/>
      </w:rPr>
    </w:lvl>
    <w:lvl w:ilvl="1">
      <w:start w:val="1"/>
      <w:numFmt w:val="bullet"/>
      <w:pStyle w:val="Aufzhlungszeichen2"/>
      <w:lvlText w:val="–"/>
      <w:lvlJc w:val="left"/>
      <w:pPr>
        <w:ind w:left="567" w:hanging="283"/>
      </w:pPr>
      <w:rPr>
        <w:rFonts w:ascii="HelveticaNeueLT Com 55 Roman" w:hAnsi="HelveticaNeueLT Com 55 Roman" w:hint="default"/>
      </w:rPr>
    </w:lvl>
    <w:lvl w:ilvl="2">
      <w:start w:val="1"/>
      <w:numFmt w:val="bullet"/>
      <w:pStyle w:val="Aufzhlungszeichen3"/>
      <w:lvlText w:val="–"/>
      <w:lvlJc w:val="left"/>
      <w:pPr>
        <w:ind w:left="851" w:hanging="284"/>
      </w:pPr>
      <w:rPr>
        <w:rFonts w:ascii="HelveticaNeueLT Com 55 Roman" w:hAnsi="HelveticaNeueLT Com 55 Roman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5EC90B5A"/>
    <w:multiLevelType w:val="multilevel"/>
    <w:tmpl w:val="39F8494A"/>
    <w:lvl w:ilvl="0">
      <w:start w:val="1"/>
      <w:numFmt w:val="bullet"/>
      <w:lvlText w:val="‒"/>
      <w:lvlJc w:val="left"/>
      <w:pPr>
        <w:ind w:left="284" w:hanging="284"/>
      </w:pPr>
      <w:rPr>
        <w:rFonts w:ascii="Arial" w:hAnsi="Arial" w:hint="default"/>
      </w:rPr>
    </w:lvl>
    <w:lvl w:ilvl="1">
      <w:start w:val="1"/>
      <w:numFmt w:val="bullet"/>
      <w:lvlText w:val="–"/>
      <w:lvlJc w:val="left"/>
      <w:pPr>
        <w:ind w:left="567" w:hanging="283"/>
      </w:pPr>
      <w:rPr>
        <w:rFonts w:asciiTheme="minorHAnsi" w:hAnsiTheme="minorHAnsi" w:cs="Times New Roman" w:hint="default"/>
      </w:rPr>
    </w:lvl>
    <w:lvl w:ilvl="2">
      <w:start w:val="1"/>
      <w:numFmt w:val="bullet"/>
      <w:lvlText w:val="‒"/>
      <w:lvlJc w:val="left"/>
      <w:pPr>
        <w:ind w:left="851" w:hanging="284"/>
      </w:pPr>
      <w:rPr>
        <w:rFonts w:ascii="Arial" w:hAnsi="Arial" w:hint="default"/>
      </w:rPr>
    </w:lvl>
    <w:lvl w:ilvl="3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1" w15:restartNumberingAfterBreak="0">
    <w:nsid w:val="64863049"/>
    <w:multiLevelType w:val="hybridMultilevel"/>
    <w:tmpl w:val="4D1A55D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2630A6"/>
    <w:multiLevelType w:val="multilevel"/>
    <w:tmpl w:val="0066839A"/>
    <w:lvl w:ilvl="0">
      <w:start w:val="1"/>
      <w:numFmt w:val="bullet"/>
      <w:lvlText w:val="‒"/>
      <w:lvlJc w:val="left"/>
      <w:pPr>
        <w:ind w:left="284" w:hanging="284"/>
      </w:pPr>
      <w:rPr>
        <w:rFonts w:ascii="Arial" w:hAnsi="Arial" w:hint="default"/>
      </w:rPr>
    </w:lvl>
    <w:lvl w:ilvl="1">
      <w:start w:val="1"/>
      <w:numFmt w:val="bullet"/>
      <w:lvlText w:val="–"/>
      <w:lvlJc w:val="left"/>
      <w:pPr>
        <w:ind w:left="567" w:hanging="283"/>
      </w:pPr>
      <w:rPr>
        <w:rFonts w:asciiTheme="minorHAnsi" w:hAnsiTheme="minorHAnsi" w:cs="Times New Roman" w:hint="default"/>
      </w:rPr>
    </w:lvl>
    <w:lvl w:ilvl="2">
      <w:start w:val="1"/>
      <w:numFmt w:val="decimal"/>
      <w:lvlText w:val="%3."/>
      <w:lvlJc w:val="left"/>
      <w:pPr>
        <w:ind w:left="851" w:hanging="284"/>
      </w:pPr>
      <w:rPr>
        <w:rFonts w:hint="default"/>
      </w:rPr>
    </w:lvl>
    <w:lvl w:ilvl="3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3" w15:restartNumberingAfterBreak="0">
    <w:nsid w:val="684C6F8A"/>
    <w:multiLevelType w:val="hybridMultilevel"/>
    <w:tmpl w:val="891EB3F0"/>
    <w:lvl w:ilvl="0" w:tplc="CCA43B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505AA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9ECAF1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2C343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C24B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DF4403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6A304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1AB2E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5B24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E06DE1"/>
    <w:multiLevelType w:val="multilevel"/>
    <w:tmpl w:val="D90C3548"/>
    <w:lvl w:ilvl="0">
      <w:start w:val="1"/>
      <w:numFmt w:val="bullet"/>
      <w:pStyle w:val="HAufzhlung105pt"/>
      <w:lvlText w:val="‒"/>
      <w:lvlJc w:val="left"/>
      <w:pPr>
        <w:ind w:left="284" w:hanging="284"/>
      </w:pPr>
      <w:rPr>
        <w:rFonts w:asciiTheme="minorHAnsi" w:hAnsiTheme="minorHAnsi" w:hint="default"/>
      </w:rPr>
    </w:lvl>
    <w:lvl w:ilvl="1">
      <w:start w:val="1"/>
      <w:numFmt w:val="bullet"/>
      <w:pStyle w:val="HAufzhlung2105pt"/>
      <w:lvlText w:val="‒"/>
      <w:lvlJc w:val="left"/>
      <w:pPr>
        <w:ind w:left="567" w:hanging="283"/>
      </w:pPr>
      <w:rPr>
        <w:rFonts w:asciiTheme="minorHAnsi" w:hAnsiTheme="minorHAnsi" w:hint="default"/>
      </w:rPr>
    </w:lvl>
    <w:lvl w:ilvl="2">
      <w:start w:val="1"/>
      <w:numFmt w:val="bullet"/>
      <w:pStyle w:val="HAufzhlung3105pt"/>
      <w:lvlText w:val="‒"/>
      <w:lvlJc w:val="left"/>
      <w:pPr>
        <w:ind w:left="851" w:hanging="284"/>
      </w:pPr>
      <w:rPr>
        <w:rFonts w:asciiTheme="minorHAnsi" w:hAnsiTheme="minorHAnsi" w:hint="default"/>
      </w:rPr>
    </w:lvl>
    <w:lvl w:ilvl="3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5" w15:restartNumberingAfterBreak="0">
    <w:nsid w:val="6C456A70"/>
    <w:multiLevelType w:val="hybridMultilevel"/>
    <w:tmpl w:val="0D68C30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985FA8"/>
    <w:multiLevelType w:val="hybridMultilevel"/>
    <w:tmpl w:val="FD1A9CFC"/>
    <w:lvl w:ilvl="0" w:tplc="13002D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66E3F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98C168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6A843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0C694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24BD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CE5DF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DE991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A8E0E7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D97336"/>
    <w:multiLevelType w:val="multilevel"/>
    <w:tmpl w:val="0E4E4526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  <w:lang w:val="de-DE"/>
      </w:rPr>
    </w:lvl>
    <w:lvl w:ilvl="1">
      <w:start w:val="1"/>
      <w:numFmt w:val="decimal"/>
      <w:lvlText w:val="%1.%2"/>
      <w:lvlJc w:val="left"/>
      <w:pPr>
        <w:ind w:left="851" w:hanging="567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748D127E"/>
    <w:multiLevelType w:val="multilevel"/>
    <w:tmpl w:val="08B45774"/>
    <w:lvl w:ilvl="0">
      <w:start w:val="1"/>
      <w:numFmt w:val="bullet"/>
      <w:lvlText w:val="–"/>
      <w:lvlJc w:val="left"/>
      <w:pPr>
        <w:ind w:left="284" w:hanging="284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–"/>
      <w:lvlJc w:val="left"/>
      <w:pPr>
        <w:ind w:left="567" w:hanging="283"/>
      </w:pPr>
      <w:rPr>
        <w:rFonts w:asciiTheme="minorHAnsi" w:hAnsiTheme="minorHAnsi" w:cs="Times New Roman" w:hint="default"/>
      </w:rPr>
    </w:lvl>
    <w:lvl w:ilvl="2">
      <w:start w:val="1"/>
      <w:numFmt w:val="bullet"/>
      <w:lvlText w:val="•"/>
      <w:lvlJc w:val="left"/>
      <w:pPr>
        <w:ind w:left="851" w:hanging="284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9" w15:restartNumberingAfterBreak="0">
    <w:nsid w:val="7FD325A5"/>
    <w:multiLevelType w:val="hybridMultilevel"/>
    <w:tmpl w:val="5C6AB65C"/>
    <w:lvl w:ilvl="0" w:tplc="31641D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2706A14" w:tentative="1">
      <w:start w:val="1"/>
      <w:numFmt w:val="lowerLetter"/>
      <w:lvlText w:val="%2."/>
      <w:lvlJc w:val="left"/>
      <w:pPr>
        <w:ind w:left="1440" w:hanging="360"/>
      </w:pPr>
    </w:lvl>
    <w:lvl w:ilvl="2" w:tplc="FF168A5A" w:tentative="1">
      <w:start w:val="1"/>
      <w:numFmt w:val="lowerRoman"/>
      <w:lvlText w:val="%3."/>
      <w:lvlJc w:val="right"/>
      <w:pPr>
        <w:ind w:left="2160" w:hanging="180"/>
      </w:pPr>
    </w:lvl>
    <w:lvl w:ilvl="3" w:tplc="43E060BE" w:tentative="1">
      <w:start w:val="1"/>
      <w:numFmt w:val="decimal"/>
      <w:lvlText w:val="%4."/>
      <w:lvlJc w:val="left"/>
      <w:pPr>
        <w:ind w:left="2880" w:hanging="360"/>
      </w:pPr>
    </w:lvl>
    <w:lvl w:ilvl="4" w:tplc="AF66680A" w:tentative="1">
      <w:start w:val="1"/>
      <w:numFmt w:val="lowerLetter"/>
      <w:lvlText w:val="%5."/>
      <w:lvlJc w:val="left"/>
      <w:pPr>
        <w:ind w:left="3600" w:hanging="360"/>
      </w:pPr>
    </w:lvl>
    <w:lvl w:ilvl="5" w:tplc="BE7E7736" w:tentative="1">
      <w:start w:val="1"/>
      <w:numFmt w:val="lowerRoman"/>
      <w:lvlText w:val="%6."/>
      <w:lvlJc w:val="right"/>
      <w:pPr>
        <w:ind w:left="4320" w:hanging="180"/>
      </w:pPr>
    </w:lvl>
    <w:lvl w:ilvl="6" w:tplc="C83C2CA6" w:tentative="1">
      <w:start w:val="1"/>
      <w:numFmt w:val="decimal"/>
      <w:lvlText w:val="%7."/>
      <w:lvlJc w:val="left"/>
      <w:pPr>
        <w:ind w:left="5040" w:hanging="360"/>
      </w:pPr>
    </w:lvl>
    <w:lvl w:ilvl="7" w:tplc="22161570" w:tentative="1">
      <w:start w:val="1"/>
      <w:numFmt w:val="lowerLetter"/>
      <w:lvlText w:val="%8."/>
      <w:lvlJc w:val="left"/>
      <w:pPr>
        <w:ind w:left="5760" w:hanging="360"/>
      </w:pPr>
    </w:lvl>
    <w:lvl w:ilvl="8" w:tplc="D9566BF8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7846454">
    <w:abstractNumId w:val="9"/>
  </w:num>
  <w:num w:numId="2" w16cid:durableId="611480759">
    <w:abstractNumId w:val="7"/>
  </w:num>
  <w:num w:numId="3" w16cid:durableId="1812017042">
    <w:abstractNumId w:val="6"/>
  </w:num>
  <w:num w:numId="4" w16cid:durableId="2029137656">
    <w:abstractNumId w:val="5"/>
  </w:num>
  <w:num w:numId="5" w16cid:durableId="1094129166">
    <w:abstractNumId w:val="4"/>
  </w:num>
  <w:num w:numId="6" w16cid:durableId="970482583">
    <w:abstractNumId w:val="8"/>
  </w:num>
  <w:num w:numId="7" w16cid:durableId="1812284556">
    <w:abstractNumId w:val="3"/>
  </w:num>
  <w:num w:numId="8" w16cid:durableId="1700466422">
    <w:abstractNumId w:val="2"/>
  </w:num>
  <w:num w:numId="9" w16cid:durableId="1696613980">
    <w:abstractNumId w:val="1"/>
  </w:num>
  <w:num w:numId="10" w16cid:durableId="608969019">
    <w:abstractNumId w:val="0"/>
  </w:num>
  <w:num w:numId="11" w16cid:durableId="662776532">
    <w:abstractNumId w:val="26"/>
  </w:num>
  <w:num w:numId="12" w16cid:durableId="812715388">
    <w:abstractNumId w:val="19"/>
  </w:num>
  <w:num w:numId="13" w16cid:durableId="1111513058">
    <w:abstractNumId w:val="14"/>
  </w:num>
  <w:num w:numId="14" w16cid:durableId="636374153">
    <w:abstractNumId w:val="29"/>
  </w:num>
  <w:num w:numId="15" w16cid:durableId="1590193480">
    <w:abstractNumId w:val="28"/>
  </w:num>
  <w:num w:numId="16" w16cid:durableId="303392198">
    <w:abstractNumId w:val="11"/>
  </w:num>
  <w:num w:numId="17" w16cid:durableId="1199008759">
    <w:abstractNumId w:val="15"/>
  </w:num>
  <w:num w:numId="18" w16cid:durableId="1524973069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0251830">
    <w:abstractNumId w:val="24"/>
  </w:num>
  <w:num w:numId="20" w16cid:durableId="530534037">
    <w:abstractNumId w:val="13"/>
  </w:num>
  <w:num w:numId="21" w16cid:durableId="205995141">
    <w:abstractNumId w:val="22"/>
  </w:num>
  <w:num w:numId="22" w16cid:durableId="1964723304">
    <w:abstractNumId w:val="20"/>
  </w:num>
  <w:num w:numId="23" w16cid:durableId="1643608549">
    <w:abstractNumId w:val="12"/>
  </w:num>
  <w:num w:numId="24" w16cid:durableId="1915312496">
    <w:abstractNumId w:val="16"/>
  </w:num>
  <w:num w:numId="25" w16cid:durableId="949118228">
    <w:abstractNumId w:val="23"/>
  </w:num>
  <w:num w:numId="26" w16cid:durableId="67462712">
    <w:abstractNumId w:val="27"/>
  </w:num>
  <w:num w:numId="27" w16cid:durableId="264851886">
    <w:abstractNumId w:val="10"/>
  </w:num>
  <w:num w:numId="28" w16cid:durableId="147013321">
    <w:abstractNumId w:val="16"/>
  </w:num>
  <w:num w:numId="29" w16cid:durableId="476455153">
    <w:abstractNumId w:val="21"/>
  </w:num>
  <w:num w:numId="30" w16cid:durableId="1509901376">
    <w:abstractNumId w:val="18"/>
  </w:num>
  <w:num w:numId="31" w16cid:durableId="1514987">
    <w:abstractNumId w:val="25"/>
  </w:num>
  <w:num w:numId="32" w16cid:durableId="161390329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proofState w:grammar="clean"/>
  <w:attachedTemplate r:id="rId1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08"/>
  <w:autoHyphenation/>
  <w:hyphenationZone w:val="425"/>
  <w:drawingGridHorizontalSpacing w:val="255"/>
  <w:drawingGridVerticalSpacing w:val="255"/>
  <w:displayHorizontalDrawingGridEvery w:val="1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2A70"/>
    <w:rsid w:val="0002708A"/>
    <w:rsid w:val="00037854"/>
    <w:rsid w:val="0003797A"/>
    <w:rsid w:val="000451E7"/>
    <w:rsid w:val="0006368F"/>
    <w:rsid w:val="00090145"/>
    <w:rsid w:val="000A3EB3"/>
    <w:rsid w:val="000A4004"/>
    <w:rsid w:val="000A4A01"/>
    <w:rsid w:val="000C023E"/>
    <w:rsid w:val="000D61F8"/>
    <w:rsid w:val="001058B5"/>
    <w:rsid w:val="0012158A"/>
    <w:rsid w:val="001237DA"/>
    <w:rsid w:val="0013610C"/>
    <w:rsid w:val="00170904"/>
    <w:rsid w:val="00171701"/>
    <w:rsid w:val="00175946"/>
    <w:rsid w:val="001B6311"/>
    <w:rsid w:val="001C0BDF"/>
    <w:rsid w:val="001D0553"/>
    <w:rsid w:val="001E0BA1"/>
    <w:rsid w:val="001E42C7"/>
    <w:rsid w:val="001F2406"/>
    <w:rsid w:val="00204816"/>
    <w:rsid w:val="00211B80"/>
    <w:rsid w:val="0022073C"/>
    <w:rsid w:val="00222922"/>
    <w:rsid w:val="0023236E"/>
    <w:rsid w:val="00242F20"/>
    <w:rsid w:val="00247018"/>
    <w:rsid w:val="002471B8"/>
    <w:rsid w:val="00264970"/>
    <w:rsid w:val="00265451"/>
    <w:rsid w:val="00265F7A"/>
    <w:rsid w:val="00276ADD"/>
    <w:rsid w:val="00277ACD"/>
    <w:rsid w:val="00281077"/>
    <w:rsid w:val="002A377A"/>
    <w:rsid w:val="002A5D56"/>
    <w:rsid w:val="002C1B30"/>
    <w:rsid w:val="002C2A3D"/>
    <w:rsid w:val="002E4A2B"/>
    <w:rsid w:val="0031135B"/>
    <w:rsid w:val="003165B3"/>
    <w:rsid w:val="0034781B"/>
    <w:rsid w:val="00351745"/>
    <w:rsid w:val="00351F5D"/>
    <w:rsid w:val="0036605F"/>
    <w:rsid w:val="003D1AE0"/>
    <w:rsid w:val="003E6C35"/>
    <w:rsid w:val="00403BCE"/>
    <w:rsid w:val="004045D7"/>
    <w:rsid w:val="00407212"/>
    <w:rsid w:val="004076AD"/>
    <w:rsid w:val="00414C2F"/>
    <w:rsid w:val="0042529F"/>
    <w:rsid w:val="00441D7C"/>
    <w:rsid w:val="00453D02"/>
    <w:rsid w:val="004B3D35"/>
    <w:rsid w:val="0050114E"/>
    <w:rsid w:val="005113C8"/>
    <w:rsid w:val="0051558F"/>
    <w:rsid w:val="00522723"/>
    <w:rsid w:val="00524BAF"/>
    <w:rsid w:val="005312B0"/>
    <w:rsid w:val="0053777C"/>
    <w:rsid w:val="00555207"/>
    <w:rsid w:val="00562708"/>
    <w:rsid w:val="00570C30"/>
    <w:rsid w:val="0057350F"/>
    <w:rsid w:val="00577DE6"/>
    <w:rsid w:val="00593422"/>
    <w:rsid w:val="005A43B0"/>
    <w:rsid w:val="005B49C6"/>
    <w:rsid w:val="005D0CC9"/>
    <w:rsid w:val="005D3D19"/>
    <w:rsid w:val="005D3DB6"/>
    <w:rsid w:val="005F0768"/>
    <w:rsid w:val="005F3AAB"/>
    <w:rsid w:val="00604AAF"/>
    <w:rsid w:val="00611FA9"/>
    <w:rsid w:val="00643E12"/>
    <w:rsid w:val="00646352"/>
    <w:rsid w:val="00661CFA"/>
    <w:rsid w:val="00663BB1"/>
    <w:rsid w:val="00692367"/>
    <w:rsid w:val="006925E4"/>
    <w:rsid w:val="00694343"/>
    <w:rsid w:val="006A0E79"/>
    <w:rsid w:val="006A6378"/>
    <w:rsid w:val="006B083E"/>
    <w:rsid w:val="006C77D9"/>
    <w:rsid w:val="006D1971"/>
    <w:rsid w:val="006E035B"/>
    <w:rsid w:val="00700270"/>
    <w:rsid w:val="00702A70"/>
    <w:rsid w:val="00715E68"/>
    <w:rsid w:val="00734B04"/>
    <w:rsid w:val="00735395"/>
    <w:rsid w:val="00756AC6"/>
    <w:rsid w:val="007619AA"/>
    <w:rsid w:val="00785800"/>
    <w:rsid w:val="00793B7B"/>
    <w:rsid w:val="007970D3"/>
    <w:rsid w:val="00797D09"/>
    <w:rsid w:val="007B5BC1"/>
    <w:rsid w:val="007C1849"/>
    <w:rsid w:val="007C1F1B"/>
    <w:rsid w:val="007D0AB9"/>
    <w:rsid w:val="007F17FD"/>
    <w:rsid w:val="0080347E"/>
    <w:rsid w:val="0081634F"/>
    <w:rsid w:val="008171C6"/>
    <w:rsid w:val="00820C75"/>
    <w:rsid w:val="00827007"/>
    <w:rsid w:val="00830313"/>
    <w:rsid w:val="00833AA2"/>
    <w:rsid w:val="00833D7F"/>
    <w:rsid w:val="00837527"/>
    <w:rsid w:val="00837B56"/>
    <w:rsid w:val="00837CB0"/>
    <w:rsid w:val="00853410"/>
    <w:rsid w:val="00853835"/>
    <w:rsid w:val="00876279"/>
    <w:rsid w:val="00892909"/>
    <w:rsid w:val="008B48A1"/>
    <w:rsid w:val="008C162D"/>
    <w:rsid w:val="008C6173"/>
    <w:rsid w:val="008C64D3"/>
    <w:rsid w:val="008D59A6"/>
    <w:rsid w:val="008E0803"/>
    <w:rsid w:val="008E679B"/>
    <w:rsid w:val="008E7E0D"/>
    <w:rsid w:val="008F2780"/>
    <w:rsid w:val="00900A74"/>
    <w:rsid w:val="00913CDC"/>
    <w:rsid w:val="00916B91"/>
    <w:rsid w:val="0094566E"/>
    <w:rsid w:val="00947907"/>
    <w:rsid w:val="00954212"/>
    <w:rsid w:val="00981BBE"/>
    <w:rsid w:val="009832AB"/>
    <w:rsid w:val="009843CD"/>
    <w:rsid w:val="00994568"/>
    <w:rsid w:val="009A1697"/>
    <w:rsid w:val="009A70DA"/>
    <w:rsid w:val="009B0B22"/>
    <w:rsid w:val="009B6F51"/>
    <w:rsid w:val="009E7756"/>
    <w:rsid w:val="009F6910"/>
    <w:rsid w:val="00A04DED"/>
    <w:rsid w:val="00A118F3"/>
    <w:rsid w:val="00A24547"/>
    <w:rsid w:val="00A31922"/>
    <w:rsid w:val="00A5543C"/>
    <w:rsid w:val="00A60B9A"/>
    <w:rsid w:val="00A66AB0"/>
    <w:rsid w:val="00A70311"/>
    <w:rsid w:val="00A922F1"/>
    <w:rsid w:val="00A964CF"/>
    <w:rsid w:val="00AA759B"/>
    <w:rsid w:val="00AB4EF9"/>
    <w:rsid w:val="00AC0D12"/>
    <w:rsid w:val="00AC5ECD"/>
    <w:rsid w:val="00AE2F40"/>
    <w:rsid w:val="00AF5599"/>
    <w:rsid w:val="00B00B95"/>
    <w:rsid w:val="00B017BC"/>
    <w:rsid w:val="00B02B66"/>
    <w:rsid w:val="00B15181"/>
    <w:rsid w:val="00B16C50"/>
    <w:rsid w:val="00B326E1"/>
    <w:rsid w:val="00B62264"/>
    <w:rsid w:val="00B66DB9"/>
    <w:rsid w:val="00BC14C7"/>
    <w:rsid w:val="00BC37CD"/>
    <w:rsid w:val="00BC763E"/>
    <w:rsid w:val="00BD04C9"/>
    <w:rsid w:val="00BD0C33"/>
    <w:rsid w:val="00BE6D65"/>
    <w:rsid w:val="00BF5924"/>
    <w:rsid w:val="00BF6237"/>
    <w:rsid w:val="00C13C7B"/>
    <w:rsid w:val="00C16AA0"/>
    <w:rsid w:val="00C408AA"/>
    <w:rsid w:val="00C604D3"/>
    <w:rsid w:val="00C74077"/>
    <w:rsid w:val="00C75819"/>
    <w:rsid w:val="00C80B10"/>
    <w:rsid w:val="00C82B2C"/>
    <w:rsid w:val="00C858F0"/>
    <w:rsid w:val="00CC1E23"/>
    <w:rsid w:val="00CC5764"/>
    <w:rsid w:val="00CC5992"/>
    <w:rsid w:val="00CD2797"/>
    <w:rsid w:val="00CE0555"/>
    <w:rsid w:val="00D10212"/>
    <w:rsid w:val="00D13713"/>
    <w:rsid w:val="00D2269E"/>
    <w:rsid w:val="00D23C16"/>
    <w:rsid w:val="00D362BB"/>
    <w:rsid w:val="00D44FC3"/>
    <w:rsid w:val="00D5343B"/>
    <w:rsid w:val="00D53F0C"/>
    <w:rsid w:val="00D62D8E"/>
    <w:rsid w:val="00D63066"/>
    <w:rsid w:val="00D65831"/>
    <w:rsid w:val="00D718D6"/>
    <w:rsid w:val="00D71DC9"/>
    <w:rsid w:val="00D724B7"/>
    <w:rsid w:val="00D80647"/>
    <w:rsid w:val="00DA2DAD"/>
    <w:rsid w:val="00DA5BD9"/>
    <w:rsid w:val="00DA72D3"/>
    <w:rsid w:val="00DD7E5B"/>
    <w:rsid w:val="00DE648F"/>
    <w:rsid w:val="00E12130"/>
    <w:rsid w:val="00E13E58"/>
    <w:rsid w:val="00E14E71"/>
    <w:rsid w:val="00E24EE6"/>
    <w:rsid w:val="00E7078A"/>
    <w:rsid w:val="00E70C3D"/>
    <w:rsid w:val="00E7348F"/>
    <w:rsid w:val="00E85B5D"/>
    <w:rsid w:val="00E87034"/>
    <w:rsid w:val="00E94716"/>
    <w:rsid w:val="00EA3834"/>
    <w:rsid w:val="00EC2FC8"/>
    <w:rsid w:val="00ED57EE"/>
    <w:rsid w:val="00EF37A2"/>
    <w:rsid w:val="00F0037A"/>
    <w:rsid w:val="00F110C7"/>
    <w:rsid w:val="00F3087B"/>
    <w:rsid w:val="00F31F4E"/>
    <w:rsid w:val="00F42575"/>
    <w:rsid w:val="00F55B92"/>
    <w:rsid w:val="00F659F3"/>
    <w:rsid w:val="00F70488"/>
    <w:rsid w:val="00F76E21"/>
    <w:rsid w:val="00F83200"/>
    <w:rsid w:val="00FA2727"/>
    <w:rsid w:val="00FB3431"/>
    <w:rsid w:val="00FB4BB5"/>
    <w:rsid w:val="00FC48B3"/>
    <w:rsid w:val="00FE5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B45AEC7"/>
  <w15:docId w15:val="{51F5B3D3-CB47-4F08-82ED-280405B9D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font1482"/>
        <w:sz w:val="22"/>
        <w:szCs w:val="22"/>
        <w:lang w:val="de-CH" w:eastAsia="en-US" w:bidi="ar-SA"/>
      </w:rPr>
    </w:rPrDefault>
    <w:pPrDefault>
      <w:pPr>
        <w:spacing w:after="200" w:line="2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79" w:unhideWhenUsed="1"/>
    <w:lsdException w:name="footer" w:semiHidden="1" w:uiPriority="80" w:unhideWhenUsed="1"/>
    <w:lsdException w:name="index heading" w:semiHidden="1" w:unhideWhenUsed="1"/>
    <w:lsdException w:name="caption" w:uiPriority="35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uiPriority="15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 w:unhideWhenUsed="1"/>
    <w:lsdException w:name="Subtle Reference" w:semiHidden="1" w:uiPriority="31"/>
    <w:lsdException w:name="Intense Reference" w:semiHidden="1" w:uiPriority="32" w:unhideWhenUsed="1"/>
    <w:lsdException w:name="Book Title" w:semiHidden="1" w:uiPriority="33"/>
    <w:lsdException w:name="Bibliography" w:semiHidden="1" w:uiPriority="37" w:unhideWhenUsed="1"/>
    <w:lsdException w:name="TOC Heading" w:semiHidden="1" w:uiPriority="39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aliases w:val="H_Standard"/>
    <w:qFormat/>
    <w:rsid w:val="00913CDC"/>
    <w:pPr>
      <w:spacing w:after="0" w:line="270" w:lineRule="atLeast"/>
    </w:pPr>
    <w:rPr>
      <w:rFonts w:cs="System"/>
      <w:bCs/>
      <w:spacing w:val="2"/>
      <w:sz w:val="21"/>
    </w:rPr>
  </w:style>
  <w:style w:type="paragraph" w:styleId="berschrift1">
    <w:name w:val="heading 1"/>
    <w:basedOn w:val="Standard"/>
    <w:next w:val="Standard"/>
    <w:link w:val="berschrift1Zchn"/>
    <w:qFormat/>
    <w:rsid w:val="00C573A1"/>
    <w:pPr>
      <w:keepNext/>
      <w:keepLines/>
      <w:spacing w:before="540" w:after="270"/>
      <w:outlineLvl w:val="0"/>
    </w:pPr>
    <w:rPr>
      <w:rFonts w:asciiTheme="majorHAnsi" w:eastAsiaTheme="majorEastAsia" w:hAnsiTheme="majorHAnsi" w:cstheme="majorBidi"/>
      <w:b/>
      <w:bCs w:val="0"/>
      <w:szCs w:val="21"/>
    </w:rPr>
  </w:style>
  <w:style w:type="paragraph" w:styleId="berschrift2">
    <w:name w:val="heading 2"/>
    <w:basedOn w:val="Standard"/>
    <w:next w:val="Standard"/>
    <w:link w:val="berschrift2Zchn"/>
    <w:unhideWhenUsed/>
    <w:qFormat/>
    <w:rsid w:val="00C3438E"/>
    <w:pPr>
      <w:keepNext/>
      <w:keepLines/>
      <w:spacing w:before="270" w:after="270"/>
      <w:outlineLvl w:val="1"/>
    </w:pPr>
    <w:rPr>
      <w:rFonts w:asciiTheme="majorHAnsi" w:eastAsiaTheme="majorEastAsia" w:hAnsiTheme="majorHAnsi" w:cstheme="majorBidi"/>
      <w:b/>
      <w:bCs w:val="0"/>
      <w:szCs w:val="21"/>
    </w:rPr>
  </w:style>
  <w:style w:type="paragraph" w:styleId="berschrift3">
    <w:name w:val="heading 3"/>
    <w:basedOn w:val="Standard"/>
    <w:next w:val="Standard"/>
    <w:link w:val="berschrift3Zchn"/>
    <w:qFormat/>
    <w:rsid w:val="00AC321A"/>
    <w:pPr>
      <w:keepNext/>
      <w:keepLines/>
      <w:spacing w:before="540" w:after="270"/>
      <w:outlineLvl w:val="2"/>
    </w:pPr>
    <w:rPr>
      <w:rFonts w:asciiTheme="majorHAnsi" w:eastAsiaTheme="majorEastAsia" w:hAnsiTheme="majorHAnsi" w:cstheme="majorBidi"/>
      <w:b/>
      <w:szCs w:val="24"/>
    </w:rPr>
  </w:style>
  <w:style w:type="paragraph" w:styleId="berschrift4">
    <w:name w:val="heading 4"/>
    <w:basedOn w:val="Standard"/>
    <w:next w:val="Standard"/>
    <w:link w:val="berschrift4Zchn"/>
    <w:qFormat/>
    <w:rsid w:val="00AC321A"/>
    <w:pPr>
      <w:keepNext/>
      <w:keepLines/>
      <w:spacing w:before="540" w:after="270"/>
      <w:outlineLvl w:val="3"/>
    </w:pPr>
    <w:rPr>
      <w:rFonts w:asciiTheme="majorHAnsi" w:eastAsiaTheme="majorEastAsia" w:hAnsiTheme="majorHAnsi" w:cstheme="majorBidi"/>
      <w:b/>
      <w:bCs w:val="0"/>
    </w:rPr>
  </w:style>
  <w:style w:type="paragraph" w:styleId="berschrift5">
    <w:name w:val="heading 5"/>
    <w:basedOn w:val="Standard"/>
    <w:next w:val="Standard"/>
    <w:link w:val="berschrift5Zchn"/>
    <w:qFormat/>
    <w:rsid w:val="00AC321A"/>
    <w:pPr>
      <w:keepNext/>
      <w:keepLines/>
      <w:spacing w:before="540" w:after="270"/>
      <w:outlineLvl w:val="4"/>
    </w:pPr>
    <w:rPr>
      <w:rFonts w:asciiTheme="majorHAnsi" w:eastAsiaTheme="majorEastAsia" w:hAnsiTheme="majorHAnsi" w:cstheme="majorBidi"/>
      <w:b/>
      <w:bCs w:val="0"/>
    </w:rPr>
  </w:style>
  <w:style w:type="paragraph" w:styleId="berschrift6">
    <w:name w:val="heading 6"/>
    <w:basedOn w:val="Standard"/>
    <w:next w:val="Standard"/>
    <w:link w:val="berschrift6Zchn"/>
    <w:qFormat/>
    <w:rsid w:val="00C22430"/>
    <w:pPr>
      <w:keepNext/>
      <w:keepLines/>
      <w:spacing w:before="140"/>
      <w:outlineLvl w:val="5"/>
    </w:pPr>
    <w:rPr>
      <w:rFonts w:asciiTheme="majorHAnsi" w:eastAsiaTheme="majorEastAsia" w:hAnsiTheme="majorHAnsi" w:cstheme="majorBidi"/>
      <w:b/>
    </w:rPr>
  </w:style>
  <w:style w:type="paragraph" w:styleId="berschrift7">
    <w:name w:val="heading 7"/>
    <w:basedOn w:val="Standard"/>
    <w:next w:val="Standard"/>
    <w:link w:val="berschrift7Zchn"/>
    <w:qFormat/>
    <w:rsid w:val="00C22430"/>
    <w:pPr>
      <w:keepNext/>
      <w:keepLines/>
      <w:spacing w:before="140"/>
      <w:outlineLvl w:val="6"/>
    </w:pPr>
    <w:rPr>
      <w:rFonts w:asciiTheme="majorHAnsi" w:eastAsiaTheme="majorEastAsia" w:hAnsiTheme="majorHAnsi" w:cstheme="majorBidi"/>
      <w:b/>
      <w:iCs/>
    </w:rPr>
  </w:style>
  <w:style w:type="paragraph" w:styleId="berschrift8">
    <w:name w:val="heading 8"/>
    <w:basedOn w:val="Standard"/>
    <w:next w:val="Standard"/>
    <w:link w:val="berschrift8Zchn"/>
    <w:uiPriority w:val="9"/>
    <w:semiHidden/>
    <w:rsid w:val="00C22430"/>
    <w:pPr>
      <w:keepNext/>
      <w:keepLines/>
      <w:spacing w:before="140"/>
      <w:outlineLvl w:val="7"/>
    </w:pPr>
    <w:rPr>
      <w:rFonts w:asciiTheme="majorHAnsi" w:eastAsiaTheme="majorEastAsia" w:hAnsiTheme="majorHAnsi" w:cstheme="majorBidi"/>
      <w:b/>
      <w:color w:val="272727" w:themeColor="text1" w:themeTint="D8"/>
      <w:sz w:val="17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rsid w:val="00C22430"/>
    <w:pPr>
      <w:keepNext/>
      <w:keepLines/>
      <w:spacing w:before="140"/>
      <w:outlineLvl w:val="8"/>
    </w:pPr>
    <w:rPr>
      <w:rFonts w:asciiTheme="majorHAnsi" w:eastAsiaTheme="majorEastAsia" w:hAnsiTheme="majorHAnsi" w:cstheme="majorBidi"/>
      <w:b/>
      <w:iCs/>
      <w:color w:val="272727" w:themeColor="text1" w:themeTint="D8"/>
      <w:sz w:val="17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rsid w:val="00484FC6"/>
    <w:rPr>
      <w:color w:val="auto"/>
      <w:u w:val="single" w:color="B1B9BD"/>
    </w:rPr>
  </w:style>
  <w:style w:type="paragraph" w:styleId="Kopfzeile">
    <w:name w:val="header"/>
    <w:aliases w:val="H_Kopfzeile 8.5pt"/>
    <w:basedOn w:val="Standard"/>
    <w:link w:val="KopfzeileZchn"/>
    <w:uiPriority w:val="79"/>
    <w:rsid w:val="000822A6"/>
    <w:pPr>
      <w:tabs>
        <w:tab w:val="left" w:pos="5100"/>
        <w:tab w:val="right" w:pos="9967"/>
      </w:tabs>
      <w:spacing w:line="240" w:lineRule="auto"/>
    </w:pPr>
    <w:rPr>
      <w:noProof/>
      <w:sz w:val="17"/>
      <w:szCs w:val="17"/>
      <w:lang w:eastAsia="de-CH"/>
    </w:rPr>
  </w:style>
  <w:style w:type="character" w:customStyle="1" w:styleId="KopfzeileZchn">
    <w:name w:val="Kopfzeile Zchn"/>
    <w:aliases w:val="H_Kopfzeile 8.5pt Zchn"/>
    <w:basedOn w:val="Absatz-Standardschriftart"/>
    <w:link w:val="Kopfzeile"/>
    <w:uiPriority w:val="79"/>
    <w:rsid w:val="00316B83"/>
    <w:rPr>
      <w:rFonts w:cs="System"/>
      <w:bCs/>
      <w:noProof/>
      <w:spacing w:val="2"/>
      <w:sz w:val="17"/>
      <w:szCs w:val="17"/>
      <w:lang w:eastAsia="de-CH"/>
    </w:rPr>
  </w:style>
  <w:style w:type="paragraph" w:styleId="Fuzeile">
    <w:name w:val="footer"/>
    <w:aliases w:val="H_Fusszeile 6.5pt"/>
    <w:basedOn w:val="Standard"/>
    <w:link w:val="FuzeileZchn"/>
    <w:uiPriority w:val="80"/>
    <w:rsid w:val="00DC36B9"/>
    <w:pPr>
      <w:tabs>
        <w:tab w:val="left" w:pos="2552"/>
        <w:tab w:val="left" w:pos="5103"/>
        <w:tab w:val="left" w:pos="7655"/>
        <w:tab w:val="right" w:pos="9979"/>
      </w:tabs>
      <w:spacing w:line="240" w:lineRule="auto"/>
    </w:pPr>
    <w:rPr>
      <w:sz w:val="13"/>
      <w:szCs w:val="13"/>
    </w:rPr>
  </w:style>
  <w:style w:type="character" w:customStyle="1" w:styleId="FuzeileZchn">
    <w:name w:val="Fußzeile Zchn"/>
    <w:aliases w:val="H_Fusszeile 6.5pt Zchn"/>
    <w:basedOn w:val="Absatz-Standardschriftart"/>
    <w:link w:val="Fuzeile"/>
    <w:uiPriority w:val="80"/>
    <w:rsid w:val="003359D8"/>
    <w:rPr>
      <w:rFonts w:cs="System"/>
      <w:spacing w:val="2"/>
      <w:sz w:val="13"/>
      <w:szCs w:val="13"/>
    </w:rPr>
  </w:style>
  <w:style w:type="paragraph" w:customStyle="1" w:styleId="EinfAbs">
    <w:name w:val="[Einf. Abs.]"/>
    <w:basedOn w:val="Standard"/>
    <w:uiPriority w:val="99"/>
    <w:semiHidden/>
    <w:rsid w:val="00F91D37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  <w:lang w:val="de-DE"/>
    </w:rPr>
  </w:style>
  <w:style w:type="paragraph" w:styleId="Listenabsatz">
    <w:name w:val="List Paragraph"/>
    <w:basedOn w:val="Standard"/>
    <w:uiPriority w:val="34"/>
    <w:semiHidden/>
    <w:rsid w:val="009C67A8"/>
    <w:pPr>
      <w:ind w:left="720"/>
      <w:contextualSpacing/>
    </w:pPr>
  </w:style>
  <w:style w:type="paragraph" w:styleId="Aufzhlungszeichen">
    <w:name w:val="List Bullet"/>
    <w:basedOn w:val="Listenabsatz"/>
    <w:uiPriority w:val="99"/>
    <w:semiHidden/>
    <w:rsid w:val="009C67A8"/>
    <w:pPr>
      <w:numPr>
        <w:numId w:val="12"/>
      </w:numPr>
    </w:pPr>
  </w:style>
  <w:style w:type="paragraph" w:styleId="Aufzhlungszeichen2">
    <w:name w:val="List Bullet 2"/>
    <w:basedOn w:val="Listenabsatz"/>
    <w:uiPriority w:val="99"/>
    <w:semiHidden/>
    <w:rsid w:val="009C67A8"/>
    <w:pPr>
      <w:numPr>
        <w:ilvl w:val="1"/>
        <w:numId w:val="12"/>
      </w:numPr>
    </w:pPr>
  </w:style>
  <w:style w:type="paragraph" w:styleId="Aufzhlungszeichen3">
    <w:name w:val="List Bullet 3"/>
    <w:basedOn w:val="Listenabsatz"/>
    <w:uiPriority w:val="99"/>
    <w:semiHidden/>
    <w:rsid w:val="009C67A8"/>
    <w:pPr>
      <w:numPr>
        <w:ilvl w:val="2"/>
        <w:numId w:val="12"/>
      </w:numPr>
    </w:pPr>
  </w:style>
  <w:style w:type="table" w:styleId="Tabellenraster">
    <w:name w:val="Table Grid"/>
    <w:basedOn w:val="NormaleTabelle"/>
    <w:uiPriority w:val="39"/>
    <w:rsid w:val="00364E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1Zchn">
    <w:name w:val="Überschrift 1 Zchn"/>
    <w:basedOn w:val="Absatz-Standardschriftart"/>
    <w:link w:val="berschrift1"/>
    <w:rsid w:val="00C573A1"/>
    <w:rPr>
      <w:rFonts w:asciiTheme="majorHAnsi" w:eastAsiaTheme="majorEastAsia" w:hAnsiTheme="majorHAnsi" w:cstheme="majorBidi"/>
      <w:b/>
      <w:bCs/>
      <w:spacing w:val="2"/>
      <w:sz w:val="21"/>
      <w:szCs w:val="21"/>
    </w:rPr>
  </w:style>
  <w:style w:type="character" w:customStyle="1" w:styleId="berschrift2Zchn">
    <w:name w:val="Überschrift 2 Zchn"/>
    <w:basedOn w:val="Absatz-Standardschriftart"/>
    <w:link w:val="berschrift2"/>
    <w:rsid w:val="00C3438E"/>
    <w:rPr>
      <w:rFonts w:asciiTheme="majorHAnsi" w:eastAsiaTheme="majorEastAsia" w:hAnsiTheme="majorHAnsi" w:cstheme="majorBidi"/>
      <w:b/>
      <w:bCs/>
      <w:spacing w:val="2"/>
      <w:sz w:val="21"/>
      <w:szCs w:val="21"/>
    </w:rPr>
  </w:style>
  <w:style w:type="paragraph" w:styleId="Titel">
    <w:name w:val="Title"/>
    <w:aliases w:val="H_Titel 22pt"/>
    <w:basedOn w:val="Standard"/>
    <w:link w:val="TitelZchn"/>
    <w:uiPriority w:val="11"/>
    <w:qFormat/>
    <w:rsid w:val="00FD161A"/>
    <w:pPr>
      <w:spacing w:before="200" w:line="240" w:lineRule="auto"/>
      <w:contextualSpacing/>
    </w:pPr>
    <w:rPr>
      <w:rFonts w:asciiTheme="majorHAnsi" w:eastAsiaTheme="majorEastAsia" w:hAnsiTheme="majorHAnsi" w:cstheme="majorBidi"/>
      <w:spacing w:val="0"/>
      <w:kern w:val="28"/>
      <w:sz w:val="44"/>
      <w:szCs w:val="44"/>
    </w:rPr>
  </w:style>
  <w:style w:type="character" w:customStyle="1" w:styleId="TitelZchn">
    <w:name w:val="Titel Zchn"/>
    <w:aliases w:val="H_Titel 22pt Zchn"/>
    <w:basedOn w:val="Absatz-Standardschriftart"/>
    <w:link w:val="Titel"/>
    <w:uiPriority w:val="11"/>
    <w:rsid w:val="00FD161A"/>
    <w:rPr>
      <w:rFonts w:asciiTheme="majorHAnsi" w:eastAsiaTheme="majorEastAsia" w:hAnsiTheme="majorHAnsi" w:cstheme="majorBidi"/>
      <w:bCs/>
      <w:kern w:val="28"/>
      <w:sz w:val="44"/>
      <w:szCs w:val="44"/>
    </w:rPr>
  </w:style>
  <w:style w:type="paragraph" w:customStyle="1" w:styleId="Brieftitel">
    <w:name w:val="Brieftitel"/>
    <w:basedOn w:val="Standard"/>
    <w:link w:val="BrieftitelZchn"/>
    <w:uiPriority w:val="14"/>
    <w:rsid w:val="00997689"/>
    <w:pPr>
      <w:spacing w:before="270" w:after="270"/>
      <w:contextualSpacing/>
    </w:pPr>
    <w:rPr>
      <w:rFonts w:asciiTheme="majorHAnsi" w:hAnsiTheme="majorHAnsi"/>
      <w:b/>
    </w:rPr>
  </w:style>
  <w:style w:type="character" w:customStyle="1" w:styleId="BrieftitelZchn">
    <w:name w:val="Brieftitel Zchn"/>
    <w:basedOn w:val="Absatz-Standardschriftart"/>
    <w:link w:val="Brieftitel"/>
    <w:uiPriority w:val="14"/>
    <w:rsid w:val="00997689"/>
    <w:rPr>
      <w:rFonts w:asciiTheme="majorHAnsi" w:hAnsiTheme="majorHAnsi" w:cs="System"/>
      <w:b/>
      <w:spacing w:val="2"/>
    </w:rPr>
  </w:style>
  <w:style w:type="paragraph" w:customStyle="1" w:styleId="Kontaktangaben">
    <w:name w:val="Kontaktangaben"/>
    <w:basedOn w:val="Standard"/>
    <w:semiHidden/>
    <w:rsid w:val="00E73CB2"/>
    <w:pPr>
      <w:tabs>
        <w:tab w:val="left" w:pos="709"/>
      </w:tabs>
      <w:spacing w:line="220" w:lineRule="atLeast"/>
    </w:pPr>
    <w:rPr>
      <w:sz w:val="16"/>
      <w:szCs w:val="16"/>
    </w:rPr>
  </w:style>
  <w:style w:type="table" w:customStyle="1" w:styleId="Tabellenraster1">
    <w:name w:val="Tabellenraster1"/>
    <w:basedOn w:val="NormaleTabelle"/>
    <w:next w:val="Tabellenraster"/>
    <w:uiPriority w:val="59"/>
    <w:rsid w:val="00E73C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D1066"/>
    <w:rPr>
      <w:rFonts w:asciiTheme="majorHAnsi" w:eastAsiaTheme="majorEastAsia" w:hAnsiTheme="majorHAnsi" w:cstheme="majorBidi"/>
      <w:b/>
      <w:spacing w:val="2"/>
      <w:sz w:val="21"/>
      <w:szCs w:val="24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D1066"/>
    <w:rPr>
      <w:rFonts w:asciiTheme="majorHAnsi" w:eastAsiaTheme="majorEastAsia" w:hAnsiTheme="majorHAnsi" w:cstheme="majorBidi"/>
      <w:b/>
      <w:bCs/>
      <w:spacing w:val="2"/>
      <w:sz w:val="2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D1066"/>
    <w:rPr>
      <w:rFonts w:asciiTheme="majorHAnsi" w:eastAsiaTheme="majorEastAsia" w:hAnsiTheme="majorHAnsi" w:cstheme="majorBidi"/>
      <w:b/>
      <w:bCs/>
      <w:spacing w:val="2"/>
      <w:sz w:val="21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D1066"/>
    <w:rPr>
      <w:rFonts w:asciiTheme="majorHAnsi" w:eastAsiaTheme="majorEastAsia" w:hAnsiTheme="majorHAnsi" w:cstheme="majorBidi"/>
      <w:b/>
      <w:spacing w:val="2"/>
      <w:sz w:val="21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D1066"/>
    <w:rPr>
      <w:rFonts w:asciiTheme="majorHAnsi" w:eastAsiaTheme="majorEastAsia" w:hAnsiTheme="majorHAnsi" w:cstheme="majorBidi"/>
      <w:b/>
      <w:iCs/>
      <w:spacing w:val="2"/>
      <w:sz w:val="21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D1066"/>
    <w:rPr>
      <w:rFonts w:asciiTheme="majorHAnsi" w:eastAsiaTheme="majorEastAsia" w:hAnsiTheme="majorHAnsi" w:cstheme="majorBidi"/>
      <w:b/>
      <w:color w:val="272727" w:themeColor="text1" w:themeTint="D8"/>
      <w:spacing w:val="2"/>
      <w:sz w:val="17"/>
      <w:szCs w:val="21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D1066"/>
    <w:rPr>
      <w:rFonts w:asciiTheme="majorHAnsi" w:eastAsiaTheme="majorEastAsia" w:hAnsiTheme="majorHAnsi" w:cstheme="majorBidi"/>
      <w:b/>
      <w:iCs/>
      <w:color w:val="272727" w:themeColor="text1" w:themeTint="D8"/>
      <w:spacing w:val="2"/>
      <w:sz w:val="17"/>
      <w:szCs w:val="21"/>
    </w:rPr>
  </w:style>
  <w:style w:type="paragraph" w:customStyle="1" w:styleId="HAufzhlung105pt">
    <w:name w:val="H_Aufzählung 10.5pt"/>
    <w:basedOn w:val="Listenabsatz"/>
    <w:uiPriority w:val="2"/>
    <w:qFormat/>
    <w:rsid w:val="003D0FAA"/>
    <w:pPr>
      <w:numPr>
        <w:numId w:val="19"/>
      </w:numPr>
    </w:pPr>
  </w:style>
  <w:style w:type="paragraph" w:customStyle="1" w:styleId="TitelNewsletter">
    <w:name w:val="Titel Newsletter"/>
    <w:basedOn w:val="Titel"/>
    <w:uiPriority w:val="13"/>
    <w:semiHidden/>
    <w:qFormat/>
    <w:rsid w:val="0011601D"/>
    <w:pPr>
      <w:spacing w:before="0"/>
      <w:jc w:val="right"/>
    </w:pPr>
    <w:rPr>
      <w:color w:val="EA161F" w:themeColor="accent6"/>
    </w:rPr>
  </w:style>
  <w:style w:type="paragraph" w:customStyle="1" w:styleId="Traktandum-Titel1">
    <w:name w:val="Traktandum-Titel 1"/>
    <w:basedOn w:val="HAufzhlung105pt"/>
    <w:next w:val="HTabText85pt"/>
    <w:uiPriority w:val="18"/>
    <w:semiHidden/>
    <w:rsid w:val="00196ABC"/>
    <w:pPr>
      <w:numPr>
        <w:numId w:val="16"/>
      </w:numPr>
      <w:tabs>
        <w:tab w:val="left" w:pos="7938"/>
      </w:tabs>
      <w:spacing w:line="215" w:lineRule="atLeast"/>
    </w:pPr>
    <w:rPr>
      <w:rFonts w:asciiTheme="majorHAnsi" w:hAnsiTheme="majorHAnsi"/>
      <w:b/>
      <w:bCs w:val="0"/>
      <w:sz w:val="17"/>
      <w:szCs w:val="17"/>
    </w:rPr>
  </w:style>
  <w:style w:type="paragraph" w:customStyle="1" w:styleId="Anleitung">
    <w:name w:val="Anleitung"/>
    <w:basedOn w:val="Standard"/>
    <w:uiPriority w:val="98"/>
    <w:semiHidden/>
    <w:rsid w:val="00625020"/>
    <w:pPr>
      <w:spacing w:line="288" w:lineRule="auto"/>
    </w:pPr>
    <w:rPr>
      <w:vanish/>
      <w:color w:val="A6A6A6" w:themeColor="background1" w:themeShade="A6"/>
      <w:sz w:val="14"/>
      <w:szCs w:val="18"/>
    </w:rPr>
  </w:style>
  <w:style w:type="character" w:styleId="BesuchterLink">
    <w:name w:val="FollowedHyperlink"/>
    <w:basedOn w:val="Hyperlink"/>
    <w:uiPriority w:val="75"/>
    <w:semiHidden/>
    <w:rsid w:val="00484FC6"/>
    <w:rPr>
      <w:color w:val="auto"/>
      <w:u w:val="single" w:color="B1B9BD"/>
    </w:rPr>
  </w:style>
  <w:style w:type="paragraph" w:styleId="Untertitel">
    <w:name w:val="Subtitle"/>
    <w:aliases w:val="H_Untertitel 22pt (F)"/>
    <w:basedOn w:val="Standard"/>
    <w:link w:val="UntertitelZchn"/>
    <w:uiPriority w:val="12"/>
    <w:rsid w:val="00833AA2"/>
    <w:pPr>
      <w:numPr>
        <w:ilvl w:val="1"/>
      </w:numPr>
      <w:spacing w:line="240" w:lineRule="auto"/>
    </w:pPr>
    <w:rPr>
      <w:rFonts w:eastAsiaTheme="minorEastAsia"/>
      <w:color w:val="BE0A5F"/>
      <w:sz w:val="44"/>
      <w:szCs w:val="44"/>
    </w:rPr>
  </w:style>
  <w:style w:type="character" w:customStyle="1" w:styleId="UntertitelZchn">
    <w:name w:val="Untertitel Zchn"/>
    <w:aliases w:val="H_Untertitel 22pt (F) Zchn"/>
    <w:basedOn w:val="Absatz-Standardschriftart"/>
    <w:link w:val="Untertitel"/>
    <w:uiPriority w:val="12"/>
    <w:rsid w:val="00833AA2"/>
    <w:rPr>
      <w:rFonts w:eastAsiaTheme="minorEastAsia" w:cs="System"/>
      <w:bCs/>
      <w:color w:val="BE0A5F"/>
      <w:spacing w:val="2"/>
      <w:sz w:val="44"/>
      <w:szCs w:val="44"/>
    </w:rPr>
  </w:style>
  <w:style w:type="paragraph" w:styleId="Datum">
    <w:name w:val="Date"/>
    <w:basedOn w:val="Standard"/>
    <w:next w:val="Standard"/>
    <w:link w:val="DatumZchn"/>
    <w:uiPriority w:val="15"/>
    <w:semiHidden/>
    <w:rsid w:val="00BF7052"/>
    <w:pPr>
      <w:spacing w:before="480" w:after="480"/>
    </w:pPr>
  </w:style>
  <w:style w:type="character" w:customStyle="1" w:styleId="DatumZchn">
    <w:name w:val="Datum Zchn"/>
    <w:basedOn w:val="Absatz-Standardschriftart"/>
    <w:link w:val="Datum"/>
    <w:uiPriority w:val="15"/>
    <w:semiHidden/>
    <w:rsid w:val="003D1066"/>
    <w:rPr>
      <w:spacing w:val="2"/>
      <w:sz w:val="21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E22965"/>
    <w:pPr>
      <w:spacing w:line="162" w:lineRule="atLeast"/>
    </w:pPr>
    <w:rPr>
      <w:sz w:val="13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E22965"/>
    <w:rPr>
      <w:spacing w:val="2"/>
      <w:sz w:val="13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642F26"/>
    <w:rPr>
      <w:vertAlign w:val="superscript"/>
    </w:rPr>
  </w:style>
  <w:style w:type="table" w:customStyle="1" w:styleId="TabelleohneRahmen">
    <w:name w:val="Tabelle ohne Rahmen"/>
    <w:basedOn w:val="NormaleTabelle"/>
    <w:uiPriority w:val="99"/>
    <w:rsid w:val="00642F26"/>
    <w:pPr>
      <w:spacing w:after="0" w:line="240" w:lineRule="auto"/>
    </w:pPr>
    <w:tblPr>
      <w:tblCellMar>
        <w:left w:w="0" w:type="dxa"/>
        <w:right w:w="28" w:type="dxa"/>
      </w:tblCellMar>
    </w:tblPr>
  </w:style>
  <w:style w:type="paragraph" w:styleId="Endnotentext">
    <w:name w:val="endnote text"/>
    <w:basedOn w:val="Funotentext"/>
    <w:link w:val="EndnotentextZchn"/>
    <w:uiPriority w:val="99"/>
    <w:semiHidden/>
    <w:unhideWhenUsed/>
    <w:rsid w:val="00113CB8"/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12151C"/>
    <w:rPr>
      <w:sz w:val="20"/>
      <w:szCs w:val="20"/>
    </w:rPr>
  </w:style>
  <w:style w:type="character" w:styleId="Endnotenzeichen">
    <w:name w:val="endnote reference"/>
    <w:basedOn w:val="Absatz-Standardschriftart"/>
    <w:uiPriority w:val="99"/>
    <w:semiHidden/>
    <w:unhideWhenUsed/>
    <w:rsid w:val="00113CB8"/>
    <w:rPr>
      <w:vertAlign w:val="superscript"/>
    </w:rPr>
  </w:style>
  <w:style w:type="paragraph" w:customStyle="1" w:styleId="HAufzhlung2105pt">
    <w:name w:val="H_Aufzählung 2 10.5pt"/>
    <w:basedOn w:val="HAufzhlung105pt"/>
    <w:uiPriority w:val="2"/>
    <w:rsid w:val="004C3880"/>
    <w:pPr>
      <w:numPr>
        <w:ilvl w:val="1"/>
      </w:numPr>
    </w:pPr>
  </w:style>
  <w:style w:type="paragraph" w:customStyle="1" w:styleId="HAufzhlung3105pt">
    <w:name w:val="H_Aufzählung 3 10.5pt"/>
    <w:basedOn w:val="HAufzhlung105pt"/>
    <w:uiPriority w:val="2"/>
    <w:rsid w:val="004C3880"/>
    <w:pPr>
      <w:numPr>
        <w:ilvl w:val="2"/>
      </w:numPr>
    </w:pPr>
  </w:style>
  <w:style w:type="paragraph" w:styleId="Beschriftung">
    <w:name w:val="caption"/>
    <w:basedOn w:val="Standard"/>
    <w:next w:val="Standard"/>
    <w:uiPriority w:val="35"/>
    <w:unhideWhenUsed/>
    <w:rsid w:val="008A2609"/>
    <w:pPr>
      <w:spacing w:before="140" w:after="270" w:line="240" w:lineRule="auto"/>
    </w:pPr>
    <w:rPr>
      <w:iCs/>
      <w:sz w:val="17"/>
      <w:szCs w:val="18"/>
    </w:rPr>
  </w:style>
  <w:style w:type="paragraph" w:styleId="Inhaltsverzeichnisberschrift">
    <w:name w:val="TOC Heading"/>
    <w:basedOn w:val="berschrift1"/>
    <w:next w:val="Standard"/>
    <w:uiPriority w:val="39"/>
    <w:semiHidden/>
    <w:rsid w:val="00DB7675"/>
    <w:pPr>
      <w:spacing w:before="240"/>
      <w:outlineLvl w:val="9"/>
    </w:pPr>
    <w:rPr>
      <w:bCs/>
      <w:szCs w:val="32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7001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870017"/>
    <w:rPr>
      <w:rFonts w:ascii="Segoe UI" w:hAnsi="Segoe UI" w:cs="Segoe UI"/>
      <w:sz w:val="18"/>
      <w:szCs w:val="18"/>
    </w:rPr>
  </w:style>
  <w:style w:type="paragraph" w:customStyle="1" w:styleId="Seitenzahlen">
    <w:name w:val="Seitenzahlen"/>
    <w:basedOn w:val="Fuzeile"/>
    <w:uiPriority w:val="85"/>
    <w:semiHidden/>
    <w:rsid w:val="00E8428A"/>
    <w:pPr>
      <w:jc w:val="right"/>
    </w:pPr>
  </w:style>
  <w:style w:type="paragraph" w:customStyle="1" w:styleId="Hberschrift1105pt">
    <w:name w:val="H_Überschrift 1 10.5pt"/>
    <w:basedOn w:val="berschrift1"/>
    <w:next w:val="Standard"/>
    <w:uiPriority w:val="10"/>
    <w:qFormat/>
    <w:rsid w:val="00037854"/>
    <w:pPr>
      <w:numPr>
        <w:numId w:val="24"/>
      </w:numPr>
    </w:pPr>
  </w:style>
  <w:style w:type="paragraph" w:customStyle="1" w:styleId="Hberschrift2105pt">
    <w:name w:val="H_Überschrift 2 10.5pt"/>
    <w:basedOn w:val="berschrift2"/>
    <w:next w:val="Standard"/>
    <w:uiPriority w:val="10"/>
    <w:qFormat/>
    <w:rsid w:val="00513F66"/>
    <w:pPr>
      <w:numPr>
        <w:ilvl w:val="1"/>
        <w:numId w:val="24"/>
      </w:numPr>
      <w:spacing w:before="540"/>
    </w:pPr>
  </w:style>
  <w:style w:type="paragraph" w:customStyle="1" w:styleId="Hberschrift3105pt">
    <w:name w:val="H_Überschrift 3 10.5pt"/>
    <w:basedOn w:val="berschrift3"/>
    <w:next w:val="Standard"/>
    <w:uiPriority w:val="10"/>
    <w:qFormat/>
    <w:rsid w:val="00B426D3"/>
    <w:pPr>
      <w:numPr>
        <w:ilvl w:val="2"/>
        <w:numId w:val="24"/>
      </w:numPr>
      <w:tabs>
        <w:tab w:val="left" w:pos="851"/>
      </w:tabs>
    </w:pPr>
  </w:style>
  <w:style w:type="paragraph" w:customStyle="1" w:styleId="Hberschrift4105pt">
    <w:name w:val="H_Überschrift 4 10.5pt"/>
    <w:basedOn w:val="berschrift4"/>
    <w:next w:val="Standard"/>
    <w:uiPriority w:val="10"/>
    <w:qFormat/>
    <w:rsid w:val="00B426D3"/>
    <w:pPr>
      <w:numPr>
        <w:ilvl w:val="3"/>
        <w:numId w:val="24"/>
      </w:numPr>
      <w:tabs>
        <w:tab w:val="left" w:pos="1134"/>
      </w:tabs>
    </w:pPr>
  </w:style>
  <w:style w:type="paragraph" w:styleId="Verzeichnis1">
    <w:name w:val="toc 1"/>
    <w:basedOn w:val="Standard"/>
    <w:next w:val="Standard"/>
    <w:autoRedefine/>
    <w:uiPriority w:val="39"/>
    <w:rsid w:val="00F25768"/>
    <w:pPr>
      <w:tabs>
        <w:tab w:val="right" w:leader="dot" w:pos="7371"/>
      </w:tabs>
      <w:spacing w:before="215" w:line="215" w:lineRule="atLeast"/>
      <w:ind w:left="851" w:right="3093" w:hanging="851"/>
    </w:pPr>
    <w:rPr>
      <w:b/>
      <w:sz w:val="17"/>
    </w:rPr>
  </w:style>
  <w:style w:type="paragraph" w:styleId="Verzeichnis2">
    <w:name w:val="toc 2"/>
    <w:basedOn w:val="Standard"/>
    <w:next w:val="Standard"/>
    <w:autoRedefine/>
    <w:uiPriority w:val="39"/>
    <w:rsid w:val="00F25768"/>
    <w:pPr>
      <w:tabs>
        <w:tab w:val="right" w:leader="dot" w:pos="7371"/>
      </w:tabs>
      <w:spacing w:line="215" w:lineRule="atLeast"/>
      <w:ind w:left="851" w:right="3093" w:hanging="851"/>
    </w:pPr>
    <w:rPr>
      <w:sz w:val="17"/>
    </w:rPr>
  </w:style>
  <w:style w:type="paragraph" w:styleId="Verzeichnis3">
    <w:name w:val="toc 3"/>
    <w:basedOn w:val="Standard"/>
    <w:next w:val="Standard"/>
    <w:autoRedefine/>
    <w:uiPriority w:val="39"/>
    <w:rsid w:val="000451E7"/>
    <w:pPr>
      <w:tabs>
        <w:tab w:val="right" w:leader="dot" w:pos="7371"/>
      </w:tabs>
      <w:spacing w:line="215" w:lineRule="atLeast"/>
      <w:ind w:left="851" w:right="3093" w:hanging="851"/>
    </w:pPr>
    <w:rPr>
      <w:noProof/>
      <w:sz w:val="17"/>
    </w:rPr>
  </w:style>
  <w:style w:type="paragraph" w:styleId="StandardWeb">
    <w:name w:val="Normal (Web)"/>
    <w:basedOn w:val="Standard"/>
    <w:uiPriority w:val="99"/>
    <w:semiHidden/>
    <w:unhideWhenUsed/>
    <w:rsid w:val="00BE1E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CH"/>
    </w:rPr>
  </w:style>
  <w:style w:type="paragraph" w:styleId="Abbildungsverzeichnis">
    <w:name w:val="table of figures"/>
    <w:basedOn w:val="Standard"/>
    <w:next w:val="Standard"/>
    <w:uiPriority w:val="40"/>
    <w:semiHidden/>
    <w:rsid w:val="00F7054A"/>
    <w:pPr>
      <w:tabs>
        <w:tab w:val="right" w:pos="7371"/>
      </w:tabs>
      <w:spacing w:after="110" w:line="215" w:lineRule="atLeast"/>
    </w:pPr>
    <w:rPr>
      <w:sz w:val="17"/>
    </w:rPr>
  </w:style>
  <w:style w:type="paragraph" w:customStyle="1" w:styleId="Absenderzeile">
    <w:name w:val="Absenderzeile"/>
    <w:basedOn w:val="Standard"/>
    <w:uiPriority w:val="84"/>
    <w:semiHidden/>
    <w:rsid w:val="004D5F14"/>
    <w:pPr>
      <w:pBdr>
        <w:bottom w:val="single" w:sz="6" w:space="5" w:color="auto"/>
      </w:pBdr>
      <w:tabs>
        <w:tab w:val="left" w:pos="1241"/>
        <w:tab w:val="right" w:pos="4877"/>
      </w:tabs>
      <w:spacing w:after="40" w:line="220" w:lineRule="atLeast"/>
      <w:contextualSpacing/>
    </w:pPr>
    <w:rPr>
      <w:sz w:val="13"/>
    </w:rPr>
  </w:style>
  <w:style w:type="paragraph" w:customStyle="1" w:styleId="HNummerierung1105pt">
    <w:name w:val="H_Nummerierung 1 10.5pt"/>
    <w:basedOn w:val="Standard"/>
    <w:uiPriority w:val="3"/>
    <w:qFormat/>
    <w:rsid w:val="00B56332"/>
    <w:pPr>
      <w:numPr>
        <w:ilvl w:val="7"/>
        <w:numId w:val="24"/>
      </w:numPr>
    </w:pPr>
  </w:style>
  <w:style w:type="paragraph" w:customStyle="1" w:styleId="HNummerierung2105pt">
    <w:name w:val="H_Nummerierung 2 10.5pt"/>
    <w:basedOn w:val="HNummerierung1105pt"/>
    <w:uiPriority w:val="3"/>
    <w:qFormat/>
    <w:rsid w:val="00B56332"/>
    <w:pPr>
      <w:numPr>
        <w:ilvl w:val="8"/>
      </w:numPr>
      <w:ind w:left="709" w:hanging="425"/>
    </w:pPr>
  </w:style>
  <w:style w:type="character" w:styleId="Seitenzahl">
    <w:name w:val="page number"/>
    <w:basedOn w:val="Absatz-Standardschriftart"/>
    <w:uiPriority w:val="99"/>
    <w:semiHidden/>
    <w:rsid w:val="00E8428A"/>
  </w:style>
  <w:style w:type="paragraph" w:customStyle="1" w:styleId="HTabText85pt">
    <w:name w:val="H_Tab_Text 8.5 pt"/>
    <w:basedOn w:val="Standard"/>
    <w:qFormat/>
    <w:rsid w:val="003E0D7F"/>
    <w:pPr>
      <w:spacing w:line="215" w:lineRule="atLeast"/>
    </w:pPr>
    <w:rPr>
      <w:sz w:val="17"/>
    </w:r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0D7F08"/>
    <w:rPr>
      <w:color w:val="605E5C"/>
      <w:shd w:val="clear" w:color="auto" w:fill="E1DFDD"/>
    </w:rPr>
  </w:style>
  <w:style w:type="paragraph" w:customStyle="1" w:styleId="Tabellenabschluss">
    <w:name w:val="Tabellenabschluss"/>
    <w:basedOn w:val="Standard"/>
    <w:next w:val="Standard"/>
    <w:uiPriority w:val="99"/>
    <w:semiHidden/>
    <w:rsid w:val="0097384E"/>
    <w:pPr>
      <w:spacing w:line="240" w:lineRule="auto"/>
    </w:pPr>
    <w:rPr>
      <w:sz w:val="4"/>
    </w:rPr>
  </w:style>
  <w:style w:type="paragraph" w:customStyle="1" w:styleId="HAufzhlungTab85pt">
    <w:name w:val="H_Aufzählung Tab 8.5 pt"/>
    <w:basedOn w:val="HAufzhlung105pt"/>
    <w:uiPriority w:val="2"/>
    <w:qFormat/>
    <w:rsid w:val="00A45E6C"/>
    <w:pPr>
      <w:spacing w:line="215" w:lineRule="atLeast"/>
    </w:pPr>
    <w:rPr>
      <w:sz w:val="17"/>
      <w:szCs w:val="17"/>
    </w:rPr>
  </w:style>
  <w:style w:type="character" w:styleId="Platzhaltertext">
    <w:name w:val="Placeholder Text"/>
    <w:basedOn w:val="Absatz-Standardschriftart"/>
    <w:uiPriority w:val="99"/>
    <w:semiHidden/>
    <w:rsid w:val="00A12B05"/>
    <w:rPr>
      <w:vanish/>
      <w:color w:val="7D9AA8" w:themeColor="accent1" w:themeTint="99"/>
    </w:rPr>
  </w:style>
  <w:style w:type="paragraph" w:customStyle="1" w:styleId="Kurzbrief">
    <w:name w:val="Kurzbrief"/>
    <w:basedOn w:val="HTabText85pt"/>
    <w:uiPriority w:val="99"/>
    <w:semiHidden/>
    <w:qFormat/>
    <w:rsid w:val="00B225B2"/>
    <w:pPr>
      <w:ind w:left="294" w:hanging="294"/>
    </w:pPr>
  </w:style>
  <w:style w:type="paragraph" w:customStyle="1" w:styleId="KurzbriefFR">
    <w:name w:val="Kurzbrief FR"/>
    <w:basedOn w:val="Kurzbrief"/>
    <w:uiPriority w:val="99"/>
    <w:semiHidden/>
    <w:qFormat/>
    <w:rsid w:val="004A60C5"/>
    <w:pPr>
      <w:ind w:left="284" w:firstLine="0"/>
    </w:pPr>
    <w:rPr>
      <w:lang w:val="fr-CH"/>
    </w:rPr>
  </w:style>
  <w:style w:type="paragraph" w:customStyle="1" w:styleId="Hberschrift5105pt">
    <w:name w:val="H_Überschrift 5 10.5pt"/>
    <w:basedOn w:val="berschrift5"/>
    <w:next w:val="Standard"/>
    <w:uiPriority w:val="10"/>
    <w:qFormat/>
    <w:rsid w:val="00D8674A"/>
    <w:pPr>
      <w:numPr>
        <w:ilvl w:val="4"/>
        <w:numId w:val="24"/>
      </w:numPr>
      <w:tabs>
        <w:tab w:val="left" w:pos="1148"/>
      </w:tabs>
    </w:pPr>
  </w:style>
  <w:style w:type="paragraph" w:styleId="Verzeichnis4">
    <w:name w:val="toc 4"/>
    <w:basedOn w:val="Standard"/>
    <w:next w:val="Standard"/>
    <w:autoRedefine/>
    <w:uiPriority w:val="39"/>
    <w:semiHidden/>
    <w:rsid w:val="00F25768"/>
    <w:pPr>
      <w:tabs>
        <w:tab w:val="right" w:leader="dot" w:pos="7371"/>
      </w:tabs>
      <w:spacing w:line="215" w:lineRule="atLeast"/>
      <w:ind w:left="851" w:right="3093" w:hanging="851"/>
    </w:pPr>
    <w:rPr>
      <w:noProof/>
      <w:spacing w:val="-10"/>
      <w:sz w:val="17"/>
    </w:rPr>
  </w:style>
  <w:style w:type="paragraph" w:styleId="Verzeichnis5">
    <w:name w:val="toc 5"/>
    <w:basedOn w:val="Standard"/>
    <w:next w:val="Standard"/>
    <w:autoRedefine/>
    <w:uiPriority w:val="39"/>
    <w:semiHidden/>
    <w:rsid w:val="00F25768"/>
    <w:pPr>
      <w:tabs>
        <w:tab w:val="right" w:leader="dot" w:pos="7371"/>
      </w:tabs>
      <w:spacing w:line="215" w:lineRule="atLeast"/>
      <w:ind w:left="851" w:right="3093" w:hanging="851"/>
    </w:pPr>
    <w:rPr>
      <w:sz w:val="17"/>
    </w:rPr>
  </w:style>
  <w:style w:type="paragraph" w:styleId="Verzeichnis6">
    <w:name w:val="toc 6"/>
    <w:basedOn w:val="Standard"/>
    <w:next w:val="Standard"/>
    <w:autoRedefine/>
    <w:uiPriority w:val="39"/>
    <w:semiHidden/>
    <w:rsid w:val="007F0876"/>
    <w:pPr>
      <w:tabs>
        <w:tab w:val="right" w:pos="7371"/>
      </w:tabs>
      <w:spacing w:line="215" w:lineRule="atLeast"/>
      <w:ind w:left="851" w:right="3093"/>
    </w:pPr>
    <w:rPr>
      <w:noProof/>
      <w:sz w:val="17"/>
      <w:szCs w:val="17"/>
    </w:rPr>
  </w:style>
  <w:style w:type="paragraph" w:styleId="Verzeichnis7">
    <w:name w:val="toc 7"/>
    <w:basedOn w:val="Standard"/>
    <w:next w:val="Standard"/>
    <w:autoRedefine/>
    <w:uiPriority w:val="39"/>
    <w:semiHidden/>
    <w:rsid w:val="007F0876"/>
    <w:pPr>
      <w:tabs>
        <w:tab w:val="right" w:pos="7371"/>
      </w:tabs>
      <w:spacing w:line="215" w:lineRule="atLeast"/>
      <w:ind w:left="851" w:right="3093"/>
    </w:pPr>
    <w:rPr>
      <w:noProof/>
      <w:sz w:val="17"/>
    </w:rPr>
  </w:style>
  <w:style w:type="paragraph" w:styleId="Verzeichnis8">
    <w:name w:val="toc 8"/>
    <w:basedOn w:val="Standard"/>
    <w:next w:val="Standard"/>
    <w:autoRedefine/>
    <w:uiPriority w:val="39"/>
    <w:semiHidden/>
    <w:rsid w:val="007F0876"/>
    <w:pPr>
      <w:tabs>
        <w:tab w:val="right" w:pos="7371"/>
      </w:tabs>
      <w:spacing w:line="215" w:lineRule="atLeast"/>
      <w:ind w:left="851" w:right="3093"/>
    </w:pPr>
    <w:rPr>
      <w:sz w:val="17"/>
    </w:rPr>
  </w:style>
  <w:style w:type="paragraph" w:styleId="Verzeichnis9">
    <w:name w:val="toc 9"/>
    <w:basedOn w:val="Standard"/>
    <w:next w:val="Standard"/>
    <w:autoRedefine/>
    <w:uiPriority w:val="39"/>
    <w:semiHidden/>
    <w:rsid w:val="007F0876"/>
    <w:pPr>
      <w:tabs>
        <w:tab w:val="right" w:pos="7371"/>
      </w:tabs>
      <w:spacing w:line="215" w:lineRule="atLeast"/>
      <w:ind w:left="851" w:right="3093"/>
    </w:pPr>
    <w:rPr>
      <w:sz w:val="17"/>
    </w:rPr>
  </w:style>
  <w:style w:type="paragraph" w:customStyle="1" w:styleId="HTabTit65pt">
    <w:name w:val="H_Tab_Tit 6.5 pt"/>
    <w:basedOn w:val="HTabText85pt"/>
    <w:uiPriority w:val="1"/>
    <w:qFormat/>
    <w:rsid w:val="007D0AB9"/>
    <w:pPr>
      <w:spacing w:line="162" w:lineRule="atLeast"/>
    </w:pPr>
    <w:rPr>
      <w:sz w:val="13"/>
    </w:rPr>
  </w:style>
  <w:style w:type="table" w:customStyle="1" w:styleId="BETabelle1">
    <w:name w:val="BE: Tabelle 1"/>
    <w:basedOn w:val="NormaleTabelle"/>
    <w:uiPriority w:val="99"/>
    <w:rsid w:val="00D554AB"/>
    <w:pPr>
      <w:spacing w:after="0" w:line="240" w:lineRule="auto"/>
    </w:pPr>
    <w:rPr>
      <w:sz w:val="17"/>
    </w:rPr>
    <w:tblPr>
      <w:tblBorders>
        <w:bottom w:val="single" w:sz="2" w:space="0" w:color="DFE3E5" w:themeColor="text2" w:themeTint="33"/>
        <w:insideH w:val="single" w:sz="2" w:space="0" w:color="DFE3E5" w:themeColor="text2" w:themeTint="33"/>
      </w:tblBorders>
      <w:tblCellMar>
        <w:top w:w="136" w:type="dxa"/>
        <w:left w:w="0" w:type="dxa"/>
        <w:bottom w:w="74" w:type="dxa"/>
        <w:right w:w="28" w:type="dxa"/>
      </w:tblCellMar>
    </w:tblPr>
    <w:tblStylePr w:type="firstRow">
      <w:rPr>
        <w:sz w:val="13"/>
      </w:rPr>
      <w:tblPr/>
      <w:tcPr>
        <w:tcBorders>
          <w:top w:val="nil"/>
          <w:left w:val="nil"/>
          <w:bottom w:val="single" w:sz="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ext13pt">
    <w:name w:val="Text 13 pt"/>
    <w:basedOn w:val="Standard"/>
    <w:qFormat/>
    <w:rsid w:val="00C573A1"/>
    <w:pPr>
      <w:spacing w:line="323" w:lineRule="atLeast"/>
    </w:pPr>
    <w:rPr>
      <w:sz w:val="26"/>
      <w:szCs w:val="26"/>
    </w:rPr>
  </w:style>
  <w:style w:type="paragraph" w:customStyle="1" w:styleId="Brieftext">
    <w:name w:val="Brieftext"/>
    <w:basedOn w:val="Standard"/>
    <w:uiPriority w:val="1"/>
    <w:semiHidden/>
    <w:qFormat/>
    <w:rsid w:val="00F72593"/>
    <w:pPr>
      <w:ind w:right="340"/>
    </w:pPr>
  </w:style>
  <w:style w:type="paragraph" w:customStyle="1" w:styleId="Traktandum-Titel2">
    <w:name w:val="Traktandum-Titel 2"/>
    <w:basedOn w:val="HTabText85pt"/>
    <w:next w:val="HTabText85pt"/>
    <w:uiPriority w:val="18"/>
    <w:semiHidden/>
    <w:rsid w:val="00225571"/>
    <w:pPr>
      <w:numPr>
        <w:ilvl w:val="1"/>
        <w:numId w:val="16"/>
      </w:numPr>
    </w:pPr>
  </w:style>
  <w:style w:type="paragraph" w:styleId="Textkrper">
    <w:name w:val="Body Text"/>
    <w:basedOn w:val="Standard"/>
    <w:link w:val="TextkrperZchn"/>
    <w:uiPriority w:val="1"/>
    <w:semiHidden/>
    <w:qFormat/>
    <w:rsid w:val="004B6A97"/>
    <w:pPr>
      <w:widowControl w:val="0"/>
      <w:autoSpaceDE w:val="0"/>
      <w:autoSpaceDN w:val="0"/>
      <w:spacing w:line="240" w:lineRule="auto"/>
    </w:pPr>
    <w:rPr>
      <w:rFonts w:ascii="Arial" w:eastAsia="Arial" w:hAnsi="Arial" w:cs="Arial"/>
      <w:spacing w:val="0"/>
      <w:szCs w:val="21"/>
      <w:lang w:val="en-US"/>
    </w:rPr>
  </w:style>
  <w:style w:type="character" w:customStyle="1" w:styleId="TextkrperZchn">
    <w:name w:val="Textkörper Zchn"/>
    <w:basedOn w:val="Absatz-Standardschriftart"/>
    <w:link w:val="Textkrper"/>
    <w:uiPriority w:val="1"/>
    <w:semiHidden/>
    <w:rsid w:val="003359D8"/>
    <w:rPr>
      <w:rFonts w:ascii="Arial" w:eastAsia="Arial" w:hAnsi="Arial" w:cs="Arial"/>
      <w:sz w:val="21"/>
      <w:szCs w:val="21"/>
      <w:lang w:val="en-US"/>
    </w:rPr>
  </w:style>
  <w:style w:type="table" w:customStyle="1" w:styleId="KantonTab">
    <w:name w:val="Kanton_Tab"/>
    <w:basedOn w:val="NormaleTabelle"/>
    <w:next w:val="NormaleTabelle"/>
    <w:uiPriority w:val="61"/>
    <w:rsid w:val="00D93327"/>
    <w:pPr>
      <w:spacing w:before="40" w:after="40" w:line="240" w:lineRule="auto"/>
    </w:pPr>
    <w:rPr>
      <w:rFonts w:ascii="Arial" w:eastAsia="Calibri" w:hAnsi="Arial" w:cs="Times New Roman"/>
    </w:rPr>
    <w:tblPr>
      <w:tblStyleRowBandSize w:val="1"/>
      <w:tblStyleCol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4" w:space="0" w:color="auto"/>
        <w:insideV w:val="single" w:sz="4" w:space="0" w:color="auto"/>
      </w:tblBorders>
      <w:tblCellMar>
        <w:left w:w="28" w:type="dxa"/>
        <w:right w:w="28" w:type="dxa"/>
      </w:tblCellMar>
    </w:tblPr>
    <w:trPr>
      <w:cantSplit/>
    </w:trPr>
    <w:tblStylePr w:type="firstRow">
      <w:pPr>
        <w:keepNext/>
        <w:keepLines w:val="0"/>
        <w:pageBreakBefore w:val="0"/>
        <w:widowControl/>
        <w:suppressLineNumbers w:val="0"/>
        <w:suppressAutoHyphens/>
        <w:wordWrap/>
        <w:spacing w:beforeLines="0" w:before="40" w:beforeAutospacing="0" w:afterLines="0" w:after="40" w:afterAutospacing="0" w:line="240" w:lineRule="auto"/>
        <w:jc w:val="left"/>
      </w:pPr>
      <w:rPr>
        <w:b/>
        <w:bCs/>
        <w:color w:val="FFFFFF"/>
      </w:rPr>
      <w:tblPr/>
      <w:trPr>
        <w:tblHeader/>
      </w:trPr>
      <w:tcPr>
        <w:tcBorders>
          <w:top w:val="single" w:sz="8" w:space="0" w:color="auto"/>
          <w:left w:val="single" w:sz="8" w:space="0" w:color="auto"/>
          <w:bottom w:val="nil"/>
          <w:right w:val="single" w:sz="8" w:space="0" w:color="auto"/>
          <w:insideH w:val="nil"/>
          <w:insideV w:val="nil"/>
          <w:tl2br w:val="nil"/>
          <w:tr2bl w:val="nil"/>
        </w:tcBorders>
        <w:shd w:val="clear" w:color="auto" w:fill="595959"/>
        <w:vAlign w:val="center"/>
      </w:tcPr>
    </w:tblStylePr>
    <w:tblStylePr w:type="lastRow">
      <w:pPr>
        <w:keepNext w:val="0"/>
        <w:pageBreakBefore w:val="0"/>
        <w:widowControl/>
        <w:suppressLineNumbers w:val="0"/>
        <w:suppressAutoHyphens w:val="0"/>
        <w:wordWrap/>
        <w:spacing w:beforeLines="0" w:before="40" w:beforeAutospacing="0" w:afterLines="0" w:after="40" w:afterAutospacing="0" w:line="240" w:lineRule="auto"/>
      </w:pPr>
      <w:rPr>
        <w:b/>
        <w:bCs/>
      </w:rPr>
      <w:tblPr/>
      <w:tcPr>
        <w:tcBorders>
          <w:top w:val="double" w:sz="6" w:space="0" w:color="595959"/>
          <w:left w:val="single" w:sz="8" w:space="0" w:color="595959"/>
          <w:bottom w:val="single" w:sz="8" w:space="0" w:color="595959"/>
          <w:right w:val="single" w:sz="8" w:space="0" w:color="5959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tcBorders>
          <w:left w:val="single" w:sz="8" w:space="0" w:color="auto"/>
          <w:right w:val="single" w:sz="8" w:space="0" w:color="auto"/>
        </w:tcBorders>
      </w:tcPr>
    </w:tblStylePr>
    <w:tblStylePr w:type="swCell">
      <w:pPr>
        <w:keepLines/>
        <w:wordWrap/>
      </w:pPr>
    </w:tblStylePr>
  </w:style>
  <w:style w:type="table" w:customStyle="1" w:styleId="KantonTab4">
    <w:name w:val="Kanton_Tab4"/>
    <w:basedOn w:val="NormaleTabelle"/>
    <w:next w:val="NormaleTabelle"/>
    <w:uiPriority w:val="61"/>
    <w:rsid w:val="002A2A78"/>
    <w:pPr>
      <w:spacing w:before="40" w:after="40" w:line="240" w:lineRule="auto"/>
    </w:pPr>
    <w:rPr>
      <w:rFonts w:ascii="Arial" w:eastAsia="Calibri" w:hAnsi="Arial" w:cs="Times New Roman"/>
    </w:rPr>
    <w:tblPr>
      <w:tblStyleRowBandSize w:val="1"/>
      <w:tblStyleCol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4" w:space="0" w:color="auto"/>
        <w:insideV w:val="single" w:sz="4" w:space="0" w:color="auto"/>
      </w:tblBorders>
      <w:tblCellMar>
        <w:left w:w="28" w:type="dxa"/>
        <w:right w:w="28" w:type="dxa"/>
      </w:tblCellMar>
    </w:tblPr>
    <w:trPr>
      <w:cantSplit/>
    </w:trPr>
    <w:tblStylePr w:type="firstRow">
      <w:pPr>
        <w:keepNext/>
        <w:keepLines w:val="0"/>
        <w:pageBreakBefore w:val="0"/>
        <w:widowControl/>
        <w:suppressLineNumbers w:val="0"/>
        <w:suppressAutoHyphens/>
        <w:wordWrap/>
        <w:spacing w:beforeLines="0" w:before="40" w:beforeAutospacing="0" w:afterLines="0" w:after="40" w:afterAutospacing="0" w:line="240" w:lineRule="auto"/>
        <w:jc w:val="left"/>
      </w:pPr>
      <w:rPr>
        <w:b/>
        <w:bCs/>
        <w:color w:val="FFFFFF"/>
      </w:rPr>
      <w:tblPr/>
      <w:trPr>
        <w:tblHeader/>
      </w:trPr>
      <w:tcPr>
        <w:tcBorders>
          <w:top w:val="single" w:sz="8" w:space="0" w:color="auto"/>
          <w:left w:val="single" w:sz="8" w:space="0" w:color="auto"/>
          <w:bottom w:val="nil"/>
          <w:right w:val="single" w:sz="8" w:space="0" w:color="auto"/>
          <w:insideH w:val="nil"/>
          <w:insideV w:val="nil"/>
          <w:tl2br w:val="nil"/>
          <w:tr2bl w:val="nil"/>
        </w:tcBorders>
        <w:shd w:val="clear" w:color="auto" w:fill="595959"/>
        <w:vAlign w:val="center"/>
      </w:tcPr>
    </w:tblStylePr>
    <w:tblStylePr w:type="lastRow">
      <w:pPr>
        <w:keepNext w:val="0"/>
        <w:pageBreakBefore w:val="0"/>
        <w:widowControl/>
        <w:suppressLineNumbers w:val="0"/>
        <w:suppressAutoHyphens w:val="0"/>
        <w:wordWrap/>
        <w:spacing w:beforeLines="0" w:before="40" w:beforeAutospacing="0" w:afterLines="0" w:after="40" w:afterAutospacing="0" w:line="240" w:lineRule="auto"/>
      </w:pPr>
      <w:rPr>
        <w:b/>
        <w:bCs/>
      </w:rPr>
      <w:tblPr/>
      <w:tcPr>
        <w:tcBorders>
          <w:top w:val="double" w:sz="6" w:space="0" w:color="595959"/>
          <w:left w:val="single" w:sz="8" w:space="0" w:color="595959"/>
          <w:bottom w:val="single" w:sz="8" w:space="0" w:color="595959"/>
          <w:right w:val="single" w:sz="8" w:space="0" w:color="5959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tcBorders>
          <w:left w:val="single" w:sz="8" w:space="0" w:color="auto"/>
          <w:right w:val="single" w:sz="8" w:space="0" w:color="auto"/>
        </w:tcBorders>
      </w:tcPr>
    </w:tblStylePr>
    <w:tblStylePr w:type="swCell">
      <w:pPr>
        <w:keepLines/>
        <w:wordWrap/>
      </w:pPr>
    </w:tblStylePr>
  </w:style>
  <w:style w:type="paragraph" w:customStyle="1" w:styleId="HHilfstextfarbigkursiv105ptF">
    <w:name w:val="H_Hilfstext (farbig/ kursiv) 10.5pt (F)"/>
    <w:basedOn w:val="Standard"/>
    <w:link w:val="HHilfstextfarbigkursiv105ptFZchn"/>
    <w:qFormat/>
    <w:rsid w:val="00837B56"/>
    <w:rPr>
      <w:i/>
      <w:vanish/>
      <w:color w:val="BE0A5F"/>
    </w:rPr>
  </w:style>
  <w:style w:type="character" w:customStyle="1" w:styleId="HHilfstextfarbigkursiv105ptFZchn">
    <w:name w:val="H_Hilfstext (farbig/ kursiv) 10.5pt (F) Zchn"/>
    <w:basedOn w:val="Absatz-Standardschriftart"/>
    <w:link w:val="HHilfstextfarbigkursiv105ptF"/>
    <w:rsid w:val="00837B56"/>
    <w:rPr>
      <w:rFonts w:cs="System"/>
      <w:bCs/>
      <w:i/>
      <w:vanish/>
      <w:color w:val="BE0A5F"/>
      <w:spacing w:val="2"/>
      <w:sz w:val="21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A759B"/>
    <w:rPr>
      <w:color w:val="605E5C"/>
      <w:shd w:val="clear" w:color="auto" w:fill="E1DFDD"/>
    </w:rPr>
  </w:style>
  <w:style w:type="paragraph" w:customStyle="1" w:styleId="HTabBeispiel85ptF">
    <w:name w:val="H_Tab_Beispiel 8.5pt (F)"/>
    <w:basedOn w:val="HTabText85pt"/>
    <w:link w:val="HTabBeispiel85ptFZchn"/>
    <w:qFormat/>
    <w:rsid w:val="00837B56"/>
    <w:rPr>
      <w:i/>
      <w:iCs/>
      <w:vanish/>
      <w:color w:val="BE0A5F"/>
    </w:rPr>
  </w:style>
  <w:style w:type="character" w:customStyle="1" w:styleId="HTabBeispiel85ptFZchn">
    <w:name w:val="H_Tab_Beispiel 8.5pt (F) Zchn"/>
    <w:basedOn w:val="HHilfstextfarbigkursiv105ptFZchn"/>
    <w:link w:val="HTabBeispiel85ptF"/>
    <w:rsid w:val="00837B56"/>
    <w:rPr>
      <w:rFonts w:cs="System"/>
      <w:bCs/>
      <w:i/>
      <w:iCs/>
      <w:vanish w:val="0"/>
      <w:color w:val="BE0A5F"/>
      <w:spacing w:val="2"/>
      <w:sz w:val="17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403BC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403BCE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403BCE"/>
    <w:rPr>
      <w:rFonts w:cs="System"/>
      <w:bCs/>
      <w:spacing w:val="2"/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403BCE"/>
    <w:rPr>
      <w:b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403BCE"/>
    <w:rPr>
      <w:rFonts w:cs="System"/>
      <w:b/>
      <w:bCs/>
      <w:spacing w:val="2"/>
      <w:sz w:val="20"/>
      <w:szCs w:val="20"/>
    </w:rPr>
  </w:style>
  <w:style w:type="paragraph" w:customStyle="1" w:styleId="HKopfzeile285ptF">
    <w:name w:val="H_Kopfzeile2 8.5pt (F)"/>
    <w:basedOn w:val="Kopfzeile"/>
    <w:link w:val="HKopfzeile285ptFZchn"/>
    <w:qFormat/>
    <w:rsid w:val="007C1F1B"/>
    <w:rPr>
      <w:color w:val="BE0A5F"/>
    </w:rPr>
  </w:style>
  <w:style w:type="character" w:customStyle="1" w:styleId="HKopfzeile285ptFZchn">
    <w:name w:val="H_Kopfzeile2 8.5pt (F) Zchn"/>
    <w:basedOn w:val="KopfzeileZchn"/>
    <w:link w:val="HKopfzeile285ptF"/>
    <w:rsid w:val="007C1F1B"/>
    <w:rPr>
      <w:rFonts w:cs="System"/>
      <w:bCs/>
      <w:noProof/>
      <w:color w:val="BE0A5F"/>
      <w:spacing w:val="2"/>
      <w:sz w:val="17"/>
      <w:szCs w:val="17"/>
      <w:lang w:eastAsia="de-CH"/>
    </w:rPr>
  </w:style>
  <w:style w:type="paragraph" w:customStyle="1" w:styleId="Text85pt">
    <w:name w:val="Text 8.5 pt"/>
    <w:basedOn w:val="Standard"/>
    <w:qFormat/>
    <w:rsid w:val="00820C75"/>
    <w:pPr>
      <w:spacing w:line="215" w:lineRule="atLeast"/>
    </w:pPr>
    <w:rPr>
      <w:sz w:val="17"/>
    </w:rPr>
  </w:style>
  <w:style w:type="paragraph" w:customStyle="1" w:styleId="Text65pt">
    <w:name w:val="Text 6.5 pt"/>
    <w:basedOn w:val="Text85pt"/>
    <w:uiPriority w:val="1"/>
    <w:qFormat/>
    <w:rsid w:val="00F3087B"/>
    <w:pPr>
      <w:spacing w:line="162" w:lineRule="atLeast"/>
      <w:ind w:right="114"/>
    </w:pPr>
    <w:rPr>
      <w:rFonts w:ascii="Arial" w:hAnsi="Arial" w:cs="Arial"/>
      <w:sz w:val="13"/>
    </w:rPr>
  </w:style>
  <w:style w:type="paragraph" w:styleId="berarbeitung">
    <w:name w:val="Revision"/>
    <w:hidden/>
    <w:uiPriority w:val="99"/>
    <w:semiHidden/>
    <w:rsid w:val="006E035B"/>
    <w:pPr>
      <w:spacing w:after="0" w:line="240" w:lineRule="auto"/>
    </w:pPr>
    <w:rPr>
      <w:rFonts w:cs="System"/>
      <w:bCs/>
      <w:spacing w:val="2"/>
      <w:sz w:val="21"/>
    </w:rPr>
  </w:style>
  <w:style w:type="character" w:customStyle="1" w:styleId="Drop-Down">
    <w:name w:val="Drop-Down"/>
    <w:basedOn w:val="HKopfzeile285ptFZchn"/>
    <w:uiPriority w:val="1"/>
    <w:rsid w:val="00D2269E"/>
    <w:rPr>
      <w:rFonts w:ascii="Arial" w:hAnsi="Arial" w:cs="System"/>
      <w:b/>
      <w:bCs/>
      <w:i w:val="0"/>
      <w:noProof/>
      <w:color w:val="BE0A5F"/>
      <w:spacing w:val="2"/>
      <w:sz w:val="17"/>
      <w:szCs w:val="17"/>
      <w:u w:val="none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472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oter" Target="footer4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hermes.admin.ch/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broe\Downloads\checkliste-projektinitialisierungsfreigab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13A761427C14775AE72D1CBCA92A956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49CB63A3-A27C-4321-828C-B381910C8A96}"/>
      </w:docPartPr>
      <w:docPartBody>
        <w:p w:rsidR="00F542D9" w:rsidRDefault="00F542D9">
          <w:pPr>
            <w:pStyle w:val="B13A761427C14775AE72D1CBCA92A956"/>
          </w:pPr>
          <w:r w:rsidRPr="00336989">
            <w:rPr>
              <w:rStyle w:val="Platzhaltertext"/>
            </w:rPr>
            <w:t>Status auswählen</w:t>
          </w:r>
        </w:p>
      </w:docPartBody>
    </w:docPart>
    <w:docPart>
      <w:docPartPr>
        <w:name w:val="7FBBAA574FAD417281899109787DFA92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57F90CE-1597-418A-8176-6F73C5203548}"/>
      </w:docPartPr>
      <w:docPartBody>
        <w:p w:rsidR="00F542D9" w:rsidRDefault="00F542D9">
          <w:pPr>
            <w:pStyle w:val="7FBBAA574FAD417281899109787DFA92"/>
          </w:pPr>
          <w:r w:rsidRPr="00336989">
            <w:rPr>
              <w:rStyle w:val="Platzhaltertext"/>
            </w:rPr>
            <w:t>Klassifizierung auswählen</w:t>
          </w:r>
        </w:p>
      </w:docPartBody>
    </w:docPart>
    <w:docPart>
      <w:docPartPr>
        <w:name w:val="1A7E2377D51F4D6995C93E6FD96BEE58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85A5548-D4DA-499C-A05C-571974FB8A31}"/>
      </w:docPartPr>
      <w:docPartBody>
        <w:p w:rsidR="00F542D9" w:rsidRDefault="00F542D9">
          <w:pPr>
            <w:pStyle w:val="1A7E2377D51F4D6995C93E6FD96BEE58"/>
          </w:pPr>
          <w:r w:rsidRPr="0033156E">
            <w:rPr>
              <w:rStyle w:val="Platzhaltertext"/>
            </w:rPr>
            <w:t>Wählen Sie ein Element aus.</w:t>
          </w:r>
        </w:p>
      </w:docPartBody>
    </w:docPart>
    <w:docPart>
      <w:docPartPr>
        <w:name w:val="2A286206B29D42B28E0AA95110EC8D9C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FC21682F-DF60-4C63-BEAB-CA8A12071696}"/>
      </w:docPartPr>
      <w:docPartBody>
        <w:p w:rsidR="00F542D9" w:rsidRDefault="00F542D9">
          <w:pPr>
            <w:pStyle w:val="2A286206B29D42B28E0AA95110EC8D9C"/>
          </w:pPr>
          <w:r w:rsidRPr="0033156E">
            <w:rPr>
              <w:rStyle w:val="Platzhaltertext"/>
            </w:rPr>
            <w:t>Wählen Sie ein Element aus.</w:t>
          </w:r>
        </w:p>
      </w:docPartBody>
    </w:docPart>
    <w:docPart>
      <w:docPartPr>
        <w:name w:val="09FA0480F43A47C5A5147E2C6B438C4F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2749A540-6761-4F99-B99D-CC905990DFE2}"/>
      </w:docPartPr>
      <w:docPartBody>
        <w:p w:rsidR="00F542D9" w:rsidRDefault="00F542D9">
          <w:pPr>
            <w:pStyle w:val="09FA0480F43A47C5A5147E2C6B438C4F"/>
          </w:pPr>
          <w:r w:rsidRPr="0033156E">
            <w:rPr>
              <w:rStyle w:val="Platzhaltertext"/>
            </w:rPr>
            <w:t>Wählen Sie ein Element aus.</w:t>
          </w:r>
        </w:p>
      </w:docPartBody>
    </w:docPart>
    <w:docPart>
      <w:docPartPr>
        <w:name w:val="BF9CFB3969E249EA9E10602ABC4D4863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9389B64-F82E-4A7A-B729-58F4BE885EE5}"/>
      </w:docPartPr>
      <w:docPartBody>
        <w:p w:rsidR="00F542D9" w:rsidRDefault="00F542D9">
          <w:pPr>
            <w:pStyle w:val="BF9CFB3969E249EA9E10602ABC4D4863"/>
          </w:pPr>
          <w:r w:rsidRPr="0033156E">
            <w:rPr>
              <w:rStyle w:val="Platzhaltertext"/>
            </w:rPr>
            <w:t>Wählen Sie ein Element aus.</w:t>
          </w:r>
        </w:p>
      </w:docPartBody>
    </w:docPart>
    <w:docPart>
      <w:docPartPr>
        <w:name w:val="8601D175531E435A8F7CBA5D19528403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D567DC23-F6D6-42A1-BA74-66DA731D775D}"/>
      </w:docPartPr>
      <w:docPartBody>
        <w:p w:rsidR="00F542D9" w:rsidRDefault="00F542D9">
          <w:pPr>
            <w:pStyle w:val="8601D175531E435A8F7CBA5D19528403"/>
          </w:pPr>
          <w:r w:rsidRPr="0033156E">
            <w:rPr>
              <w:rStyle w:val="Platzhaltertext"/>
            </w:rPr>
            <w:t>Wählen Sie ein Element aus.</w:t>
          </w:r>
        </w:p>
      </w:docPartBody>
    </w:docPart>
    <w:docPart>
      <w:docPartPr>
        <w:name w:val="7B235CB56987420F9E204ADA6824347C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7BE5E4AD-2132-4658-A969-CA2E37DCB1FA}"/>
      </w:docPartPr>
      <w:docPartBody>
        <w:p w:rsidR="00F542D9" w:rsidRDefault="00F542D9">
          <w:pPr>
            <w:pStyle w:val="7B235CB56987420F9E204ADA6824347C"/>
          </w:pPr>
          <w:r w:rsidRPr="0033156E">
            <w:rPr>
              <w:rStyle w:val="Platzhaltertext"/>
            </w:rPr>
            <w:t>Wählen Sie ein Element aus.</w:t>
          </w:r>
        </w:p>
      </w:docPartBody>
    </w:docPart>
    <w:docPart>
      <w:docPartPr>
        <w:name w:val="272F611AF1E6471A8419FEC576D6560B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B4240CD9-C1CC-4D35-BF1B-A56904D212EC}"/>
      </w:docPartPr>
      <w:docPartBody>
        <w:p w:rsidR="00F542D9" w:rsidRDefault="00F542D9">
          <w:pPr>
            <w:pStyle w:val="272F611AF1E6471A8419FEC576D6560B"/>
          </w:pPr>
          <w:r w:rsidRPr="0033156E">
            <w:rPr>
              <w:rStyle w:val="Platzhaltertext"/>
            </w:rPr>
            <w:t>Wählen Sie ein Element aus.</w:t>
          </w:r>
        </w:p>
      </w:docPartBody>
    </w:docPart>
    <w:docPart>
      <w:docPartPr>
        <w:name w:val="667F9365871845BE924FD490524EB9F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364C763-F3BE-46F0-9F47-0C81AFD22FC0}"/>
      </w:docPartPr>
      <w:docPartBody>
        <w:p w:rsidR="00F542D9" w:rsidRDefault="00F542D9">
          <w:pPr>
            <w:pStyle w:val="667F9365871845BE924FD490524EB9F9"/>
          </w:pPr>
          <w:r w:rsidRPr="0033156E">
            <w:rPr>
              <w:rStyle w:val="Platzhaltertext"/>
            </w:rPr>
            <w:t>Wählen Sie ein Element aus.</w:t>
          </w:r>
        </w:p>
      </w:docPartBody>
    </w:docPart>
    <w:docPart>
      <w:docPartPr>
        <w:name w:val="54065DBB7E7343B98E30B9068A2F0516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37B9E012-5C83-4D32-B5F9-2BDD081E604E}"/>
      </w:docPartPr>
      <w:docPartBody>
        <w:p w:rsidR="00F542D9" w:rsidRDefault="00F542D9">
          <w:pPr>
            <w:pStyle w:val="54065DBB7E7343B98E30B9068A2F0516"/>
          </w:pPr>
          <w:r w:rsidRPr="0033156E">
            <w:rPr>
              <w:rStyle w:val="Platzhaltertext"/>
            </w:rPr>
            <w:t>Wählen Sie ein Element aus.</w:t>
          </w:r>
        </w:p>
      </w:docPartBody>
    </w:docPart>
    <w:docPart>
      <w:docPartPr>
        <w:name w:val="BE10AD91E6EF49A9A83C8DC79D671B3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95DE66EA-49CD-4F21-A99C-5D77D1CEC239}"/>
      </w:docPartPr>
      <w:docPartBody>
        <w:p w:rsidR="00F542D9" w:rsidRDefault="00F542D9">
          <w:pPr>
            <w:pStyle w:val="BE10AD91E6EF49A9A83C8DC79D671B30"/>
          </w:pPr>
          <w:r w:rsidRPr="0033156E">
            <w:rPr>
              <w:rStyle w:val="Platzhaltertext"/>
            </w:rPr>
            <w:t>Wählen Sie ein Element aus.</w:t>
          </w:r>
        </w:p>
      </w:docPartBody>
    </w:docPart>
    <w:docPart>
      <w:docPartPr>
        <w:name w:val="E2237A47458C4A6AAB5BBD2E9ECE4D4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FE1D710-9101-44E8-8201-6C96C946C530}"/>
      </w:docPartPr>
      <w:docPartBody>
        <w:p w:rsidR="00F542D9" w:rsidRDefault="00F542D9">
          <w:pPr>
            <w:pStyle w:val="E2237A47458C4A6AAB5BBD2E9ECE4D4A"/>
          </w:pPr>
          <w:r w:rsidRPr="0033156E">
            <w:rPr>
              <w:rStyle w:val="Platzhaltertext"/>
            </w:rPr>
            <w:t>Wählen Sie ein Element aus.</w:t>
          </w:r>
        </w:p>
      </w:docPartBody>
    </w:docPart>
    <w:docPart>
      <w:docPartPr>
        <w:name w:val="8ACEEDABF06E439FAD27657CCEA84E9F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F14F5216-3C6F-4B83-82B3-039DB99F204A}"/>
      </w:docPartPr>
      <w:docPartBody>
        <w:p w:rsidR="00F542D9" w:rsidRDefault="00F542D9">
          <w:pPr>
            <w:pStyle w:val="8ACEEDABF06E439FAD27657CCEA84E9F"/>
          </w:pPr>
          <w:r w:rsidRPr="0033156E">
            <w:rPr>
              <w:rStyle w:val="Platzhaltertext"/>
            </w:rPr>
            <w:t>Wählen Sie ein Element aus.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NeueLT Com 55 Roman">
    <w:altName w:val="Arial"/>
    <w:charset w:val="4D"/>
    <w:family w:val="swiss"/>
    <w:pitch w:val="variable"/>
    <w:sig w:usb0="8000000F" w:usb1="10002042" w:usb2="00000000" w:usb3="00000000" w:csb0="0000009B" w:csb1="00000000"/>
  </w:font>
  <w:font w:name="font1482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ystem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inionPro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2D9"/>
    <w:rsid w:val="00E12130"/>
    <w:rsid w:val="00F54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CH" w:eastAsia="de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Pr>
      <w:vanish/>
      <w:color w:val="45B0E1" w:themeColor="accent1" w:themeTint="99"/>
    </w:rPr>
  </w:style>
  <w:style w:type="paragraph" w:customStyle="1" w:styleId="B13A761427C14775AE72D1CBCA92A956">
    <w:name w:val="B13A761427C14775AE72D1CBCA92A956"/>
  </w:style>
  <w:style w:type="paragraph" w:customStyle="1" w:styleId="7FBBAA574FAD417281899109787DFA92">
    <w:name w:val="7FBBAA574FAD417281899109787DFA92"/>
  </w:style>
  <w:style w:type="paragraph" w:customStyle="1" w:styleId="1A7E2377D51F4D6995C93E6FD96BEE58">
    <w:name w:val="1A7E2377D51F4D6995C93E6FD96BEE58"/>
  </w:style>
  <w:style w:type="paragraph" w:customStyle="1" w:styleId="2A286206B29D42B28E0AA95110EC8D9C">
    <w:name w:val="2A286206B29D42B28E0AA95110EC8D9C"/>
  </w:style>
  <w:style w:type="paragraph" w:customStyle="1" w:styleId="09FA0480F43A47C5A5147E2C6B438C4F">
    <w:name w:val="09FA0480F43A47C5A5147E2C6B438C4F"/>
  </w:style>
  <w:style w:type="paragraph" w:customStyle="1" w:styleId="BF9CFB3969E249EA9E10602ABC4D4863">
    <w:name w:val="BF9CFB3969E249EA9E10602ABC4D4863"/>
  </w:style>
  <w:style w:type="paragraph" w:customStyle="1" w:styleId="8601D175531E435A8F7CBA5D19528403">
    <w:name w:val="8601D175531E435A8F7CBA5D19528403"/>
  </w:style>
  <w:style w:type="paragraph" w:customStyle="1" w:styleId="7B235CB56987420F9E204ADA6824347C">
    <w:name w:val="7B235CB56987420F9E204ADA6824347C"/>
  </w:style>
  <w:style w:type="paragraph" w:customStyle="1" w:styleId="272F611AF1E6471A8419FEC576D6560B">
    <w:name w:val="272F611AF1E6471A8419FEC576D6560B"/>
  </w:style>
  <w:style w:type="paragraph" w:customStyle="1" w:styleId="667F9365871845BE924FD490524EB9F9">
    <w:name w:val="667F9365871845BE924FD490524EB9F9"/>
  </w:style>
  <w:style w:type="paragraph" w:customStyle="1" w:styleId="54065DBB7E7343B98E30B9068A2F0516">
    <w:name w:val="54065DBB7E7343B98E30B9068A2F0516"/>
  </w:style>
  <w:style w:type="paragraph" w:customStyle="1" w:styleId="BE10AD91E6EF49A9A83C8DC79D671B30">
    <w:name w:val="BE10AD91E6EF49A9A83C8DC79D671B30"/>
  </w:style>
  <w:style w:type="paragraph" w:customStyle="1" w:styleId="E2237A47458C4A6AAB5BBD2E9ECE4D4A">
    <w:name w:val="E2237A47458C4A6AAB5BBD2E9ECE4D4A"/>
  </w:style>
  <w:style w:type="paragraph" w:customStyle="1" w:styleId="8ACEEDABF06E439FAD27657CCEA84E9F">
    <w:name w:val="8ACEEDABF06E439FAD27657CCEA84E9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Larissa-Design">
  <a:themeElements>
    <a:clrScheme name="Kanton Bern">
      <a:dk1>
        <a:sysClr val="windowText" lastClr="000000"/>
      </a:dk1>
      <a:lt1>
        <a:sysClr val="window" lastClr="FFFFFF"/>
      </a:lt1>
      <a:dk2>
        <a:srgbClr val="63737B"/>
      </a:dk2>
      <a:lt2>
        <a:srgbClr val="B1B9BD"/>
      </a:lt2>
      <a:accent1>
        <a:srgbClr val="3C505A"/>
      </a:accent1>
      <a:accent2>
        <a:srgbClr val="96D7F0"/>
      </a:accent2>
      <a:accent3>
        <a:srgbClr val="A0C7A0"/>
      </a:accent3>
      <a:accent4>
        <a:srgbClr val="E1D2C6"/>
      </a:accent4>
      <a:accent5>
        <a:srgbClr val="644B41"/>
      </a:accent5>
      <a:accent6>
        <a:srgbClr val="EA161F"/>
      </a:accent6>
      <a:hlink>
        <a:srgbClr val="000000"/>
      </a:hlink>
      <a:folHlink>
        <a:srgbClr val="00000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bg2"/>
        </a:solidFill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  <a:ln w="6350">
          <a:noFill/>
        </a:ln>
        <a:effectLst/>
      </a:spPr>
      <a:bodyPr wrap="square" lIns="0" tIns="0" rIns="0" bIns="0" rtlCol="0"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Authr</b:Tag>
    <b:SourceType>Book</b:SourceType>
    <b:Guid>{BA01FD2C-EDFC-4D13-8F46-679005D5D2FB}</b:Guid>
    <b:Author>
      <b:Author>
        <b:NameList>
          <b:Person>
            <b:Last>Autor</b:Last>
            <b:First>Anton</b:First>
          </b:Person>
        </b:NameList>
      </b:Author>
    </b:Author>
    <b:Title>Titel</b:Title>
    <b:Year>Jahr</b:Year>
    <b:City>Ort</b:City>
    <b:Publisher>Verleger</b:Publisher>
    <b:RefOrder>1</b:RefOrder>
  </b:Source>
</b:Sourc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70842CD38C68C42B34AADB4B8D36CAC" ma:contentTypeVersion="13" ma:contentTypeDescription="Ein neues Dokument erstellen." ma:contentTypeScope="" ma:versionID="808fdef54f5c57713ac025819ad35adf">
  <xsd:schema xmlns:xsd="http://www.w3.org/2001/XMLSchema" xmlns:xs="http://www.w3.org/2001/XMLSchema" xmlns:p="http://schemas.microsoft.com/office/2006/metadata/properties" xmlns:ns3="1a859856-340d-42b8-9031-dbb5000c8734" xmlns:ns4="01655653-feab-4cfd-a438-ab0600f5c8e0" targetNamespace="http://schemas.microsoft.com/office/2006/metadata/properties" ma:root="true" ma:fieldsID="e7c3795e761175d22c183f776c855b0c" ns3:_="" ns4:_="">
    <xsd:import namespace="1a859856-340d-42b8-9031-dbb5000c8734"/>
    <xsd:import namespace="01655653-feab-4cfd-a438-ab0600f5c8e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859856-340d-42b8-9031-dbb5000c87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655653-feab-4cfd-a438-ab0600f5c8e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Freigabehinweis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a859856-340d-42b8-9031-dbb5000c8734" xsi:nil="true"/>
  </documentManagement>
</p:properties>
</file>

<file path=customXml/itemProps1.xml><?xml version="1.0" encoding="utf-8"?>
<ds:datastoreItem xmlns:ds="http://schemas.openxmlformats.org/officeDocument/2006/customXml" ds:itemID="{E03FBD88-D05C-4947-95BE-A5DC9D96369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3171AC4-E266-4EC6-BB30-1440BC575E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a859856-340d-42b8-9031-dbb5000c8734"/>
    <ds:schemaRef ds:uri="01655653-feab-4cfd-a438-ab0600f5c8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C92234D-07EB-4503-B25A-F1B7C7C5900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D714114-EACD-404A-AAF1-FBC9BC301FB2}">
  <ds:schemaRefs>
    <ds:schemaRef ds:uri="http://schemas.microsoft.com/office/2006/metadata/properties"/>
    <ds:schemaRef ds:uri="http://schemas.microsoft.com/office/infopath/2007/PartnerControls"/>
    <ds:schemaRef ds:uri="1a859856-340d-42b8-9031-dbb5000c873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checkliste-projektinitialisierungsfreigabe.dotx</Template>
  <TotalTime>0</TotalTime>
  <Pages>6</Pages>
  <Words>649</Words>
  <Characters>4093</Characters>
  <Application>Microsoft Office Word</Application>
  <DocSecurity>0</DocSecurity>
  <Lines>34</Lines>
  <Paragraphs>9</Paragraphs>
  <ScaleCrop>false</ScaleCrop>
  <Manager/>
  <Company/>
  <LinksUpToDate>false</LinksUpToDate>
  <CharactersWithSpaces>4733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Brönnimann Kaspar</dc:creator>
  <cp:keywords/>
  <dc:description/>
  <cp:lastModifiedBy>Brönnimann Kaspar</cp:lastModifiedBy>
  <cp:revision>2</cp:revision>
  <dcterms:created xsi:type="dcterms:W3CDTF">2026-08-06T09:53:00Z</dcterms:created>
  <dcterms:modified xsi:type="dcterms:W3CDTF">2026-08-06T09:53:00Z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0x010100E70842CD38C68C42B34AADB4B8D36CAC</vt:lpwstr>
  </property>
</Properties>
</file>